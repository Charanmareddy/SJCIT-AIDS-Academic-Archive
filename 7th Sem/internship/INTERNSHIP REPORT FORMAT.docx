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header13.xml" ContentType="application/vnd.openxmlformats-officedocument.wordprocessingml.header+xml"/>
  <Override PartName="/word/footer16.xml" ContentType="application/vnd.openxmlformats-officedocument.wordprocessingml.footer+xml"/>
  <Override PartName="/word/header14.xml" ContentType="application/vnd.openxmlformats-officedocument.wordprocessingml.header+xml"/>
  <Override PartName="/word/footer17.xml" ContentType="application/vnd.openxmlformats-officedocument.wordprocessingml.footer+xml"/>
  <Override PartName="/word/header15.xml" ContentType="application/vnd.openxmlformats-officedocument.wordprocessingml.header+xml"/>
  <Override PartName="/word/footer18.xml" ContentType="application/vnd.openxmlformats-officedocument.wordprocessingml.footer+xml"/>
  <Override PartName="/word/header16.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979757" w14:textId="77777777" w:rsidR="00F8119C" w:rsidRDefault="00F052D9">
      <w:pPr>
        <w:tabs>
          <w:tab w:val="left" w:pos="6573"/>
        </w:tabs>
        <w:spacing w:before="68"/>
        <w:ind w:right="321"/>
        <w:jc w:val="center"/>
        <w:rPr>
          <w:b/>
          <w:sz w:val="36"/>
        </w:rPr>
      </w:pPr>
      <w:r>
        <w:rPr>
          <w:b/>
          <w:color w:val="4F80B9"/>
          <w:sz w:val="36"/>
        </w:rPr>
        <w:t>VISVESVARAYA</w:t>
      </w:r>
      <w:r>
        <w:rPr>
          <w:b/>
          <w:color w:val="4F80B9"/>
          <w:spacing w:val="126"/>
          <w:sz w:val="36"/>
        </w:rPr>
        <w:t xml:space="preserve"> </w:t>
      </w:r>
      <w:r>
        <w:rPr>
          <w:b/>
          <w:color w:val="4F80B9"/>
          <w:sz w:val="36"/>
        </w:rPr>
        <w:t>TECHNOLOGICAL</w:t>
      </w:r>
      <w:r>
        <w:rPr>
          <w:b/>
          <w:color w:val="4F80B9"/>
          <w:sz w:val="36"/>
        </w:rPr>
        <w:tab/>
        <w:t>UNIVERSITY</w:t>
      </w:r>
    </w:p>
    <w:p w14:paraId="7295954E" w14:textId="22B1428F" w:rsidR="00F8119C" w:rsidRPr="006447DD" w:rsidRDefault="00F03869">
      <w:pPr>
        <w:pStyle w:val="Heading3"/>
        <w:spacing w:before="199"/>
        <w:ind w:left="0" w:right="627"/>
        <w:jc w:val="center"/>
        <w:rPr>
          <w:color w:val="7030A0"/>
        </w:rPr>
      </w:pPr>
      <w:bookmarkStart w:id="0" w:name="BELAGAVI_-590018"/>
      <w:bookmarkEnd w:id="0"/>
      <w:r>
        <w:rPr>
          <w:color w:val="7030A0"/>
          <w:spacing w:val="-1"/>
          <w:w w:val="105"/>
        </w:rPr>
        <w:t xml:space="preserve">Jnana </w:t>
      </w:r>
      <w:proofErr w:type="spellStart"/>
      <w:r>
        <w:rPr>
          <w:color w:val="7030A0"/>
          <w:spacing w:val="-1"/>
          <w:w w:val="105"/>
        </w:rPr>
        <w:t>Sangama</w:t>
      </w:r>
      <w:proofErr w:type="spellEnd"/>
      <w:r>
        <w:rPr>
          <w:color w:val="7030A0"/>
          <w:spacing w:val="-1"/>
          <w:w w:val="105"/>
        </w:rPr>
        <w:t xml:space="preserve">, </w:t>
      </w:r>
      <w:proofErr w:type="spellStart"/>
      <w:r w:rsidR="00F052D9" w:rsidRPr="006447DD">
        <w:rPr>
          <w:color w:val="7030A0"/>
          <w:spacing w:val="-1"/>
          <w:w w:val="105"/>
        </w:rPr>
        <w:t>B</w:t>
      </w:r>
      <w:r>
        <w:rPr>
          <w:color w:val="7030A0"/>
          <w:spacing w:val="-1"/>
          <w:w w:val="105"/>
        </w:rPr>
        <w:t>elagavi</w:t>
      </w:r>
      <w:proofErr w:type="spellEnd"/>
      <w:r w:rsidR="00F052D9" w:rsidRPr="006447DD">
        <w:rPr>
          <w:color w:val="7030A0"/>
          <w:spacing w:val="-9"/>
          <w:w w:val="105"/>
        </w:rPr>
        <w:t xml:space="preserve"> </w:t>
      </w:r>
      <w:r w:rsidR="005570CD" w:rsidRPr="006447DD">
        <w:rPr>
          <w:color w:val="7030A0"/>
          <w:w w:val="105"/>
        </w:rPr>
        <w:t xml:space="preserve">– </w:t>
      </w:r>
      <w:r w:rsidR="00F052D9" w:rsidRPr="006447DD">
        <w:rPr>
          <w:color w:val="7030A0"/>
          <w:w w:val="105"/>
        </w:rPr>
        <w:t>590</w:t>
      </w:r>
      <w:r w:rsidR="005570CD" w:rsidRPr="006447DD">
        <w:rPr>
          <w:color w:val="7030A0"/>
          <w:w w:val="105"/>
        </w:rPr>
        <w:t xml:space="preserve"> </w:t>
      </w:r>
      <w:r w:rsidR="00F052D9" w:rsidRPr="006447DD">
        <w:rPr>
          <w:color w:val="7030A0"/>
          <w:w w:val="105"/>
        </w:rPr>
        <w:t>018</w:t>
      </w:r>
    </w:p>
    <w:p w14:paraId="6F8DD415" w14:textId="146F024F" w:rsidR="00F8119C" w:rsidRDefault="003613AE">
      <w:pPr>
        <w:pStyle w:val="BodyText"/>
        <w:spacing w:before="7"/>
        <w:rPr>
          <w:b/>
          <w:sz w:val="29"/>
        </w:rPr>
      </w:pPr>
      <w:r>
        <w:rPr>
          <w:noProof/>
          <w:lang w:val="en-IN" w:eastAsia="en-IN"/>
        </w:rPr>
        <w:drawing>
          <wp:anchor distT="0" distB="0" distL="114300" distR="114300" simplePos="0" relativeHeight="251658240" behindDoc="1" locked="0" layoutInCell="1" allowOverlap="1" wp14:anchorId="04B331E9" wp14:editId="1015190F">
            <wp:simplePos x="0" y="0"/>
            <wp:positionH relativeFrom="column">
              <wp:posOffset>2279650</wp:posOffset>
            </wp:positionH>
            <wp:positionV relativeFrom="paragraph">
              <wp:posOffset>59055</wp:posOffset>
            </wp:positionV>
            <wp:extent cx="1485900" cy="1485900"/>
            <wp:effectExtent l="0" t="0" r="0" b="0"/>
            <wp:wrapTight wrapText="bothSides">
              <wp:wrapPolygon edited="0">
                <wp:start x="0" y="0"/>
                <wp:lineTo x="0" y="21323"/>
                <wp:lineTo x="21323" y="21323"/>
                <wp:lineTo x="21323" y="0"/>
                <wp:lineTo x="0" y="0"/>
              </wp:wrapPolygon>
            </wp:wrapTight>
            <wp:docPr id="6" name="Picture 6" descr="352397-vtu-logo - Kollege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352397-vtu-logo - Kollege Tim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85900" cy="1485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91119E" w14:textId="2F5DB118" w:rsidR="005570CD" w:rsidRDefault="005570CD">
      <w:pPr>
        <w:pStyle w:val="BodyText"/>
        <w:spacing w:before="7"/>
        <w:rPr>
          <w:b/>
          <w:sz w:val="29"/>
        </w:rPr>
      </w:pPr>
    </w:p>
    <w:p w14:paraId="385F9F44" w14:textId="476DBA5C" w:rsidR="005570CD" w:rsidRDefault="005570CD">
      <w:pPr>
        <w:pStyle w:val="BodyText"/>
        <w:spacing w:before="7"/>
        <w:rPr>
          <w:b/>
          <w:sz w:val="29"/>
        </w:rPr>
      </w:pPr>
    </w:p>
    <w:p w14:paraId="57934046" w14:textId="1BF64D9D" w:rsidR="005570CD" w:rsidRDefault="005570CD">
      <w:pPr>
        <w:pStyle w:val="BodyText"/>
        <w:spacing w:before="7"/>
        <w:rPr>
          <w:b/>
          <w:sz w:val="29"/>
        </w:rPr>
      </w:pPr>
    </w:p>
    <w:p w14:paraId="530C45F1" w14:textId="77777777" w:rsidR="005570CD" w:rsidRDefault="005570CD">
      <w:pPr>
        <w:pStyle w:val="BodyText"/>
        <w:spacing w:before="7"/>
        <w:rPr>
          <w:b/>
          <w:sz w:val="29"/>
        </w:rPr>
      </w:pPr>
    </w:p>
    <w:p w14:paraId="3097844C" w14:textId="77777777" w:rsidR="005570CD" w:rsidRDefault="000D3CBA" w:rsidP="000D3CBA">
      <w:pPr>
        <w:spacing w:before="231" w:line="429" w:lineRule="auto"/>
        <w:ind w:right="3745"/>
        <w:rPr>
          <w:b/>
          <w:color w:val="0B0B0B"/>
        </w:rPr>
      </w:pPr>
      <w:r>
        <w:rPr>
          <w:b/>
          <w:color w:val="0B0B0B"/>
        </w:rPr>
        <w:t xml:space="preserve">                                                           </w:t>
      </w:r>
    </w:p>
    <w:p w14:paraId="2EA7EAC3" w14:textId="77777777" w:rsidR="005570CD" w:rsidRDefault="005570CD" w:rsidP="005570CD">
      <w:pPr>
        <w:spacing w:line="429" w:lineRule="auto"/>
        <w:ind w:right="3745"/>
        <w:jc w:val="center"/>
        <w:rPr>
          <w:b/>
          <w:color w:val="0B0B0B"/>
        </w:rPr>
      </w:pPr>
      <w:r>
        <w:rPr>
          <w:b/>
          <w:color w:val="0B0B0B"/>
        </w:rPr>
        <w:t xml:space="preserve">                                                                             </w:t>
      </w:r>
    </w:p>
    <w:p w14:paraId="0C0072E6" w14:textId="7F4D27F6" w:rsidR="005570CD" w:rsidRDefault="005570CD" w:rsidP="005570CD">
      <w:pPr>
        <w:spacing w:line="429" w:lineRule="auto"/>
        <w:ind w:right="3745"/>
        <w:jc w:val="center"/>
        <w:rPr>
          <w:b/>
          <w:color w:val="0B0B0B"/>
        </w:rPr>
      </w:pPr>
      <w:r>
        <w:rPr>
          <w:b/>
          <w:color w:val="0B0B0B"/>
        </w:rPr>
        <w:t xml:space="preserve">                                                          </w:t>
      </w:r>
      <w:r w:rsidR="00F052D9">
        <w:rPr>
          <w:b/>
          <w:color w:val="0B0B0B"/>
        </w:rPr>
        <w:t>INTERNSHIP REPORT</w:t>
      </w:r>
      <w:r w:rsidR="000D3CBA">
        <w:rPr>
          <w:b/>
          <w:color w:val="0B0B0B"/>
          <w:spacing w:val="-52"/>
        </w:rPr>
        <w:t xml:space="preserve">       </w:t>
      </w:r>
      <w:r w:rsidR="000D3CBA">
        <w:rPr>
          <w:b/>
          <w:color w:val="0B0B0B"/>
        </w:rPr>
        <w:t xml:space="preserve"> </w:t>
      </w:r>
    </w:p>
    <w:p w14:paraId="2F0E287C" w14:textId="259AE53A" w:rsidR="00F8119C" w:rsidRPr="005570CD" w:rsidRDefault="005570CD" w:rsidP="005570CD">
      <w:pPr>
        <w:tabs>
          <w:tab w:val="left" w:pos="4820"/>
        </w:tabs>
        <w:spacing w:line="429" w:lineRule="auto"/>
        <w:ind w:right="3745"/>
        <w:jc w:val="center"/>
        <w:rPr>
          <w:b/>
          <w:i/>
        </w:rPr>
      </w:pPr>
      <w:r>
        <w:rPr>
          <w:b/>
          <w:color w:val="0B0B0B"/>
        </w:rPr>
        <w:t xml:space="preserve">                                                          </w:t>
      </w:r>
      <w:r w:rsidRPr="005570CD">
        <w:rPr>
          <w:b/>
          <w:i/>
          <w:color w:val="0B0B0B"/>
        </w:rPr>
        <w:t>on</w:t>
      </w:r>
    </w:p>
    <w:p w14:paraId="4D33E474" w14:textId="02FF6EA7" w:rsidR="00F8119C" w:rsidRDefault="00264EC1" w:rsidP="00264EC1">
      <w:pPr>
        <w:spacing w:line="242" w:lineRule="auto"/>
        <w:ind w:left="1030" w:right="1004"/>
        <w:jc w:val="center"/>
        <w:rPr>
          <w:b/>
          <w:sz w:val="28"/>
        </w:rPr>
      </w:pPr>
      <w:r>
        <w:rPr>
          <w:b/>
          <w:color w:val="00AF50"/>
          <w:sz w:val="28"/>
        </w:rPr>
        <w:t>PYTHON WITH DATA SCIENCE</w:t>
      </w:r>
    </w:p>
    <w:p w14:paraId="5AD013F3" w14:textId="77777777" w:rsidR="00F8119C" w:rsidRDefault="00F8119C">
      <w:pPr>
        <w:pStyle w:val="BodyText"/>
        <w:spacing w:before="5"/>
        <w:rPr>
          <w:b/>
          <w:sz w:val="30"/>
        </w:rPr>
      </w:pPr>
    </w:p>
    <w:p w14:paraId="7B9A3AFF" w14:textId="4D1CE4FA" w:rsidR="00F8119C" w:rsidRDefault="00F052D9" w:rsidP="00F03869">
      <w:pPr>
        <w:pStyle w:val="Heading3"/>
        <w:spacing w:line="276" w:lineRule="auto"/>
        <w:ind w:left="1260" w:right="470" w:hanging="810"/>
        <w:jc w:val="center"/>
        <w:rPr>
          <w:i/>
          <w:color w:val="0B0B0B"/>
          <w:w w:val="105"/>
        </w:rPr>
      </w:pPr>
      <w:bookmarkStart w:id="1" w:name="Submitted_In_Fulfillment_Of_the_Internsh"/>
      <w:bookmarkEnd w:id="1"/>
      <w:r w:rsidRPr="00FB2FC5">
        <w:rPr>
          <w:i/>
          <w:color w:val="0B0B0B"/>
          <w:spacing w:val="-2"/>
          <w:w w:val="105"/>
        </w:rPr>
        <w:t xml:space="preserve">Submitted </w:t>
      </w:r>
      <w:r w:rsidR="005570CD" w:rsidRPr="00FB2FC5">
        <w:rPr>
          <w:i/>
          <w:color w:val="0B0B0B"/>
          <w:spacing w:val="-1"/>
          <w:w w:val="105"/>
        </w:rPr>
        <w:t>i</w:t>
      </w:r>
      <w:r w:rsidRPr="00FB2FC5">
        <w:rPr>
          <w:i/>
          <w:color w:val="0B0B0B"/>
          <w:spacing w:val="-1"/>
          <w:w w:val="105"/>
        </w:rPr>
        <w:t xml:space="preserve">n </w:t>
      </w:r>
      <w:r w:rsidR="005570CD" w:rsidRPr="00FB2FC5">
        <w:rPr>
          <w:i/>
          <w:color w:val="0B0B0B"/>
          <w:spacing w:val="-1"/>
          <w:w w:val="105"/>
        </w:rPr>
        <w:t>partial f</w:t>
      </w:r>
      <w:r w:rsidRPr="00FB2FC5">
        <w:rPr>
          <w:i/>
          <w:color w:val="0B0B0B"/>
          <w:spacing w:val="-1"/>
          <w:w w:val="105"/>
        </w:rPr>
        <w:t xml:space="preserve">ulfillment </w:t>
      </w:r>
      <w:r w:rsidR="005570CD" w:rsidRPr="00FB2FC5">
        <w:rPr>
          <w:i/>
          <w:color w:val="0B0B0B"/>
          <w:spacing w:val="-1"/>
          <w:w w:val="105"/>
        </w:rPr>
        <w:t>of</w:t>
      </w:r>
      <w:r w:rsidRPr="00FB2FC5">
        <w:rPr>
          <w:i/>
          <w:color w:val="0B0B0B"/>
          <w:spacing w:val="-1"/>
          <w:w w:val="105"/>
        </w:rPr>
        <w:t xml:space="preserve"> the </w:t>
      </w:r>
      <w:r w:rsidR="00F03869">
        <w:rPr>
          <w:i/>
          <w:color w:val="0B0B0B"/>
          <w:spacing w:val="-1"/>
          <w:w w:val="105"/>
        </w:rPr>
        <w:t>r</w:t>
      </w:r>
      <w:r w:rsidR="005570CD" w:rsidRPr="00FB2FC5">
        <w:rPr>
          <w:i/>
          <w:color w:val="0B0B0B"/>
          <w:spacing w:val="-1"/>
          <w:w w:val="105"/>
        </w:rPr>
        <w:t>equirement</w:t>
      </w:r>
      <w:r w:rsidRPr="00FB2FC5">
        <w:rPr>
          <w:i/>
          <w:color w:val="0B0B0B"/>
          <w:spacing w:val="-7"/>
          <w:w w:val="105"/>
        </w:rPr>
        <w:t xml:space="preserve"> </w:t>
      </w:r>
      <w:r w:rsidR="005570CD" w:rsidRPr="00FB2FC5">
        <w:rPr>
          <w:i/>
          <w:color w:val="0B0B0B"/>
          <w:w w:val="105"/>
        </w:rPr>
        <w:t>f</w:t>
      </w:r>
      <w:r w:rsidRPr="00FB2FC5">
        <w:rPr>
          <w:i/>
          <w:color w:val="0B0B0B"/>
          <w:w w:val="105"/>
        </w:rPr>
        <w:t>or</w:t>
      </w:r>
      <w:r w:rsidRPr="00FB2FC5">
        <w:rPr>
          <w:i/>
          <w:color w:val="0B0B0B"/>
          <w:spacing w:val="-6"/>
          <w:w w:val="105"/>
        </w:rPr>
        <w:t xml:space="preserve"> </w:t>
      </w:r>
      <w:r w:rsidRPr="00FB2FC5">
        <w:rPr>
          <w:i/>
          <w:color w:val="0B0B0B"/>
          <w:w w:val="105"/>
        </w:rPr>
        <w:t>the</w:t>
      </w:r>
      <w:r w:rsidRPr="00FB2FC5">
        <w:rPr>
          <w:i/>
          <w:color w:val="0B0B0B"/>
          <w:spacing w:val="-7"/>
          <w:w w:val="105"/>
        </w:rPr>
        <w:t xml:space="preserve"> </w:t>
      </w:r>
      <w:r w:rsidR="005570CD" w:rsidRPr="00FB2FC5">
        <w:rPr>
          <w:i/>
          <w:color w:val="0B0B0B"/>
          <w:w w:val="105"/>
        </w:rPr>
        <w:t xml:space="preserve">Award of </w:t>
      </w:r>
    </w:p>
    <w:p w14:paraId="3603945A" w14:textId="77777777" w:rsidR="00FB2FC5" w:rsidRPr="00FB2FC5" w:rsidRDefault="00FB2FC5" w:rsidP="00FB2FC5"/>
    <w:p w14:paraId="66D65427" w14:textId="6E31A434" w:rsidR="00F8119C" w:rsidRDefault="00F052D9">
      <w:pPr>
        <w:spacing w:before="2"/>
        <w:ind w:right="116"/>
        <w:jc w:val="center"/>
        <w:rPr>
          <w:b/>
          <w:sz w:val="24"/>
        </w:rPr>
      </w:pPr>
      <w:r>
        <w:rPr>
          <w:b/>
          <w:w w:val="105"/>
          <w:sz w:val="24"/>
        </w:rPr>
        <w:t>BACHELOR</w:t>
      </w:r>
      <w:r>
        <w:rPr>
          <w:b/>
          <w:spacing w:val="-11"/>
          <w:w w:val="105"/>
          <w:sz w:val="24"/>
        </w:rPr>
        <w:t xml:space="preserve"> </w:t>
      </w:r>
      <w:r>
        <w:rPr>
          <w:b/>
          <w:w w:val="105"/>
          <w:sz w:val="24"/>
        </w:rPr>
        <w:t>OF</w:t>
      </w:r>
      <w:r>
        <w:rPr>
          <w:b/>
          <w:spacing w:val="-8"/>
          <w:w w:val="105"/>
          <w:sz w:val="24"/>
        </w:rPr>
        <w:t xml:space="preserve"> </w:t>
      </w:r>
      <w:r>
        <w:rPr>
          <w:b/>
          <w:w w:val="105"/>
          <w:sz w:val="24"/>
        </w:rPr>
        <w:t>ENGINEERING</w:t>
      </w:r>
    </w:p>
    <w:p w14:paraId="47673E66" w14:textId="733A6C4E" w:rsidR="00F8119C" w:rsidRPr="005570CD" w:rsidRDefault="00FB2FC5" w:rsidP="00FB2FC5">
      <w:pPr>
        <w:pStyle w:val="Heading3"/>
        <w:spacing w:before="142"/>
        <w:ind w:left="940" w:right="1004"/>
        <w:rPr>
          <w:i/>
        </w:rPr>
      </w:pPr>
      <w:bookmarkStart w:id="2" w:name="IN"/>
      <w:bookmarkEnd w:id="2"/>
      <w:r>
        <w:rPr>
          <w:i/>
          <w:w w:val="105"/>
        </w:rPr>
        <w:t xml:space="preserve">                                                             </w:t>
      </w:r>
      <w:proofErr w:type="gramStart"/>
      <w:r w:rsidR="005570CD" w:rsidRPr="005570CD">
        <w:rPr>
          <w:i/>
          <w:w w:val="105"/>
        </w:rPr>
        <w:t>in</w:t>
      </w:r>
      <w:proofErr w:type="gramEnd"/>
    </w:p>
    <w:p w14:paraId="6A6BF059" w14:textId="1094A1B5" w:rsidR="00F8119C" w:rsidRPr="000D3CBA" w:rsidRDefault="00264EC1" w:rsidP="00E74DE9">
      <w:pPr>
        <w:pStyle w:val="Heading3"/>
        <w:spacing w:line="362" w:lineRule="auto"/>
        <w:ind w:left="940" w:right="1820"/>
        <w:jc w:val="center"/>
        <w:rPr>
          <w:b w:val="0"/>
          <w:bCs w:val="0"/>
        </w:rPr>
      </w:pPr>
      <w:bookmarkStart w:id="3" w:name="Submitted_By"/>
      <w:bookmarkEnd w:id="3"/>
      <w:r>
        <w:rPr>
          <w:bCs w:val="0"/>
          <w:color w:val="0B0B0B"/>
          <w:spacing w:val="-1"/>
          <w:w w:val="105"/>
          <w:sz w:val="28"/>
        </w:rPr>
        <w:t>Artificial Intelligence and Data Science</w:t>
      </w:r>
      <w:r w:rsidR="000D3CBA" w:rsidRPr="00F03869">
        <w:rPr>
          <w:bCs w:val="0"/>
          <w:color w:val="0B0B0B"/>
          <w:spacing w:val="-1"/>
          <w:w w:val="105"/>
          <w:sz w:val="28"/>
        </w:rPr>
        <w:t xml:space="preserve">    </w:t>
      </w:r>
      <w:r w:rsidR="000D3CBA">
        <w:rPr>
          <w:b w:val="0"/>
          <w:bCs w:val="0"/>
          <w:color w:val="0B0B0B"/>
          <w:spacing w:val="-1"/>
          <w:w w:val="105"/>
        </w:rPr>
        <w:t xml:space="preserve">                                                           </w:t>
      </w:r>
      <w:r w:rsidR="005570CD">
        <w:rPr>
          <w:b w:val="0"/>
          <w:bCs w:val="0"/>
          <w:color w:val="0B0B0B"/>
          <w:spacing w:val="-1"/>
          <w:w w:val="105"/>
        </w:rPr>
        <w:t xml:space="preserve">   </w:t>
      </w:r>
      <w:r w:rsidR="00F03869">
        <w:rPr>
          <w:b w:val="0"/>
          <w:bCs w:val="0"/>
          <w:color w:val="0B0B0B"/>
          <w:spacing w:val="-1"/>
          <w:w w:val="105"/>
        </w:rPr>
        <w:t xml:space="preserve">                                       </w:t>
      </w:r>
      <w:r w:rsidR="00FB2FC5">
        <w:rPr>
          <w:b w:val="0"/>
          <w:bCs w:val="0"/>
          <w:color w:val="0B0B0B"/>
          <w:spacing w:val="-1"/>
          <w:w w:val="105"/>
        </w:rPr>
        <w:t>Submitted By</w:t>
      </w:r>
    </w:p>
    <w:p w14:paraId="6F1F8333" w14:textId="0528FCDA" w:rsidR="000D3CBA" w:rsidRPr="008532E0" w:rsidRDefault="00264EC1" w:rsidP="008532E0">
      <w:pPr>
        <w:tabs>
          <w:tab w:val="left" w:pos="2023"/>
        </w:tabs>
        <w:spacing w:before="232"/>
        <w:ind w:right="405"/>
        <w:jc w:val="center"/>
        <w:rPr>
          <w:b/>
          <w:color w:val="0B0B0B"/>
          <w:w w:val="105"/>
          <w:sz w:val="24"/>
        </w:rPr>
      </w:pPr>
      <w:r>
        <w:rPr>
          <w:b/>
          <w:color w:val="0B0B0B"/>
          <w:w w:val="105"/>
          <w:sz w:val="24"/>
        </w:rPr>
        <w:t>MAREDDY CHARAN</w:t>
      </w:r>
      <w:r w:rsidR="00F052D9">
        <w:rPr>
          <w:b/>
          <w:color w:val="0B0B0B"/>
          <w:w w:val="105"/>
          <w:sz w:val="24"/>
        </w:rPr>
        <w:tab/>
      </w:r>
      <w:r>
        <w:rPr>
          <w:b/>
          <w:color w:val="0B0B0B"/>
          <w:w w:val="105"/>
          <w:sz w:val="24"/>
        </w:rPr>
        <w:t xml:space="preserve">      1SJ22AD024</w:t>
      </w:r>
    </w:p>
    <w:p w14:paraId="5CEECA35" w14:textId="13AF4340" w:rsidR="000D3CBA" w:rsidRPr="000D3CBA" w:rsidRDefault="00F03869" w:rsidP="00E74DE9">
      <w:pPr>
        <w:tabs>
          <w:tab w:val="left" w:pos="2023"/>
        </w:tabs>
        <w:spacing w:before="232"/>
        <w:ind w:right="405"/>
        <w:jc w:val="center"/>
        <w:rPr>
          <w:bCs/>
          <w:color w:val="0B0B0B"/>
          <w:w w:val="105"/>
          <w:sz w:val="24"/>
        </w:rPr>
      </w:pPr>
      <w:r>
        <w:rPr>
          <w:bCs/>
          <w:color w:val="0B0B0B"/>
          <w:w w:val="105"/>
          <w:sz w:val="24"/>
        </w:rPr>
        <w:t>Internship carried out at</w:t>
      </w:r>
    </w:p>
    <w:p w14:paraId="27ABB261" w14:textId="45B39CC8" w:rsidR="00F8119C" w:rsidRPr="000D3CBA" w:rsidRDefault="008532E0" w:rsidP="00E74DE9">
      <w:pPr>
        <w:tabs>
          <w:tab w:val="left" w:pos="2023"/>
        </w:tabs>
        <w:spacing w:before="232"/>
        <w:ind w:right="405"/>
        <w:jc w:val="center"/>
        <w:rPr>
          <w:b/>
          <w:sz w:val="24"/>
        </w:rPr>
      </w:pPr>
      <w:r w:rsidRPr="00F75B89">
        <w:rPr>
          <w:noProof/>
          <w:sz w:val="24"/>
          <w:szCs w:val="24"/>
          <w:lang w:val="en-IN" w:eastAsia="en-IN"/>
        </w:rPr>
        <w:drawing>
          <wp:anchor distT="0" distB="0" distL="114300" distR="114300" simplePos="0" relativeHeight="251663360" behindDoc="0" locked="0" layoutInCell="1" allowOverlap="1" wp14:anchorId="7578F35F" wp14:editId="48AE051E">
            <wp:simplePos x="0" y="0"/>
            <wp:positionH relativeFrom="column">
              <wp:posOffset>2230120</wp:posOffset>
            </wp:positionH>
            <wp:positionV relativeFrom="page">
              <wp:posOffset>5951220</wp:posOffset>
            </wp:positionV>
            <wp:extent cx="1821180" cy="464820"/>
            <wp:effectExtent l="0" t="0" r="7620" b="0"/>
            <wp:wrapNone/>
            <wp:docPr id="121334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40818" name=""/>
                    <pic:cNvPicPr/>
                  </pic:nvPicPr>
                  <pic:blipFill>
                    <a:blip r:embed="rId12">
                      <a:extLst>
                        <a:ext uri="{28A0092B-C50C-407E-A947-70E740481C1C}">
                          <a14:useLocalDpi xmlns:a14="http://schemas.microsoft.com/office/drawing/2010/main" val="0"/>
                        </a:ext>
                      </a:extLst>
                    </a:blip>
                    <a:stretch>
                      <a:fillRect/>
                    </a:stretch>
                  </pic:blipFill>
                  <pic:spPr>
                    <a:xfrm>
                      <a:off x="0" y="0"/>
                      <a:ext cx="1821180" cy="464820"/>
                    </a:xfrm>
                    <a:prstGeom prst="rect">
                      <a:avLst/>
                    </a:prstGeom>
                  </pic:spPr>
                </pic:pic>
              </a:graphicData>
            </a:graphic>
            <wp14:sizeRelH relativeFrom="margin">
              <wp14:pctWidth>0</wp14:pctWidth>
            </wp14:sizeRelH>
            <wp14:sizeRelV relativeFrom="margin">
              <wp14:pctHeight>0</wp14:pctHeight>
            </wp14:sizeRelV>
          </wp:anchor>
        </w:drawing>
      </w:r>
    </w:p>
    <w:p w14:paraId="00E6FFBF" w14:textId="77777777" w:rsidR="00F8119C" w:rsidRDefault="00F8119C">
      <w:pPr>
        <w:pStyle w:val="BodyText"/>
        <w:spacing w:before="5"/>
        <w:rPr>
          <w:b/>
          <w:sz w:val="36"/>
        </w:rPr>
      </w:pPr>
    </w:p>
    <w:p w14:paraId="38EDE0F5" w14:textId="77777777" w:rsidR="00F8119C" w:rsidRDefault="00F052D9" w:rsidP="00E74DE9">
      <w:pPr>
        <w:pStyle w:val="BodyText"/>
        <w:ind w:right="366"/>
        <w:jc w:val="center"/>
      </w:pPr>
      <w:r>
        <w:rPr>
          <w:color w:val="0B0B0B"/>
        </w:rPr>
        <w:t>UNDER</w:t>
      </w:r>
      <w:r>
        <w:rPr>
          <w:color w:val="0B0B0B"/>
          <w:spacing w:val="-5"/>
        </w:rPr>
        <w:t xml:space="preserve"> </w:t>
      </w:r>
      <w:r>
        <w:rPr>
          <w:color w:val="0B0B0B"/>
        </w:rPr>
        <w:t>THE</w:t>
      </w:r>
      <w:r>
        <w:rPr>
          <w:color w:val="0B0B0B"/>
          <w:spacing w:val="-6"/>
        </w:rPr>
        <w:t xml:space="preserve"> </w:t>
      </w:r>
      <w:r>
        <w:rPr>
          <w:color w:val="0B0B0B"/>
        </w:rPr>
        <w:t>GUIDANCE</w:t>
      </w:r>
      <w:r>
        <w:rPr>
          <w:color w:val="0B0B0B"/>
          <w:spacing w:val="-1"/>
        </w:rPr>
        <w:t xml:space="preserve"> </w:t>
      </w:r>
      <w:r>
        <w:rPr>
          <w:color w:val="0B0B0B"/>
        </w:rPr>
        <w:t>OF</w:t>
      </w:r>
    </w:p>
    <w:p w14:paraId="18DBF50B" w14:textId="46F43C1B" w:rsidR="00F8119C" w:rsidRDefault="005570CD" w:rsidP="005570CD">
      <w:pPr>
        <w:pStyle w:val="BodyText"/>
        <w:tabs>
          <w:tab w:val="left" w:pos="6388"/>
        </w:tabs>
        <w:spacing w:before="204"/>
        <w:ind w:right="625"/>
      </w:pPr>
      <w:r>
        <w:rPr>
          <w:color w:val="0B0B0B"/>
        </w:rPr>
        <w:t xml:space="preserve">           </w:t>
      </w:r>
      <w:r w:rsidR="00F052D9">
        <w:rPr>
          <w:color w:val="0B0B0B"/>
        </w:rPr>
        <w:t>INTERNAL</w:t>
      </w:r>
      <w:r>
        <w:rPr>
          <w:color w:val="0B0B0B"/>
        </w:rPr>
        <w:t xml:space="preserve"> GUIDE</w:t>
      </w:r>
      <w:r w:rsidR="00F052D9">
        <w:rPr>
          <w:color w:val="0B0B0B"/>
        </w:rPr>
        <w:t>:</w:t>
      </w:r>
      <w:r w:rsidR="00F052D9">
        <w:rPr>
          <w:color w:val="0B0B0B"/>
        </w:rPr>
        <w:tab/>
      </w:r>
      <w:r>
        <w:rPr>
          <w:color w:val="0B0B0B"/>
        </w:rPr>
        <w:t xml:space="preserve">      </w:t>
      </w:r>
      <w:r w:rsidR="00FB2FC5">
        <w:rPr>
          <w:color w:val="0B0B0B"/>
        </w:rPr>
        <w:t xml:space="preserve">    </w:t>
      </w:r>
      <w:r w:rsidR="00F052D9">
        <w:rPr>
          <w:color w:val="0B0B0B"/>
        </w:rPr>
        <w:t>EXTERNAL</w:t>
      </w:r>
      <w:r>
        <w:rPr>
          <w:color w:val="0B0B0B"/>
        </w:rPr>
        <w:t xml:space="preserve"> GUIDE</w:t>
      </w:r>
      <w:r w:rsidR="00F052D9">
        <w:rPr>
          <w:color w:val="0B0B0B"/>
        </w:rPr>
        <w:t>:</w:t>
      </w:r>
    </w:p>
    <w:p w14:paraId="4954645D" w14:textId="495625F7" w:rsidR="00F8119C" w:rsidRDefault="0050610E" w:rsidP="000D3CBA">
      <w:pPr>
        <w:pStyle w:val="Heading3"/>
        <w:tabs>
          <w:tab w:val="left" w:pos="6737"/>
        </w:tabs>
        <w:spacing w:line="360" w:lineRule="auto"/>
        <w:ind w:left="584"/>
      </w:pPr>
      <w:r>
        <w:rPr>
          <w:color w:val="0B0B0B"/>
          <w:w w:val="105"/>
        </w:rPr>
        <w:t xml:space="preserve">    Mr. </w:t>
      </w:r>
      <w:proofErr w:type="spellStart"/>
      <w:r>
        <w:rPr>
          <w:color w:val="0B0B0B"/>
          <w:w w:val="105"/>
        </w:rPr>
        <w:t>Badrinath</w:t>
      </w:r>
      <w:proofErr w:type="spellEnd"/>
      <w:r>
        <w:rPr>
          <w:color w:val="0B0B0B"/>
          <w:w w:val="105"/>
        </w:rPr>
        <w:t xml:space="preserve"> K</w:t>
      </w:r>
      <w:r w:rsidR="00F052D9">
        <w:rPr>
          <w:color w:val="0B0B0B"/>
          <w:w w:val="105"/>
        </w:rPr>
        <w:tab/>
      </w:r>
      <w:r w:rsidR="005570CD">
        <w:rPr>
          <w:color w:val="0B0B0B"/>
          <w:w w:val="105"/>
        </w:rPr>
        <w:t xml:space="preserve">          </w:t>
      </w:r>
      <w:r w:rsidR="00FB2FC5">
        <w:rPr>
          <w:color w:val="0B0B0B"/>
          <w:w w:val="105"/>
        </w:rPr>
        <w:t xml:space="preserve">   </w:t>
      </w:r>
      <w:proofErr w:type="spellStart"/>
      <w:r w:rsidR="009E38EC">
        <w:rPr>
          <w:color w:val="0B0B0B"/>
          <w:w w:val="105"/>
        </w:rPr>
        <w:t>Irshan</w:t>
      </w:r>
      <w:proofErr w:type="spellEnd"/>
      <w:r w:rsidR="009E38EC">
        <w:rPr>
          <w:color w:val="0B0B0B"/>
          <w:w w:val="105"/>
        </w:rPr>
        <w:t xml:space="preserve"> M E</w:t>
      </w:r>
    </w:p>
    <w:p w14:paraId="58590BD4" w14:textId="10907470" w:rsidR="000D3CBA" w:rsidRDefault="009E38EC" w:rsidP="000D3CBA">
      <w:pPr>
        <w:tabs>
          <w:tab w:val="left" w:pos="6223"/>
          <w:tab w:val="left" w:pos="6564"/>
        </w:tabs>
        <w:spacing w:line="360" w:lineRule="auto"/>
        <w:ind w:left="360" w:right="460" w:firstLine="345"/>
        <w:rPr>
          <w:b/>
          <w:color w:val="0B0B0B"/>
          <w:w w:val="105"/>
          <w:sz w:val="24"/>
        </w:rPr>
      </w:pPr>
      <w:r>
        <w:rPr>
          <w:b/>
          <w:color w:val="0B0B0B"/>
          <w:w w:val="105"/>
          <w:sz w:val="24"/>
        </w:rPr>
        <w:t>Assistant Professor</w:t>
      </w:r>
      <w:r w:rsidR="00F052D9">
        <w:rPr>
          <w:b/>
          <w:color w:val="0B0B0B"/>
          <w:w w:val="105"/>
          <w:sz w:val="24"/>
        </w:rPr>
        <w:tab/>
      </w:r>
      <w:r w:rsidR="00F052D9">
        <w:rPr>
          <w:b/>
          <w:color w:val="0B0B0B"/>
          <w:w w:val="105"/>
          <w:sz w:val="24"/>
        </w:rPr>
        <w:tab/>
      </w:r>
      <w:r w:rsidR="000D3CBA">
        <w:rPr>
          <w:b/>
          <w:color w:val="0B0B0B"/>
          <w:w w:val="105"/>
          <w:sz w:val="24"/>
        </w:rPr>
        <w:t xml:space="preserve">        </w:t>
      </w:r>
      <w:bookmarkStart w:id="4" w:name="Dept._of_ECE,_SJCIT_____________________"/>
      <w:bookmarkEnd w:id="4"/>
      <w:r>
        <w:rPr>
          <w:b/>
          <w:color w:val="0B0B0B"/>
          <w:w w:val="105"/>
          <w:sz w:val="24"/>
        </w:rPr>
        <w:t xml:space="preserve">       Branch Head</w:t>
      </w:r>
    </w:p>
    <w:p w14:paraId="459B148F" w14:textId="6F4C73E3" w:rsidR="00F8119C" w:rsidRPr="000D3CBA" w:rsidRDefault="003613AE" w:rsidP="00FB2FC5">
      <w:pPr>
        <w:tabs>
          <w:tab w:val="left" w:pos="6223"/>
          <w:tab w:val="left" w:pos="6564"/>
        </w:tabs>
        <w:spacing w:line="360" w:lineRule="auto"/>
        <w:ind w:right="-16"/>
        <w:rPr>
          <w:b/>
          <w:color w:val="0B0B0B"/>
          <w:w w:val="105"/>
          <w:sz w:val="24"/>
        </w:rPr>
      </w:pPr>
      <w:r>
        <w:rPr>
          <w:noProof/>
          <w:lang w:val="en-IN" w:eastAsia="en-IN"/>
        </w:rPr>
        <w:drawing>
          <wp:anchor distT="0" distB="0" distL="114300" distR="114300" simplePos="0" relativeHeight="251659264" behindDoc="1" locked="0" layoutInCell="1" allowOverlap="1" wp14:anchorId="59CBD71F" wp14:editId="2D220114">
            <wp:simplePos x="0" y="0"/>
            <wp:positionH relativeFrom="column">
              <wp:posOffset>2508250</wp:posOffset>
            </wp:positionH>
            <wp:positionV relativeFrom="paragraph">
              <wp:posOffset>287655</wp:posOffset>
            </wp:positionV>
            <wp:extent cx="1060450" cy="1003300"/>
            <wp:effectExtent l="0" t="0" r="0" b="0"/>
            <wp:wrapTight wrapText="bothSides">
              <wp:wrapPolygon edited="0">
                <wp:start x="0" y="0"/>
                <wp:lineTo x="0" y="21327"/>
                <wp:lineTo x="21341" y="21327"/>
                <wp:lineTo x="21341" y="0"/>
                <wp:lineTo x="0" y="0"/>
              </wp:wrapPolygon>
            </wp:wrapTight>
            <wp:docPr id="5" name="Picture 8" descr="SJCIT Bangalore Fees, Admission 2021, Placement &amp; 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JCIT Bangalore Fees, Admission 2021, Placement &amp; Pack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60450" cy="1003300"/>
                    </a:xfrm>
                    <a:prstGeom prst="rect">
                      <a:avLst/>
                    </a:prstGeom>
                    <a:noFill/>
                    <a:ln>
                      <a:noFill/>
                    </a:ln>
                  </pic:spPr>
                </pic:pic>
              </a:graphicData>
            </a:graphic>
            <wp14:sizeRelH relativeFrom="page">
              <wp14:pctWidth>0</wp14:pctWidth>
            </wp14:sizeRelH>
            <wp14:sizeRelV relativeFrom="page">
              <wp14:pctHeight>0</wp14:pctHeight>
            </wp14:sizeRelV>
          </wp:anchor>
        </w:drawing>
      </w:r>
      <w:r w:rsidR="000D3CBA">
        <w:rPr>
          <w:b/>
          <w:color w:val="0B0B0B"/>
          <w:w w:val="105"/>
          <w:sz w:val="24"/>
        </w:rPr>
        <w:t xml:space="preserve">       </w:t>
      </w:r>
      <w:r w:rsidR="00F052D9">
        <w:rPr>
          <w:b/>
          <w:color w:val="0B0B0B"/>
          <w:w w:val="105"/>
          <w:sz w:val="24"/>
        </w:rPr>
        <w:t>Dept.</w:t>
      </w:r>
      <w:r w:rsidR="00F052D9">
        <w:rPr>
          <w:b/>
          <w:color w:val="0B0B0B"/>
          <w:spacing w:val="-1"/>
          <w:w w:val="105"/>
          <w:sz w:val="24"/>
        </w:rPr>
        <w:t xml:space="preserve"> </w:t>
      </w:r>
      <w:r w:rsidR="00F052D9">
        <w:rPr>
          <w:b/>
          <w:color w:val="0B0B0B"/>
          <w:w w:val="105"/>
          <w:sz w:val="24"/>
        </w:rPr>
        <w:t>of</w:t>
      </w:r>
      <w:r w:rsidR="00F052D9">
        <w:rPr>
          <w:b/>
          <w:color w:val="0B0B0B"/>
          <w:spacing w:val="-4"/>
          <w:w w:val="105"/>
          <w:sz w:val="24"/>
        </w:rPr>
        <w:t xml:space="preserve"> </w:t>
      </w:r>
      <w:r w:rsidR="00264EC1">
        <w:rPr>
          <w:b/>
          <w:color w:val="0B0B0B"/>
          <w:w w:val="105"/>
          <w:sz w:val="24"/>
        </w:rPr>
        <w:t>AI&amp;DS</w:t>
      </w:r>
      <w:r w:rsidR="00F052D9">
        <w:rPr>
          <w:b/>
          <w:color w:val="0B0B0B"/>
          <w:w w:val="105"/>
          <w:sz w:val="24"/>
        </w:rPr>
        <w:t>,</w:t>
      </w:r>
      <w:r w:rsidR="00F052D9">
        <w:rPr>
          <w:b/>
          <w:color w:val="0B0B0B"/>
          <w:spacing w:val="-5"/>
          <w:w w:val="105"/>
          <w:sz w:val="24"/>
        </w:rPr>
        <w:t xml:space="preserve"> </w:t>
      </w:r>
      <w:r w:rsidR="005570CD">
        <w:rPr>
          <w:b/>
          <w:color w:val="0B0B0B"/>
          <w:w w:val="105"/>
          <w:sz w:val="24"/>
        </w:rPr>
        <w:t xml:space="preserve">SJCIT                                                </w:t>
      </w:r>
      <w:r w:rsidR="00FB2FC5">
        <w:rPr>
          <w:b/>
          <w:color w:val="0B0B0B"/>
          <w:w w:val="105"/>
          <w:sz w:val="24"/>
        </w:rPr>
        <w:t xml:space="preserve">    </w:t>
      </w:r>
      <w:r w:rsidR="009E38EC">
        <w:rPr>
          <w:b/>
          <w:color w:val="0B0B0B"/>
          <w:w w:val="105"/>
          <w:sz w:val="24"/>
        </w:rPr>
        <w:t xml:space="preserve">           PySpiders, BTM Layout</w:t>
      </w:r>
    </w:p>
    <w:p w14:paraId="69708471" w14:textId="671AE993" w:rsidR="00F8119C" w:rsidRDefault="00F8119C">
      <w:pPr>
        <w:pStyle w:val="BodyText"/>
        <w:spacing w:before="6"/>
        <w:rPr>
          <w:b/>
          <w:sz w:val="29"/>
        </w:rPr>
      </w:pPr>
    </w:p>
    <w:p w14:paraId="2D44F7B7" w14:textId="77777777" w:rsidR="00FB2FC5" w:rsidRDefault="00FB2FC5">
      <w:pPr>
        <w:pStyle w:val="BodyText"/>
        <w:spacing w:before="152"/>
        <w:ind w:right="417"/>
        <w:jc w:val="center"/>
        <w:rPr>
          <w:color w:val="0B0B0B"/>
        </w:rPr>
      </w:pPr>
    </w:p>
    <w:p w14:paraId="324630F6" w14:textId="77777777" w:rsidR="00FB2FC5" w:rsidRDefault="00FB2FC5">
      <w:pPr>
        <w:pStyle w:val="BodyText"/>
        <w:spacing w:before="152"/>
        <w:ind w:right="417"/>
        <w:jc w:val="center"/>
        <w:rPr>
          <w:color w:val="0B0B0B"/>
        </w:rPr>
      </w:pPr>
    </w:p>
    <w:p w14:paraId="103F74F9" w14:textId="77777777" w:rsidR="00FB2FC5" w:rsidRDefault="00FB2FC5">
      <w:pPr>
        <w:pStyle w:val="BodyText"/>
        <w:spacing w:before="152"/>
        <w:ind w:right="417"/>
        <w:jc w:val="center"/>
        <w:rPr>
          <w:color w:val="0B0B0B"/>
        </w:rPr>
      </w:pPr>
    </w:p>
    <w:p w14:paraId="1C95E2BB" w14:textId="54A9B344" w:rsidR="00F8119C" w:rsidRDefault="00F052D9" w:rsidP="00FB2FC5">
      <w:pPr>
        <w:pStyle w:val="BodyText"/>
        <w:ind w:right="417"/>
        <w:jc w:val="center"/>
      </w:pPr>
      <w:r>
        <w:rPr>
          <w:color w:val="0B0B0B"/>
        </w:rPr>
        <w:t>DEPARTMENT</w:t>
      </w:r>
      <w:r>
        <w:rPr>
          <w:color w:val="0B0B0B"/>
          <w:spacing w:val="-9"/>
        </w:rPr>
        <w:t xml:space="preserve"> </w:t>
      </w:r>
      <w:r>
        <w:rPr>
          <w:color w:val="0B0B0B"/>
        </w:rPr>
        <w:t>OF</w:t>
      </w:r>
      <w:r>
        <w:rPr>
          <w:color w:val="0B0B0B"/>
          <w:spacing w:val="-11"/>
        </w:rPr>
        <w:t xml:space="preserve"> </w:t>
      </w:r>
      <w:r w:rsidR="00264EC1">
        <w:rPr>
          <w:color w:val="0B0B0B"/>
          <w:spacing w:val="-11"/>
        </w:rPr>
        <w:t>ARTIFICIAL INTELLIGENCE AND DATA SCIENCE</w:t>
      </w:r>
    </w:p>
    <w:p w14:paraId="3EDD12AD" w14:textId="287824FA" w:rsidR="00F8119C" w:rsidRDefault="00F052D9" w:rsidP="00FB2FC5">
      <w:pPr>
        <w:pStyle w:val="Heading3"/>
        <w:spacing w:line="276" w:lineRule="auto"/>
        <w:ind w:left="567" w:right="834"/>
        <w:jc w:val="center"/>
      </w:pPr>
      <w:bookmarkStart w:id="5" w:name="S_J_C_INSTITUTE_OF_TECHNOLOGY_CHICKBALLA"/>
      <w:bookmarkEnd w:id="5"/>
      <w:r w:rsidRPr="00FB2FC5">
        <w:rPr>
          <w:color w:val="FF0000"/>
          <w:w w:val="105"/>
          <w:sz w:val="40"/>
        </w:rPr>
        <w:t>S</w:t>
      </w:r>
      <w:r w:rsidRPr="00FB2FC5">
        <w:rPr>
          <w:color w:val="FF0000"/>
          <w:spacing w:val="-6"/>
          <w:w w:val="105"/>
          <w:sz w:val="40"/>
        </w:rPr>
        <w:t xml:space="preserve"> </w:t>
      </w:r>
      <w:r w:rsidRPr="00FB2FC5">
        <w:rPr>
          <w:color w:val="FF0000"/>
          <w:w w:val="105"/>
          <w:sz w:val="40"/>
        </w:rPr>
        <w:t>J</w:t>
      </w:r>
      <w:r w:rsidRPr="00FB2FC5">
        <w:rPr>
          <w:color w:val="FF0000"/>
          <w:spacing w:val="-6"/>
          <w:w w:val="105"/>
          <w:sz w:val="40"/>
        </w:rPr>
        <w:t xml:space="preserve"> </w:t>
      </w:r>
      <w:r w:rsidRPr="00FB2FC5">
        <w:rPr>
          <w:color w:val="FF0000"/>
          <w:w w:val="105"/>
          <w:sz w:val="40"/>
        </w:rPr>
        <w:t>C</w:t>
      </w:r>
      <w:r w:rsidRPr="00FB2FC5">
        <w:rPr>
          <w:color w:val="FF0000"/>
          <w:spacing w:val="-6"/>
          <w:w w:val="105"/>
          <w:sz w:val="40"/>
        </w:rPr>
        <w:t xml:space="preserve"> </w:t>
      </w:r>
      <w:r w:rsidRPr="00FB2FC5">
        <w:rPr>
          <w:color w:val="FF0000"/>
          <w:w w:val="105"/>
          <w:sz w:val="40"/>
        </w:rPr>
        <w:t>INSTITUTE</w:t>
      </w:r>
      <w:r w:rsidRPr="00FB2FC5">
        <w:rPr>
          <w:color w:val="FF0000"/>
          <w:spacing w:val="-5"/>
          <w:w w:val="105"/>
          <w:sz w:val="40"/>
        </w:rPr>
        <w:t xml:space="preserve"> </w:t>
      </w:r>
      <w:r w:rsidRPr="00FB2FC5">
        <w:rPr>
          <w:color w:val="FF0000"/>
          <w:w w:val="105"/>
          <w:sz w:val="40"/>
        </w:rPr>
        <w:t>OF</w:t>
      </w:r>
      <w:r w:rsidRPr="00FB2FC5">
        <w:rPr>
          <w:color w:val="FF0000"/>
          <w:spacing w:val="-4"/>
          <w:w w:val="105"/>
          <w:sz w:val="40"/>
        </w:rPr>
        <w:t xml:space="preserve"> </w:t>
      </w:r>
      <w:r w:rsidRPr="00FB2FC5">
        <w:rPr>
          <w:color w:val="FF0000"/>
          <w:w w:val="105"/>
          <w:sz w:val="40"/>
        </w:rPr>
        <w:t>TECHNOLOGY</w:t>
      </w:r>
      <w:r w:rsidRPr="00FB2FC5">
        <w:rPr>
          <w:color w:val="FF0000"/>
          <w:spacing w:val="-60"/>
          <w:w w:val="105"/>
          <w:sz w:val="40"/>
        </w:rPr>
        <w:t xml:space="preserve"> </w:t>
      </w:r>
      <w:r>
        <w:rPr>
          <w:color w:val="0B0B0B"/>
          <w:w w:val="105"/>
        </w:rPr>
        <w:t>CHICKBALLAPUR</w:t>
      </w:r>
      <w:r w:rsidR="00FB2FC5">
        <w:rPr>
          <w:color w:val="0B0B0B"/>
          <w:w w:val="105"/>
        </w:rPr>
        <w:t xml:space="preserve"> </w:t>
      </w:r>
      <w:r>
        <w:rPr>
          <w:color w:val="0B0B0B"/>
          <w:w w:val="105"/>
        </w:rPr>
        <w:t>–</w:t>
      </w:r>
      <w:r>
        <w:rPr>
          <w:color w:val="0B0B0B"/>
          <w:spacing w:val="-7"/>
          <w:w w:val="105"/>
        </w:rPr>
        <w:t xml:space="preserve"> </w:t>
      </w:r>
      <w:r>
        <w:rPr>
          <w:color w:val="0B0B0B"/>
          <w:w w:val="105"/>
        </w:rPr>
        <w:t>562</w:t>
      </w:r>
      <w:r w:rsidR="00FB2FC5">
        <w:rPr>
          <w:color w:val="0B0B0B"/>
          <w:w w:val="105"/>
        </w:rPr>
        <w:t xml:space="preserve"> </w:t>
      </w:r>
      <w:r>
        <w:rPr>
          <w:color w:val="0B0B0B"/>
          <w:w w:val="105"/>
        </w:rPr>
        <w:t>101</w:t>
      </w:r>
    </w:p>
    <w:p w14:paraId="42224273" w14:textId="5430EFF9" w:rsidR="00F8119C" w:rsidRPr="006636F2" w:rsidRDefault="00F052D9">
      <w:pPr>
        <w:spacing w:line="265" w:lineRule="exact"/>
        <w:ind w:right="305"/>
        <w:jc w:val="center"/>
        <w:rPr>
          <w:b/>
          <w:i/>
          <w:color w:val="984806"/>
          <w:sz w:val="28"/>
        </w:rPr>
      </w:pPr>
      <w:r w:rsidRPr="006636F2">
        <w:rPr>
          <w:b/>
          <w:i/>
          <w:color w:val="984806"/>
          <w:sz w:val="28"/>
        </w:rPr>
        <w:t>202</w:t>
      </w:r>
      <w:r w:rsidR="00BE4B91">
        <w:rPr>
          <w:b/>
          <w:i/>
          <w:color w:val="984806"/>
          <w:sz w:val="28"/>
        </w:rPr>
        <w:t>5</w:t>
      </w:r>
      <w:r w:rsidRPr="006636F2">
        <w:rPr>
          <w:b/>
          <w:i/>
          <w:color w:val="984806"/>
          <w:sz w:val="28"/>
        </w:rPr>
        <w:t>-2</w:t>
      </w:r>
      <w:r w:rsidR="00BE4B91">
        <w:rPr>
          <w:b/>
          <w:i/>
          <w:color w:val="984806"/>
          <w:sz w:val="28"/>
        </w:rPr>
        <w:t>6</w:t>
      </w:r>
    </w:p>
    <w:p w14:paraId="375C1A2F" w14:textId="77777777" w:rsidR="00F8119C" w:rsidRDefault="00F8119C">
      <w:pPr>
        <w:spacing w:line="265" w:lineRule="exact"/>
        <w:jc w:val="center"/>
        <w:rPr>
          <w:sz w:val="24"/>
        </w:rPr>
        <w:sectPr w:rsidR="00F8119C">
          <w:type w:val="continuous"/>
          <w:pgSz w:w="11910" w:h="16840"/>
          <w:pgMar w:top="720" w:right="660" w:bottom="280" w:left="1060" w:header="720" w:footer="720" w:gutter="0"/>
          <w:pgBorders w:offsetFrom="page">
            <w:top w:val="thinThickSmallGap" w:sz="24" w:space="29" w:color="000000"/>
            <w:left w:val="thinThickSmallGap" w:sz="24" w:space="29" w:color="000000"/>
            <w:bottom w:val="thickThinSmallGap" w:sz="24" w:space="27" w:color="000000"/>
            <w:right w:val="thickThinSmallGap" w:sz="24" w:space="27" w:color="000000"/>
          </w:pgBorders>
          <w:cols w:space="720"/>
        </w:sectPr>
      </w:pPr>
    </w:p>
    <w:p w14:paraId="0D9E8D9D" w14:textId="2CA18D3C" w:rsidR="00680911" w:rsidRDefault="00680911" w:rsidP="00FB2FC5">
      <w:pPr>
        <w:spacing w:before="141"/>
        <w:ind w:left="-426" w:right="-442"/>
        <w:jc w:val="center"/>
        <w:rPr>
          <w:b/>
          <w:color w:val="5289D2"/>
          <w:w w:val="105"/>
        </w:rPr>
      </w:pPr>
      <w:bookmarkStart w:id="6" w:name="Dr._B_N_SHOBHA"/>
      <w:bookmarkEnd w:id="6"/>
      <w:r>
        <w:rPr>
          <w:b/>
          <w:color w:val="5289D2"/>
          <w:w w:val="105"/>
        </w:rPr>
        <w:lastRenderedPageBreak/>
        <w:t xml:space="preserve">|| Jai Sri </w:t>
      </w:r>
      <w:proofErr w:type="spellStart"/>
      <w:r>
        <w:rPr>
          <w:b/>
          <w:color w:val="5289D2"/>
          <w:w w:val="105"/>
        </w:rPr>
        <w:t>Gurudev</w:t>
      </w:r>
      <w:proofErr w:type="spellEnd"/>
      <w:r>
        <w:rPr>
          <w:b/>
          <w:color w:val="5289D2"/>
          <w:w w:val="105"/>
        </w:rPr>
        <w:t>||</w:t>
      </w:r>
    </w:p>
    <w:p w14:paraId="4CB402A0" w14:textId="5327A67C" w:rsidR="00680911" w:rsidRPr="00680911" w:rsidRDefault="00680911" w:rsidP="00FB2FC5">
      <w:pPr>
        <w:spacing w:before="141"/>
        <w:ind w:left="-426" w:right="-442"/>
        <w:jc w:val="center"/>
        <w:rPr>
          <w:b/>
          <w:color w:val="5289D2"/>
          <w:w w:val="105"/>
        </w:rPr>
      </w:pPr>
      <w:r>
        <w:rPr>
          <w:b/>
          <w:color w:val="5289D2"/>
          <w:w w:val="105"/>
        </w:rPr>
        <w:t xml:space="preserve">Sri </w:t>
      </w:r>
      <w:proofErr w:type="spellStart"/>
      <w:r>
        <w:rPr>
          <w:b/>
          <w:color w:val="5289D2"/>
          <w:w w:val="105"/>
        </w:rPr>
        <w:t>Adichunchanagiri</w:t>
      </w:r>
      <w:proofErr w:type="spellEnd"/>
      <w:r>
        <w:rPr>
          <w:b/>
          <w:color w:val="5289D2"/>
          <w:w w:val="105"/>
        </w:rPr>
        <w:t xml:space="preserve"> </w:t>
      </w:r>
      <w:proofErr w:type="spellStart"/>
      <w:r>
        <w:rPr>
          <w:b/>
          <w:color w:val="5289D2"/>
          <w:w w:val="105"/>
        </w:rPr>
        <w:t>Shikshana</w:t>
      </w:r>
      <w:proofErr w:type="spellEnd"/>
      <w:r>
        <w:rPr>
          <w:b/>
          <w:color w:val="5289D2"/>
          <w:w w:val="105"/>
        </w:rPr>
        <w:t xml:space="preserve"> Trust</w:t>
      </w:r>
    </w:p>
    <w:p w14:paraId="03FF4356" w14:textId="082772F4" w:rsidR="005A6785" w:rsidRPr="00680911" w:rsidRDefault="00FB2FC5" w:rsidP="00FB2FC5">
      <w:pPr>
        <w:spacing w:before="141"/>
        <w:ind w:left="-426" w:right="-442"/>
        <w:jc w:val="center"/>
        <w:rPr>
          <w:b/>
          <w:color w:val="5289D2"/>
          <w:w w:val="105"/>
          <w:sz w:val="32"/>
        </w:rPr>
      </w:pPr>
      <w:r w:rsidRPr="00680911">
        <w:rPr>
          <w:b/>
          <w:color w:val="5289D2"/>
          <w:w w:val="105"/>
          <w:sz w:val="32"/>
        </w:rPr>
        <w:t>SJ</w:t>
      </w:r>
      <w:r w:rsidR="00F052D9" w:rsidRPr="00680911">
        <w:rPr>
          <w:b/>
          <w:color w:val="5289D2"/>
          <w:w w:val="105"/>
          <w:sz w:val="32"/>
        </w:rPr>
        <w:t>C</w:t>
      </w:r>
      <w:r w:rsidR="00F052D9" w:rsidRPr="00680911">
        <w:rPr>
          <w:b/>
          <w:color w:val="5289D2"/>
          <w:spacing w:val="-8"/>
          <w:w w:val="105"/>
          <w:sz w:val="32"/>
        </w:rPr>
        <w:t xml:space="preserve"> </w:t>
      </w:r>
      <w:r w:rsidR="00F052D9" w:rsidRPr="00680911">
        <w:rPr>
          <w:b/>
          <w:color w:val="5289D2"/>
          <w:w w:val="105"/>
          <w:sz w:val="32"/>
        </w:rPr>
        <w:t>INSTITUTE</w:t>
      </w:r>
      <w:r w:rsidR="00F052D9" w:rsidRPr="00680911">
        <w:rPr>
          <w:b/>
          <w:color w:val="5289D2"/>
          <w:spacing w:val="-10"/>
          <w:w w:val="105"/>
          <w:sz w:val="32"/>
        </w:rPr>
        <w:t xml:space="preserve"> </w:t>
      </w:r>
      <w:r w:rsidR="00F052D9" w:rsidRPr="00680911">
        <w:rPr>
          <w:b/>
          <w:color w:val="5289D2"/>
          <w:w w:val="105"/>
          <w:sz w:val="32"/>
        </w:rPr>
        <w:t>OF</w:t>
      </w:r>
      <w:r w:rsidR="00F052D9" w:rsidRPr="00680911">
        <w:rPr>
          <w:b/>
          <w:color w:val="5289D2"/>
          <w:spacing w:val="-11"/>
          <w:w w:val="105"/>
          <w:sz w:val="32"/>
        </w:rPr>
        <w:t xml:space="preserve"> </w:t>
      </w:r>
      <w:r w:rsidRPr="00680911">
        <w:rPr>
          <w:b/>
          <w:color w:val="5289D2"/>
          <w:w w:val="105"/>
          <w:sz w:val="32"/>
        </w:rPr>
        <w:t>TECHNOLOGY</w:t>
      </w:r>
    </w:p>
    <w:p w14:paraId="014B1436" w14:textId="250C0630" w:rsidR="00680911" w:rsidRPr="00680911" w:rsidRDefault="00264EC1" w:rsidP="00EC12A6">
      <w:pPr>
        <w:ind w:left="-426" w:right="-442"/>
        <w:jc w:val="center"/>
        <w:rPr>
          <w:b/>
          <w:w w:val="105"/>
          <w:sz w:val="40"/>
        </w:rPr>
      </w:pPr>
      <w:r>
        <w:rPr>
          <w:b/>
          <w:w w:val="105"/>
          <w:sz w:val="28"/>
        </w:rPr>
        <w:t xml:space="preserve">Department of Artificial Intelligence and Data Science </w:t>
      </w:r>
    </w:p>
    <w:p w14:paraId="3E4EC883" w14:textId="466A2A1E" w:rsidR="00F8119C" w:rsidRPr="00680911" w:rsidRDefault="00F052D9" w:rsidP="00EC12A6">
      <w:pPr>
        <w:pStyle w:val="BodyText"/>
        <w:ind w:left="469" w:right="321"/>
        <w:jc w:val="center"/>
      </w:pPr>
      <w:r w:rsidRPr="00680911">
        <w:t>CHI</w:t>
      </w:r>
      <w:r w:rsidR="00FB2FC5" w:rsidRPr="00680911">
        <w:t>CK</w:t>
      </w:r>
      <w:r w:rsidRPr="00680911">
        <w:t>BALLAPUR</w:t>
      </w:r>
      <w:r w:rsidR="00FB2FC5" w:rsidRPr="00680911">
        <w:t xml:space="preserve"> </w:t>
      </w:r>
      <w:r w:rsidRPr="00680911">
        <w:t>-</w:t>
      </w:r>
      <w:r w:rsidR="00FB2FC5" w:rsidRPr="00680911">
        <w:t xml:space="preserve"> </w:t>
      </w:r>
      <w:r w:rsidRPr="00680911">
        <w:t>562</w:t>
      </w:r>
      <w:r w:rsidR="00FB2FC5" w:rsidRPr="00680911">
        <w:t xml:space="preserve"> </w:t>
      </w:r>
      <w:r w:rsidRPr="00680911">
        <w:t>10</w:t>
      </w:r>
      <w:r w:rsidR="00FB2FC5" w:rsidRPr="00680911">
        <w:t>1</w:t>
      </w:r>
    </w:p>
    <w:p w14:paraId="161C3FB9" w14:textId="71DE896D" w:rsidR="00F8119C" w:rsidRPr="00FB2FC5" w:rsidRDefault="00FB2FC5" w:rsidP="00EC12A6">
      <w:pPr>
        <w:pStyle w:val="BodyText"/>
        <w:ind w:left="985" w:right="1004"/>
        <w:jc w:val="center"/>
        <w:rPr>
          <w:color w:val="DA7530"/>
        </w:rPr>
      </w:pPr>
      <w:r w:rsidRPr="00FB2FC5">
        <w:rPr>
          <w:color w:val="DA7530"/>
        </w:rPr>
        <w:t xml:space="preserve">   </w:t>
      </w:r>
    </w:p>
    <w:p w14:paraId="54C54C16" w14:textId="22226685" w:rsidR="00F8119C" w:rsidRDefault="003613AE" w:rsidP="00EC12A6">
      <w:pPr>
        <w:pStyle w:val="BodyText"/>
      </w:pPr>
      <w:r>
        <w:rPr>
          <w:noProof/>
          <w:lang w:val="en-IN" w:eastAsia="en-IN"/>
        </w:rPr>
        <w:drawing>
          <wp:anchor distT="0" distB="0" distL="114300" distR="114300" simplePos="0" relativeHeight="251661312" behindDoc="1" locked="0" layoutInCell="1" allowOverlap="1" wp14:anchorId="48317AD3" wp14:editId="4985CD4E">
            <wp:simplePos x="0" y="0"/>
            <wp:positionH relativeFrom="margin">
              <wp:align>center</wp:align>
            </wp:positionH>
            <wp:positionV relativeFrom="paragraph">
              <wp:posOffset>155575</wp:posOffset>
            </wp:positionV>
            <wp:extent cx="1106805" cy="1047750"/>
            <wp:effectExtent l="0" t="0" r="0" b="0"/>
            <wp:wrapTight wrapText="bothSides">
              <wp:wrapPolygon edited="0">
                <wp:start x="0" y="0"/>
                <wp:lineTo x="0" y="21207"/>
                <wp:lineTo x="21191" y="21207"/>
                <wp:lineTo x="21191" y="0"/>
                <wp:lineTo x="0" y="0"/>
              </wp:wrapPolygon>
            </wp:wrapTight>
            <wp:docPr id="4" name="Picture 9" descr="SJCIT Bangalore Fees, Admission 2021, Placement &amp; 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JCIT Bangalore Fees, Admission 2021, Placement &amp; Pack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10948" cy="105107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04C474" w14:textId="77777777" w:rsidR="00F8119C" w:rsidRDefault="00F8119C" w:rsidP="00EC12A6">
      <w:pPr>
        <w:pStyle w:val="BodyText"/>
        <w:rPr>
          <w:sz w:val="26"/>
        </w:rPr>
      </w:pPr>
    </w:p>
    <w:p w14:paraId="1187028D" w14:textId="77777777" w:rsidR="000E350A" w:rsidRDefault="000E350A" w:rsidP="00EC12A6">
      <w:pPr>
        <w:ind w:right="218"/>
        <w:jc w:val="center"/>
        <w:rPr>
          <w:color w:val="FF0000"/>
          <w:sz w:val="32"/>
        </w:rPr>
      </w:pPr>
    </w:p>
    <w:p w14:paraId="67AC6E7C" w14:textId="77777777" w:rsidR="000E350A" w:rsidRDefault="000E350A" w:rsidP="00EC12A6">
      <w:pPr>
        <w:ind w:right="218"/>
        <w:jc w:val="center"/>
        <w:rPr>
          <w:color w:val="FF0000"/>
          <w:sz w:val="32"/>
        </w:rPr>
      </w:pPr>
    </w:p>
    <w:p w14:paraId="16D5A086" w14:textId="77777777" w:rsidR="00EC12A6" w:rsidRDefault="00EC12A6" w:rsidP="00EC12A6">
      <w:pPr>
        <w:ind w:right="218"/>
        <w:jc w:val="center"/>
        <w:rPr>
          <w:color w:val="FF0000"/>
          <w:sz w:val="32"/>
        </w:rPr>
      </w:pPr>
    </w:p>
    <w:p w14:paraId="4358BF4A" w14:textId="7D82E820" w:rsidR="000E350A" w:rsidRDefault="000E350A" w:rsidP="00EC12A6">
      <w:pPr>
        <w:ind w:right="218"/>
        <w:jc w:val="center"/>
        <w:rPr>
          <w:color w:val="FF0000"/>
          <w:sz w:val="32"/>
        </w:rPr>
      </w:pPr>
      <w:r>
        <w:rPr>
          <w:color w:val="FF0000"/>
          <w:sz w:val="32"/>
        </w:rPr>
        <w:t xml:space="preserve">                               </w:t>
      </w:r>
    </w:p>
    <w:p w14:paraId="67367849" w14:textId="0C1E6FCD" w:rsidR="00F8119C" w:rsidRPr="00121AFB" w:rsidRDefault="00F052D9" w:rsidP="00121AFB">
      <w:pPr>
        <w:ind w:right="218"/>
        <w:jc w:val="center"/>
        <w:rPr>
          <w:rFonts w:ascii="Algerian" w:hAnsi="Algerian"/>
          <w:sz w:val="32"/>
        </w:rPr>
      </w:pPr>
      <w:r w:rsidRPr="006447DD">
        <w:rPr>
          <w:rFonts w:ascii="Algerian" w:hAnsi="Algerian"/>
          <w:color w:val="FF0000"/>
          <w:sz w:val="32"/>
        </w:rPr>
        <w:t>CERTIFICATE</w:t>
      </w:r>
    </w:p>
    <w:p w14:paraId="52AEF609" w14:textId="6B8C9AE0" w:rsidR="00EC12A6" w:rsidRDefault="00F052D9" w:rsidP="00121AFB">
      <w:pPr>
        <w:pStyle w:val="BodyText"/>
        <w:spacing w:before="204" w:line="360" w:lineRule="auto"/>
        <w:ind w:left="200" w:right="495"/>
        <w:jc w:val="both"/>
        <w:rPr>
          <w:spacing w:val="-3"/>
        </w:rPr>
      </w:pPr>
      <w:r>
        <w:t xml:space="preserve">This is to certify that the Internship Work entitled </w:t>
      </w:r>
      <w:r>
        <w:rPr>
          <w:b/>
        </w:rPr>
        <w:t>“</w:t>
      </w:r>
      <w:r w:rsidR="009E38EC">
        <w:rPr>
          <w:b/>
        </w:rPr>
        <w:t>PYTHON WITH DATA SCIENCE</w:t>
      </w:r>
      <w:r>
        <w:rPr>
          <w:b/>
        </w:rPr>
        <w:t>”</w:t>
      </w:r>
      <w:r>
        <w:rPr>
          <w:b/>
          <w:spacing w:val="1"/>
        </w:rPr>
        <w:t xml:space="preserve"> </w:t>
      </w:r>
      <w:r>
        <w:t>is</w:t>
      </w:r>
      <w:r>
        <w:rPr>
          <w:spacing w:val="1"/>
        </w:rPr>
        <w:t xml:space="preserve"> </w:t>
      </w:r>
      <w:r>
        <w:t>a</w:t>
      </w:r>
      <w:r>
        <w:rPr>
          <w:spacing w:val="1"/>
        </w:rPr>
        <w:t xml:space="preserve"> </w:t>
      </w:r>
      <w:proofErr w:type="spellStart"/>
      <w:r>
        <w:t>bonafide</w:t>
      </w:r>
      <w:proofErr w:type="spellEnd"/>
      <w:r>
        <w:rPr>
          <w:spacing w:val="1"/>
        </w:rPr>
        <w:t xml:space="preserve"> </w:t>
      </w:r>
      <w:r>
        <w:t>work</w:t>
      </w:r>
      <w:r>
        <w:rPr>
          <w:spacing w:val="1"/>
        </w:rPr>
        <w:t xml:space="preserve"> </w:t>
      </w:r>
      <w:r>
        <w:t>carried</w:t>
      </w:r>
      <w:r>
        <w:rPr>
          <w:spacing w:val="1"/>
        </w:rPr>
        <w:t xml:space="preserve"> </w:t>
      </w:r>
      <w:r>
        <w:t>out</w:t>
      </w:r>
      <w:r>
        <w:rPr>
          <w:spacing w:val="1"/>
        </w:rPr>
        <w:t xml:space="preserve"> </w:t>
      </w:r>
      <w:r>
        <w:t>by</w:t>
      </w:r>
      <w:r>
        <w:rPr>
          <w:spacing w:val="1"/>
        </w:rPr>
        <w:t xml:space="preserve"> </w:t>
      </w:r>
      <w:r w:rsidR="009E38EC" w:rsidRPr="009E38EC">
        <w:rPr>
          <w:b/>
        </w:rPr>
        <w:t>MAREDDY CHARAN(1SJ22AD024)</w:t>
      </w:r>
      <w:r>
        <w:t xml:space="preserve">  in partial</w:t>
      </w:r>
      <w:r>
        <w:rPr>
          <w:spacing w:val="1"/>
        </w:rPr>
        <w:t xml:space="preserve"> </w:t>
      </w:r>
      <w:r>
        <w:t>fulfillment</w:t>
      </w:r>
      <w:r>
        <w:rPr>
          <w:spacing w:val="1"/>
        </w:rPr>
        <w:t xml:space="preserve"> </w:t>
      </w:r>
      <w:r>
        <w:t>for</w:t>
      </w:r>
      <w:r>
        <w:rPr>
          <w:spacing w:val="1"/>
        </w:rPr>
        <w:t xml:space="preserve"> </w:t>
      </w:r>
      <w:r>
        <w:t>the</w:t>
      </w:r>
      <w:r>
        <w:rPr>
          <w:spacing w:val="1"/>
        </w:rPr>
        <w:t xml:space="preserve"> </w:t>
      </w:r>
      <w:r>
        <w:t>award</w:t>
      </w:r>
      <w:r>
        <w:rPr>
          <w:spacing w:val="1"/>
        </w:rPr>
        <w:t xml:space="preserve"> </w:t>
      </w:r>
      <w:r>
        <w:t>of</w:t>
      </w:r>
      <w:r>
        <w:rPr>
          <w:spacing w:val="1"/>
        </w:rPr>
        <w:t xml:space="preserve"> </w:t>
      </w:r>
      <w:r>
        <w:t>Bachelor</w:t>
      </w:r>
      <w:r>
        <w:rPr>
          <w:spacing w:val="1"/>
        </w:rPr>
        <w:t xml:space="preserve"> </w:t>
      </w:r>
      <w:r>
        <w:t>of</w:t>
      </w:r>
      <w:r>
        <w:rPr>
          <w:spacing w:val="1"/>
        </w:rPr>
        <w:t xml:space="preserve"> </w:t>
      </w:r>
      <w:r>
        <w:t>Engineering</w:t>
      </w:r>
      <w:r>
        <w:rPr>
          <w:spacing w:val="1"/>
        </w:rPr>
        <w:t xml:space="preserve"> </w:t>
      </w:r>
      <w:r>
        <w:t>in</w:t>
      </w:r>
      <w:r>
        <w:rPr>
          <w:spacing w:val="1"/>
        </w:rPr>
        <w:t xml:space="preserve"> </w:t>
      </w:r>
      <w:r w:rsidR="009E38EC">
        <w:rPr>
          <w:spacing w:val="1"/>
        </w:rPr>
        <w:t>Artificial Intelligence and Data Science</w:t>
      </w:r>
      <w:r>
        <w:rPr>
          <w:spacing w:val="13"/>
        </w:rPr>
        <w:t xml:space="preserve"> </w:t>
      </w:r>
      <w:r w:rsidR="007D36F0">
        <w:rPr>
          <w:spacing w:val="13"/>
        </w:rPr>
        <w:t>of</w:t>
      </w:r>
      <w:r>
        <w:rPr>
          <w:spacing w:val="9"/>
        </w:rPr>
        <w:t xml:space="preserve"> </w:t>
      </w:r>
      <w:proofErr w:type="spellStart"/>
      <w:r>
        <w:t>Visvesvaraya</w:t>
      </w:r>
      <w:proofErr w:type="spellEnd"/>
      <w:r>
        <w:rPr>
          <w:spacing w:val="12"/>
        </w:rPr>
        <w:t xml:space="preserve"> </w:t>
      </w:r>
      <w:r>
        <w:t>Technological</w:t>
      </w:r>
      <w:r>
        <w:rPr>
          <w:spacing w:val="12"/>
        </w:rPr>
        <w:t xml:space="preserve"> </w:t>
      </w:r>
      <w:r>
        <w:t>University,</w:t>
      </w:r>
      <w:r>
        <w:rPr>
          <w:spacing w:val="13"/>
        </w:rPr>
        <w:t xml:space="preserve"> </w:t>
      </w:r>
      <w:proofErr w:type="spellStart"/>
      <w:r>
        <w:t>Belagavi</w:t>
      </w:r>
      <w:proofErr w:type="spellEnd"/>
      <w:r>
        <w:rPr>
          <w:spacing w:val="14"/>
        </w:rPr>
        <w:t xml:space="preserve"> </w:t>
      </w:r>
      <w:r>
        <w:t>during</w:t>
      </w:r>
      <w:r>
        <w:rPr>
          <w:spacing w:val="12"/>
        </w:rPr>
        <w:t xml:space="preserve"> </w:t>
      </w:r>
      <w:r>
        <w:t>the</w:t>
      </w:r>
      <w:r>
        <w:rPr>
          <w:spacing w:val="10"/>
        </w:rPr>
        <w:t xml:space="preserve"> </w:t>
      </w:r>
      <w:r>
        <w:t>academic</w:t>
      </w:r>
      <w:r>
        <w:rPr>
          <w:spacing w:val="10"/>
        </w:rPr>
        <w:t xml:space="preserve"> </w:t>
      </w:r>
      <w:r>
        <w:t>year</w:t>
      </w:r>
      <w:r>
        <w:rPr>
          <w:spacing w:val="15"/>
        </w:rPr>
        <w:t xml:space="preserve"> </w:t>
      </w:r>
      <w:r>
        <w:t>202</w:t>
      </w:r>
      <w:r w:rsidR="00BE4B91">
        <w:t>5</w:t>
      </w:r>
      <w:r>
        <w:t>-</w:t>
      </w:r>
      <w:r w:rsidR="00994C1F">
        <w:t xml:space="preserve"> </w:t>
      </w:r>
      <w:r>
        <w:t>2</w:t>
      </w:r>
      <w:r w:rsidR="00BE4B91">
        <w:t>6</w:t>
      </w:r>
      <w:r>
        <w:t>.</w:t>
      </w:r>
      <w:r>
        <w:rPr>
          <w:spacing w:val="-6"/>
        </w:rPr>
        <w:t xml:space="preserve"> </w:t>
      </w:r>
      <w:r>
        <w:t>It</w:t>
      </w:r>
      <w:r>
        <w:rPr>
          <w:spacing w:val="5"/>
        </w:rPr>
        <w:t xml:space="preserve"> </w:t>
      </w:r>
      <w:r>
        <w:t>is</w:t>
      </w:r>
      <w:r>
        <w:rPr>
          <w:spacing w:val="-5"/>
        </w:rPr>
        <w:t xml:space="preserve"> </w:t>
      </w:r>
      <w:r>
        <w:t>certified that</w:t>
      </w:r>
      <w:r>
        <w:rPr>
          <w:spacing w:val="-3"/>
        </w:rPr>
        <w:t xml:space="preserve"> </w:t>
      </w:r>
      <w:r w:rsidR="007D36F0">
        <w:rPr>
          <w:spacing w:val="-3"/>
        </w:rPr>
        <w:t xml:space="preserve">all corrections/ suggestions indicated for the internal assessment have been incorporated in the report. The internship report has been approved as it satisfies the academic requirements </w:t>
      </w:r>
      <w:r w:rsidR="00680911">
        <w:rPr>
          <w:spacing w:val="-3"/>
        </w:rPr>
        <w:t>with</w:t>
      </w:r>
      <w:r w:rsidR="00A203E9">
        <w:rPr>
          <w:spacing w:val="-3"/>
        </w:rPr>
        <w:t xml:space="preserve"> respect to internship work.</w:t>
      </w:r>
    </w:p>
    <w:p w14:paraId="06B3B8A9" w14:textId="77777777" w:rsidR="00121AFB" w:rsidRPr="00121AFB" w:rsidRDefault="00121AFB" w:rsidP="00121AFB">
      <w:pPr>
        <w:pStyle w:val="BodyText"/>
        <w:spacing w:before="204" w:line="360" w:lineRule="auto"/>
        <w:ind w:left="200" w:right="495"/>
        <w:jc w:val="both"/>
        <w:rPr>
          <w:spacing w:val="-3"/>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3"/>
        <w:gridCol w:w="5203"/>
      </w:tblGrid>
      <w:tr w:rsidR="00EC12A6" w14:paraId="0F70DAB4" w14:textId="77777777" w:rsidTr="00EC12A6">
        <w:tc>
          <w:tcPr>
            <w:tcW w:w="5203" w:type="dxa"/>
          </w:tcPr>
          <w:p w14:paraId="44470A79" w14:textId="77777777" w:rsidR="00EC12A6" w:rsidRPr="008E0DB6" w:rsidRDefault="00EC12A6" w:rsidP="00EC12A6">
            <w:pPr>
              <w:pStyle w:val="BodyText"/>
              <w:jc w:val="center"/>
              <w:rPr>
                <w:color w:val="000000" w:themeColor="text1"/>
                <w:sz w:val="26"/>
              </w:rPr>
            </w:pPr>
            <w:r w:rsidRPr="008E0DB6">
              <w:rPr>
                <w:color w:val="000000" w:themeColor="text1"/>
                <w:sz w:val="26"/>
              </w:rPr>
              <w:t>.................................</w:t>
            </w:r>
          </w:p>
          <w:p w14:paraId="7469A4E9" w14:textId="77777777" w:rsidR="00EC12A6" w:rsidRPr="008E0DB6" w:rsidRDefault="00EC12A6" w:rsidP="00EC12A6">
            <w:pPr>
              <w:pStyle w:val="BodyText"/>
              <w:jc w:val="center"/>
              <w:rPr>
                <w:color w:val="000000" w:themeColor="text1"/>
                <w:sz w:val="26"/>
              </w:rPr>
            </w:pPr>
            <w:r w:rsidRPr="008E0DB6">
              <w:rPr>
                <w:color w:val="000000" w:themeColor="text1"/>
                <w:sz w:val="26"/>
              </w:rPr>
              <w:t>Signature of Guide</w:t>
            </w:r>
          </w:p>
          <w:p w14:paraId="13E88080" w14:textId="3996EBCB" w:rsidR="00EC12A6" w:rsidRPr="008E0DB6" w:rsidRDefault="009E38EC" w:rsidP="00EC12A6">
            <w:pPr>
              <w:pStyle w:val="BodyText"/>
              <w:jc w:val="center"/>
              <w:rPr>
                <w:color w:val="000000" w:themeColor="text1"/>
                <w:sz w:val="26"/>
              </w:rPr>
            </w:pPr>
            <w:r>
              <w:rPr>
                <w:color w:val="000000" w:themeColor="text1"/>
                <w:sz w:val="26"/>
              </w:rPr>
              <w:t>Mr. Badrinath K</w:t>
            </w:r>
          </w:p>
          <w:p w14:paraId="599659BB" w14:textId="26EE2884" w:rsidR="00EC12A6" w:rsidRPr="008E0DB6" w:rsidRDefault="00EC12A6" w:rsidP="00EC12A6">
            <w:pPr>
              <w:pStyle w:val="BodyText"/>
              <w:jc w:val="center"/>
              <w:rPr>
                <w:color w:val="000000" w:themeColor="text1"/>
                <w:sz w:val="26"/>
              </w:rPr>
            </w:pPr>
            <w:r w:rsidRPr="008E0DB6">
              <w:rPr>
                <w:color w:val="000000" w:themeColor="text1"/>
                <w:sz w:val="26"/>
              </w:rPr>
              <w:t>Assistant</w:t>
            </w:r>
            <w:r w:rsidR="00BE4B91">
              <w:rPr>
                <w:color w:val="000000" w:themeColor="text1"/>
                <w:sz w:val="26"/>
              </w:rPr>
              <w:t xml:space="preserve"> </w:t>
            </w:r>
            <w:r w:rsidRPr="008E0DB6">
              <w:rPr>
                <w:color w:val="000000" w:themeColor="text1"/>
                <w:sz w:val="26"/>
              </w:rPr>
              <w:t>Professor</w:t>
            </w:r>
          </w:p>
          <w:p w14:paraId="77FD53B7" w14:textId="7587D13D" w:rsidR="00EC12A6" w:rsidRPr="008E0DB6" w:rsidRDefault="0050610E" w:rsidP="00EC12A6">
            <w:pPr>
              <w:pStyle w:val="BodyText"/>
              <w:jc w:val="center"/>
              <w:rPr>
                <w:color w:val="000000" w:themeColor="text1"/>
                <w:sz w:val="26"/>
              </w:rPr>
            </w:pPr>
            <w:r>
              <w:rPr>
                <w:color w:val="000000" w:themeColor="text1"/>
                <w:sz w:val="26"/>
              </w:rPr>
              <w:t>Dept. of AI&amp;DS</w:t>
            </w:r>
            <w:r w:rsidR="00EC12A6" w:rsidRPr="008E0DB6">
              <w:rPr>
                <w:color w:val="000000" w:themeColor="text1"/>
                <w:sz w:val="26"/>
              </w:rPr>
              <w:t>, SJCIT</w:t>
            </w:r>
          </w:p>
          <w:p w14:paraId="21C5BD79" w14:textId="77777777" w:rsidR="00EC12A6" w:rsidRPr="008E0DB6" w:rsidRDefault="00EC12A6">
            <w:pPr>
              <w:pStyle w:val="BodyText"/>
              <w:rPr>
                <w:color w:val="000000" w:themeColor="text1"/>
                <w:sz w:val="26"/>
              </w:rPr>
            </w:pPr>
          </w:p>
        </w:tc>
        <w:tc>
          <w:tcPr>
            <w:tcW w:w="5203" w:type="dxa"/>
          </w:tcPr>
          <w:p w14:paraId="6866E6BD" w14:textId="7C955043" w:rsidR="00EC12A6" w:rsidRPr="008E0DB6" w:rsidRDefault="00EC12A6" w:rsidP="00EC12A6">
            <w:pPr>
              <w:pStyle w:val="BodyText"/>
              <w:jc w:val="center"/>
              <w:rPr>
                <w:color w:val="000000" w:themeColor="text1"/>
                <w:sz w:val="26"/>
              </w:rPr>
            </w:pPr>
            <w:r w:rsidRPr="008E0DB6">
              <w:rPr>
                <w:color w:val="000000" w:themeColor="text1"/>
                <w:sz w:val="26"/>
              </w:rPr>
              <w:t>...................................</w:t>
            </w:r>
            <w:r w:rsidR="008E0DB6">
              <w:rPr>
                <w:color w:val="000000" w:themeColor="text1"/>
                <w:sz w:val="26"/>
              </w:rPr>
              <w:t>......</w:t>
            </w:r>
          </w:p>
          <w:p w14:paraId="4EAED7CC" w14:textId="77777777" w:rsidR="00EC12A6" w:rsidRPr="008E0DB6" w:rsidRDefault="00EC12A6" w:rsidP="00EC12A6">
            <w:pPr>
              <w:pStyle w:val="BodyText"/>
              <w:jc w:val="center"/>
              <w:rPr>
                <w:color w:val="000000" w:themeColor="text1"/>
                <w:sz w:val="26"/>
              </w:rPr>
            </w:pPr>
            <w:r w:rsidRPr="008E0DB6">
              <w:rPr>
                <w:color w:val="000000" w:themeColor="text1"/>
                <w:sz w:val="26"/>
              </w:rPr>
              <w:t>Signature of Coordinator</w:t>
            </w:r>
          </w:p>
          <w:p w14:paraId="24997F9C" w14:textId="12271B33" w:rsidR="00EC12A6" w:rsidRPr="008E0DB6" w:rsidRDefault="009E38EC" w:rsidP="00EC12A6">
            <w:pPr>
              <w:pStyle w:val="BodyText"/>
              <w:jc w:val="center"/>
              <w:rPr>
                <w:color w:val="000000" w:themeColor="text1"/>
                <w:sz w:val="26"/>
              </w:rPr>
            </w:pPr>
            <w:r>
              <w:rPr>
                <w:color w:val="000000" w:themeColor="text1"/>
                <w:sz w:val="26"/>
              </w:rPr>
              <w:t>Ms. Sandhya R</w:t>
            </w:r>
          </w:p>
          <w:p w14:paraId="2FC136A0" w14:textId="145554EF" w:rsidR="00EC12A6" w:rsidRPr="008E0DB6" w:rsidRDefault="009E38EC" w:rsidP="00EC12A6">
            <w:pPr>
              <w:pStyle w:val="BodyText"/>
              <w:jc w:val="center"/>
              <w:rPr>
                <w:color w:val="000000" w:themeColor="text1"/>
                <w:sz w:val="26"/>
              </w:rPr>
            </w:pPr>
            <w:r>
              <w:rPr>
                <w:color w:val="000000" w:themeColor="text1"/>
                <w:sz w:val="26"/>
              </w:rPr>
              <w:t>Assistant</w:t>
            </w:r>
            <w:r w:rsidR="00EC12A6" w:rsidRPr="008E0DB6">
              <w:rPr>
                <w:color w:val="000000" w:themeColor="text1"/>
                <w:sz w:val="26"/>
              </w:rPr>
              <w:t xml:space="preserve"> Professor</w:t>
            </w:r>
          </w:p>
          <w:p w14:paraId="22595F62" w14:textId="12543D9A" w:rsidR="00EC12A6" w:rsidRPr="008E0DB6" w:rsidRDefault="0050610E" w:rsidP="00EC12A6">
            <w:pPr>
              <w:pStyle w:val="BodyText"/>
              <w:jc w:val="center"/>
              <w:rPr>
                <w:color w:val="000000" w:themeColor="text1"/>
                <w:sz w:val="26"/>
              </w:rPr>
            </w:pPr>
            <w:r>
              <w:rPr>
                <w:color w:val="000000" w:themeColor="text1"/>
                <w:sz w:val="26"/>
              </w:rPr>
              <w:t>Dept. of AI&amp;DS</w:t>
            </w:r>
            <w:r w:rsidR="00EC12A6" w:rsidRPr="008E0DB6">
              <w:rPr>
                <w:color w:val="000000" w:themeColor="text1"/>
                <w:sz w:val="26"/>
              </w:rPr>
              <w:t>, SJCIT</w:t>
            </w:r>
          </w:p>
          <w:p w14:paraId="47D65A1E" w14:textId="77777777" w:rsidR="00EC12A6" w:rsidRPr="008E0DB6" w:rsidRDefault="00EC12A6" w:rsidP="00EC12A6">
            <w:pPr>
              <w:pStyle w:val="BodyText"/>
              <w:jc w:val="center"/>
              <w:rPr>
                <w:color w:val="000000" w:themeColor="text1"/>
                <w:sz w:val="26"/>
              </w:rPr>
            </w:pPr>
          </w:p>
          <w:p w14:paraId="3A029091" w14:textId="77777777" w:rsidR="00EC12A6" w:rsidRPr="008E0DB6" w:rsidRDefault="00EC12A6">
            <w:pPr>
              <w:pStyle w:val="BodyText"/>
              <w:rPr>
                <w:color w:val="000000" w:themeColor="text1"/>
                <w:sz w:val="26"/>
              </w:rPr>
            </w:pPr>
          </w:p>
        </w:tc>
      </w:tr>
      <w:tr w:rsidR="00EC12A6" w14:paraId="2EA7C7C4" w14:textId="77777777" w:rsidTr="00EC12A6">
        <w:trPr>
          <w:trHeight w:val="1641"/>
        </w:trPr>
        <w:tc>
          <w:tcPr>
            <w:tcW w:w="5203" w:type="dxa"/>
          </w:tcPr>
          <w:p w14:paraId="0060B311" w14:textId="0DD78FC6" w:rsidR="00EC12A6" w:rsidRPr="008E0DB6" w:rsidRDefault="00EC12A6" w:rsidP="00EC12A6">
            <w:pPr>
              <w:pStyle w:val="BodyText"/>
              <w:jc w:val="center"/>
              <w:rPr>
                <w:color w:val="000000" w:themeColor="text1"/>
                <w:sz w:val="26"/>
              </w:rPr>
            </w:pPr>
            <w:r w:rsidRPr="008E0DB6">
              <w:rPr>
                <w:color w:val="000000" w:themeColor="text1"/>
                <w:sz w:val="26"/>
              </w:rPr>
              <w:t>...................................</w:t>
            </w:r>
            <w:r w:rsidR="008E0DB6">
              <w:rPr>
                <w:color w:val="000000" w:themeColor="text1"/>
                <w:sz w:val="26"/>
              </w:rPr>
              <w:t>...</w:t>
            </w:r>
          </w:p>
          <w:p w14:paraId="18C23ABE" w14:textId="77777777" w:rsidR="00EC12A6" w:rsidRPr="008E0DB6" w:rsidRDefault="00EC12A6" w:rsidP="00EC12A6">
            <w:pPr>
              <w:pStyle w:val="BodyText"/>
              <w:jc w:val="center"/>
              <w:rPr>
                <w:color w:val="000000" w:themeColor="text1"/>
                <w:sz w:val="26"/>
              </w:rPr>
            </w:pPr>
            <w:r w:rsidRPr="008E0DB6">
              <w:rPr>
                <w:color w:val="000000" w:themeColor="text1"/>
                <w:sz w:val="26"/>
              </w:rPr>
              <w:t>Signature of HOD</w:t>
            </w:r>
          </w:p>
          <w:p w14:paraId="6E543AE7" w14:textId="6343052B" w:rsidR="00EC12A6" w:rsidRPr="008E0DB6" w:rsidRDefault="009E38EC" w:rsidP="00EC12A6">
            <w:pPr>
              <w:pStyle w:val="BodyText"/>
              <w:jc w:val="center"/>
              <w:rPr>
                <w:color w:val="000000" w:themeColor="text1"/>
                <w:sz w:val="26"/>
              </w:rPr>
            </w:pPr>
            <w:r>
              <w:rPr>
                <w:color w:val="000000" w:themeColor="text1"/>
                <w:sz w:val="26"/>
              </w:rPr>
              <w:t>Dr. Nagaraja G</w:t>
            </w:r>
          </w:p>
          <w:p w14:paraId="30649AC0" w14:textId="77777777" w:rsidR="00EC12A6" w:rsidRPr="008E0DB6" w:rsidRDefault="00EC12A6" w:rsidP="00EC12A6">
            <w:pPr>
              <w:pStyle w:val="BodyText"/>
              <w:jc w:val="center"/>
              <w:rPr>
                <w:color w:val="000000" w:themeColor="text1"/>
                <w:sz w:val="26"/>
              </w:rPr>
            </w:pPr>
            <w:r w:rsidRPr="008E0DB6">
              <w:rPr>
                <w:color w:val="000000" w:themeColor="text1"/>
                <w:sz w:val="26"/>
              </w:rPr>
              <w:t>Professor  &amp; HOD,</w:t>
            </w:r>
          </w:p>
          <w:p w14:paraId="1E9173EB" w14:textId="16145E9F" w:rsidR="00EC12A6" w:rsidRPr="008E0DB6" w:rsidRDefault="009E38EC" w:rsidP="00EC12A6">
            <w:pPr>
              <w:pStyle w:val="BodyText"/>
              <w:jc w:val="center"/>
              <w:rPr>
                <w:color w:val="000000" w:themeColor="text1"/>
                <w:sz w:val="26"/>
              </w:rPr>
            </w:pPr>
            <w:r>
              <w:rPr>
                <w:color w:val="000000" w:themeColor="text1"/>
                <w:sz w:val="26"/>
              </w:rPr>
              <w:t>Dept. of AI&amp;DS</w:t>
            </w:r>
            <w:r w:rsidR="00EC12A6" w:rsidRPr="008E0DB6">
              <w:rPr>
                <w:color w:val="000000" w:themeColor="text1"/>
                <w:sz w:val="26"/>
              </w:rPr>
              <w:t>, SJCIT</w:t>
            </w:r>
          </w:p>
          <w:p w14:paraId="7782DE90" w14:textId="77777777" w:rsidR="00EC12A6" w:rsidRPr="008E0DB6" w:rsidRDefault="00EC12A6">
            <w:pPr>
              <w:pStyle w:val="BodyText"/>
              <w:rPr>
                <w:color w:val="000000" w:themeColor="text1"/>
                <w:sz w:val="26"/>
              </w:rPr>
            </w:pPr>
          </w:p>
        </w:tc>
        <w:tc>
          <w:tcPr>
            <w:tcW w:w="5203" w:type="dxa"/>
          </w:tcPr>
          <w:p w14:paraId="01AEB2D5" w14:textId="62E59F5B" w:rsidR="00EC12A6" w:rsidRPr="008E0DB6" w:rsidRDefault="00EC12A6" w:rsidP="00EC12A6">
            <w:pPr>
              <w:pStyle w:val="BodyText"/>
              <w:jc w:val="center"/>
              <w:rPr>
                <w:color w:val="000000" w:themeColor="text1"/>
                <w:sz w:val="26"/>
              </w:rPr>
            </w:pPr>
            <w:r w:rsidRPr="008E0DB6">
              <w:rPr>
                <w:color w:val="000000" w:themeColor="text1"/>
                <w:sz w:val="26"/>
              </w:rPr>
              <w:t>..................................</w:t>
            </w:r>
            <w:r w:rsidR="008E0DB6">
              <w:rPr>
                <w:color w:val="000000" w:themeColor="text1"/>
                <w:sz w:val="26"/>
              </w:rPr>
              <w:t>...</w:t>
            </w:r>
          </w:p>
          <w:p w14:paraId="260F3A3F" w14:textId="77777777" w:rsidR="00EC12A6" w:rsidRPr="008E0DB6" w:rsidRDefault="00EC12A6" w:rsidP="00EC12A6">
            <w:pPr>
              <w:pStyle w:val="BodyText"/>
              <w:jc w:val="center"/>
              <w:rPr>
                <w:color w:val="000000" w:themeColor="text1"/>
                <w:sz w:val="26"/>
              </w:rPr>
            </w:pPr>
            <w:r w:rsidRPr="008E0DB6">
              <w:rPr>
                <w:color w:val="000000" w:themeColor="text1"/>
                <w:sz w:val="26"/>
              </w:rPr>
              <w:t>Signature of Principal</w:t>
            </w:r>
          </w:p>
          <w:p w14:paraId="313A4474" w14:textId="77777777" w:rsidR="00EC12A6" w:rsidRPr="008E0DB6" w:rsidRDefault="00EC12A6" w:rsidP="00EC12A6">
            <w:pPr>
              <w:pStyle w:val="BodyText"/>
              <w:jc w:val="center"/>
              <w:rPr>
                <w:color w:val="000000" w:themeColor="text1"/>
                <w:sz w:val="26"/>
              </w:rPr>
            </w:pPr>
            <w:r w:rsidRPr="008E0DB6">
              <w:rPr>
                <w:color w:val="000000" w:themeColor="text1"/>
                <w:sz w:val="26"/>
              </w:rPr>
              <w:t>Dr. G T Raju</w:t>
            </w:r>
          </w:p>
          <w:p w14:paraId="2360DE26" w14:textId="77777777" w:rsidR="00EC12A6" w:rsidRPr="008E0DB6" w:rsidRDefault="00EC12A6" w:rsidP="00EC12A6">
            <w:pPr>
              <w:pStyle w:val="BodyText"/>
              <w:jc w:val="center"/>
              <w:rPr>
                <w:color w:val="000000" w:themeColor="text1"/>
                <w:sz w:val="26"/>
              </w:rPr>
            </w:pPr>
            <w:r w:rsidRPr="008E0DB6">
              <w:rPr>
                <w:color w:val="000000" w:themeColor="text1"/>
                <w:sz w:val="26"/>
              </w:rPr>
              <w:t>Principal, SJCIT,</w:t>
            </w:r>
          </w:p>
          <w:p w14:paraId="72A13CD6" w14:textId="1D21A27F" w:rsidR="00EC12A6" w:rsidRPr="008E0DB6" w:rsidRDefault="00EC12A6" w:rsidP="00EC12A6">
            <w:pPr>
              <w:pStyle w:val="BodyText"/>
              <w:jc w:val="center"/>
              <w:rPr>
                <w:color w:val="000000" w:themeColor="text1"/>
                <w:sz w:val="26"/>
              </w:rPr>
            </w:pPr>
            <w:proofErr w:type="spellStart"/>
            <w:r w:rsidRPr="008E0DB6">
              <w:rPr>
                <w:color w:val="000000" w:themeColor="text1"/>
                <w:sz w:val="26"/>
              </w:rPr>
              <w:t>Chickballapur</w:t>
            </w:r>
            <w:proofErr w:type="spellEnd"/>
          </w:p>
        </w:tc>
      </w:tr>
    </w:tbl>
    <w:p w14:paraId="18E5AC59" w14:textId="77777777" w:rsidR="00F8119C" w:rsidRDefault="00F8119C" w:rsidP="00730F1D">
      <w:pPr>
        <w:rPr>
          <w:sz w:val="19"/>
        </w:rPr>
        <w:sectPr w:rsidR="00F8119C">
          <w:pgSz w:w="11910" w:h="16840"/>
          <w:pgMar w:top="880" w:right="660" w:bottom="280" w:left="1060" w:header="720" w:footer="720" w:gutter="0"/>
          <w:pgBorders w:offsetFrom="page">
            <w:top w:val="thinThickSmallGap" w:sz="24" w:space="29" w:color="000000"/>
            <w:left w:val="thinThickSmallGap" w:sz="24" w:space="29" w:color="000000"/>
            <w:bottom w:val="thickThinSmallGap" w:sz="24" w:space="27" w:color="000000"/>
            <w:right w:val="thickThinSmallGap" w:sz="24" w:space="27" w:color="000000"/>
          </w:pgBorders>
          <w:cols w:space="720"/>
        </w:sectPr>
      </w:pPr>
    </w:p>
    <w:p w14:paraId="0E12095F" w14:textId="054C142F" w:rsidR="00867E66" w:rsidRPr="00867E66" w:rsidRDefault="00F052D9" w:rsidP="00EC12A6">
      <w:pPr>
        <w:pStyle w:val="Heading3"/>
        <w:spacing w:before="90"/>
        <w:ind w:left="216"/>
      </w:pPr>
      <w:bookmarkStart w:id="7" w:name="EXTERNAL_VIVA"/>
      <w:bookmarkEnd w:id="7"/>
      <w:r>
        <w:lastRenderedPageBreak/>
        <w:t>EXTERNAL</w:t>
      </w:r>
      <w:r>
        <w:rPr>
          <w:spacing w:val="-15"/>
        </w:rPr>
        <w:t xml:space="preserve"> </w:t>
      </w:r>
      <w:r>
        <w:t>VIVA</w:t>
      </w:r>
    </w:p>
    <w:p w14:paraId="13A2B622" w14:textId="31E9A8A4" w:rsidR="00F8119C" w:rsidRDefault="000E350A">
      <w:pPr>
        <w:pStyle w:val="BodyText"/>
        <w:rPr>
          <w:b/>
          <w:sz w:val="21"/>
        </w:rPr>
      </w:pPr>
      <w:r>
        <w:rPr>
          <w:b/>
          <w:sz w:val="21"/>
        </w:rPr>
        <w:t xml:space="preserve"> </w:t>
      </w:r>
    </w:p>
    <w:p w14:paraId="415964B9" w14:textId="25C2E15F" w:rsidR="000E350A" w:rsidRDefault="00F052D9" w:rsidP="00224E77">
      <w:pPr>
        <w:spacing w:line="612" w:lineRule="auto"/>
        <w:ind w:left="336" w:right="976"/>
        <w:rPr>
          <w:b/>
          <w:spacing w:val="-57"/>
          <w:sz w:val="24"/>
        </w:rPr>
      </w:pPr>
      <w:r>
        <w:rPr>
          <w:b/>
          <w:sz w:val="24"/>
        </w:rPr>
        <w:t>Name</w:t>
      </w:r>
      <w:r>
        <w:rPr>
          <w:b/>
          <w:spacing w:val="-7"/>
          <w:sz w:val="24"/>
        </w:rPr>
        <w:t xml:space="preserve"> </w:t>
      </w:r>
      <w:r>
        <w:rPr>
          <w:b/>
          <w:sz w:val="24"/>
        </w:rPr>
        <w:t>of</w:t>
      </w:r>
      <w:r>
        <w:rPr>
          <w:b/>
          <w:spacing w:val="-9"/>
          <w:sz w:val="24"/>
        </w:rPr>
        <w:t xml:space="preserve"> </w:t>
      </w:r>
      <w:r>
        <w:rPr>
          <w:b/>
          <w:sz w:val="24"/>
        </w:rPr>
        <w:t>the</w:t>
      </w:r>
      <w:r>
        <w:rPr>
          <w:b/>
          <w:spacing w:val="-6"/>
          <w:sz w:val="24"/>
        </w:rPr>
        <w:t xml:space="preserve"> </w:t>
      </w:r>
      <w:r>
        <w:rPr>
          <w:b/>
          <w:sz w:val="24"/>
        </w:rPr>
        <w:t>Examiners:</w:t>
      </w:r>
      <w:r>
        <w:rPr>
          <w:b/>
          <w:spacing w:val="-57"/>
          <w:sz w:val="24"/>
        </w:rPr>
        <w:t xml:space="preserve"> </w:t>
      </w:r>
      <w:bookmarkStart w:id="8" w:name="1."/>
      <w:bookmarkEnd w:id="8"/>
      <w:r w:rsidR="000E350A">
        <w:rPr>
          <w:b/>
          <w:spacing w:val="-57"/>
          <w:sz w:val="24"/>
        </w:rPr>
        <w:t xml:space="preserve">                                                                                    </w:t>
      </w:r>
      <w:r w:rsidR="00E04C22">
        <w:rPr>
          <w:b/>
          <w:spacing w:val="-57"/>
          <w:sz w:val="24"/>
        </w:rPr>
        <w:t xml:space="preserve">                                                     </w:t>
      </w:r>
      <w:r w:rsidR="00224E77">
        <w:rPr>
          <w:b/>
          <w:spacing w:val="-57"/>
          <w:sz w:val="24"/>
        </w:rPr>
        <w:t xml:space="preserve">                                                                                                                                                                                                                                                                                                                                                                                                                                                                                                                                                                                                                                                                                                                                                                                                                                                                                                                                                                                      </w:t>
      </w:r>
      <w:r w:rsidR="00E04C22">
        <w:rPr>
          <w:b/>
          <w:spacing w:val="-57"/>
          <w:sz w:val="24"/>
        </w:rPr>
        <w:t xml:space="preserve">       </w:t>
      </w:r>
      <w:r w:rsidR="00E04C22">
        <w:rPr>
          <w:b/>
          <w:sz w:val="24"/>
        </w:rPr>
        <w:t>Signature</w:t>
      </w:r>
      <w:r w:rsidR="00E04C22">
        <w:rPr>
          <w:b/>
          <w:spacing w:val="-7"/>
          <w:sz w:val="24"/>
        </w:rPr>
        <w:t xml:space="preserve"> </w:t>
      </w:r>
      <w:r w:rsidR="00E04C22">
        <w:rPr>
          <w:b/>
          <w:sz w:val="24"/>
        </w:rPr>
        <w:t>of</w:t>
      </w:r>
      <w:r w:rsidR="00E04C22">
        <w:rPr>
          <w:b/>
          <w:spacing w:val="-9"/>
          <w:sz w:val="24"/>
        </w:rPr>
        <w:t xml:space="preserve"> </w:t>
      </w:r>
      <w:r w:rsidR="00E04C22">
        <w:rPr>
          <w:b/>
          <w:sz w:val="24"/>
        </w:rPr>
        <w:t>the</w:t>
      </w:r>
      <w:r w:rsidR="00E04C22">
        <w:rPr>
          <w:b/>
          <w:spacing w:val="-6"/>
          <w:sz w:val="24"/>
        </w:rPr>
        <w:t xml:space="preserve"> </w:t>
      </w:r>
      <w:r w:rsidR="00E04C22">
        <w:rPr>
          <w:b/>
          <w:sz w:val="24"/>
        </w:rPr>
        <w:t>Examiners:</w:t>
      </w:r>
      <w:r w:rsidR="00E04C22">
        <w:rPr>
          <w:b/>
          <w:spacing w:val="-57"/>
          <w:sz w:val="24"/>
        </w:rPr>
        <w:t xml:space="preserve">                                                                                      </w:t>
      </w:r>
    </w:p>
    <w:p w14:paraId="6431EB53" w14:textId="584A9C42" w:rsidR="00F8119C" w:rsidRDefault="00F052D9" w:rsidP="000E350A">
      <w:pPr>
        <w:spacing w:line="612" w:lineRule="auto"/>
        <w:ind w:left="336" w:right="2393"/>
        <w:rPr>
          <w:b/>
          <w:sz w:val="24"/>
        </w:rPr>
      </w:pPr>
      <w:r>
        <w:rPr>
          <w:b/>
          <w:sz w:val="24"/>
        </w:rPr>
        <w:t>1.</w:t>
      </w:r>
    </w:p>
    <w:p w14:paraId="6A1DB919" w14:textId="77777777" w:rsidR="00F8119C" w:rsidRDefault="00F052D9">
      <w:pPr>
        <w:spacing w:before="122"/>
        <w:ind w:left="336"/>
        <w:rPr>
          <w:b/>
          <w:sz w:val="24"/>
        </w:rPr>
      </w:pPr>
      <w:r>
        <w:rPr>
          <w:b/>
          <w:sz w:val="24"/>
        </w:rPr>
        <w:t>2.</w:t>
      </w:r>
    </w:p>
    <w:p w14:paraId="1152EE25" w14:textId="77777777" w:rsidR="00F8119C" w:rsidRDefault="00F8119C">
      <w:pPr>
        <w:rPr>
          <w:sz w:val="24"/>
        </w:rPr>
        <w:sectPr w:rsidR="00F8119C">
          <w:type w:val="continuous"/>
          <w:pgSz w:w="11910" w:h="16840"/>
          <w:pgMar w:top="720" w:right="660" w:bottom="280" w:left="1060" w:header="720" w:footer="720" w:gutter="0"/>
          <w:pgBorders w:offsetFrom="page">
            <w:top w:val="thinThickSmallGap" w:sz="24" w:space="29" w:color="000000"/>
            <w:left w:val="thinThickSmallGap" w:sz="24" w:space="29" w:color="000000"/>
            <w:bottom w:val="thickThinSmallGap" w:sz="24" w:space="27" w:color="000000"/>
            <w:right w:val="thickThinSmallGap" w:sz="24" w:space="27" w:color="000000"/>
          </w:pgBorders>
          <w:cols w:space="720"/>
        </w:sectPr>
      </w:pPr>
    </w:p>
    <w:p w14:paraId="059C6A9A" w14:textId="77777777" w:rsidR="002E1278" w:rsidRDefault="002E1278" w:rsidP="002E1278">
      <w:pPr>
        <w:jc w:val="center"/>
        <w:rPr>
          <w:b/>
          <w:sz w:val="32"/>
          <w:szCs w:val="32"/>
        </w:rPr>
      </w:pPr>
      <w:r>
        <w:rPr>
          <w:b/>
          <w:sz w:val="32"/>
          <w:szCs w:val="32"/>
        </w:rPr>
        <w:lastRenderedPageBreak/>
        <w:t>COMPANY CERTIFICATE</w:t>
      </w:r>
    </w:p>
    <w:p w14:paraId="28CBA291" w14:textId="77777777" w:rsidR="00D80086" w:rsidRDefault="00454092" w:rsidP="00454092">
      <w:pPr>
        <w:widowControl/>
        <w:autoSpaceDE/>
        <w:autoSpaceDN/>
        <w:spacing w:before="100" w:beforeAutospacing="1" w:after="100" w:afterAutospacing="1"/>
        <w:rPr>
          <w:sz w:val="24"/>
          <w:szCs w:val="24"/>
          <w:lang w:val="en-IN" w:eastAsia="en-IN"/>
        </w:rPr>
        <w:sectPr w:rsidR="00D80086" w:rsidSect="00FA3AF3">
          <w:footerReference w:type="default" r:id="rId14"/>
          <w:pgSz w:w="11910" w:h="16840"/>
          <w:pgMar w:top="1120" w:right="660" w:bottom="1220" w:left="1060" w:header="57" w:footer="1030" w:gutter="0"/>
          <w:pgBorders w:offsetFrom="page">
            <w:top w:val="thinThickSmallGap" w:sz="24" w:space="29" w:color="000000"/>
            <w:left w:val="thinThickSmallGap" w:sz="24" w:space="29" w:color="000000"/>
            <w:bottom w:val="thickThinSmallGap" w:sz="24" w:space="27" w:color="000000"/>
            <w:right w:val="thickThinSmallGap" w:sz="24" w:space="27" w:color="000000"/>
          </w:pgBorders>
          <w:cols w:space="720"/>
          <w:docGrid w:linePitch="299"/>
        </w:sectPr>
      </w:pPr>
      <w:r>
        <w:rPr>
          <w:noProof/>
          <w:sz w:val="24"/>
          <w:szCs w:val="24"/>
          <w:lang w:val="en-IN" w:eastAsia="en-IN"/>
        </w:rPr>
        <w:drawing>
          <wp:inline distT="0" distB="0" distL="0" distR="0" wp14:anchorId="131E3E81" wp14:editId="449906CE">
            <wp:extent cx="6339840" cy="8709660"/>
            <wp:effectExtent l="0" t="0" r="3810" b="0"/>
            <wp:docPr id="8" name="Picture 8" descr="C:\Users\chara\Pictures\Screenshots\Screenshot 2026-05-17 1638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ra\Pictures\Screenshots\Screenshot 2026-05-17 163840.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39840" cy="8709660"/>
                    </a:xfrm>
                    <a:prstGeom prst="rect">
                      <a:avLst/>
                    </a:prstGeom>
                    <a:noFill/>
                    <a:ln>
                      <a:noFill/>
                    </a:ln>
                  </pic:spPr>
                </pic:pic>
              </a:graphicData>
            </a:graphic>
          </wp:inline>
        </w:drawing>
      </w:r>
    </w:p>
    <w:p w14:paraId="038E4FEA" w14:textId="4441BBBA" w:rsidR="002E1278" w:rsidRPr="00454092" w:rsidRDefault="002E1278" w:rsidP="00454092">
      <w:pPr>
        <w:widowControl/>
        <w:autoSpaceDE/>
        <w:autoSpaceDN/>
        <w:spacing w:before="100" w:beforeAutospacing="1" w:after="100" w:afterAutospacing="1"/>
        <w:rPr>
          <w:sz w:val="24"/>
          <w:szCs w:val="24"/>
          <w:lang w:val="en-IN" w:eastAsia="en-IN"/>
        </w:rPr>
      </w:pPr>
    </w:p>
    <w:p w14:paraId="3586B0CC" w14:textId="36E0B5EE" w:rsidR="00F8119C" w:rsidRDefault="005A6785">
      <w:pPr>
        <w:spacing w:before="60"/>
        <w:ind w:right="110"/>
        <w:jc w:val="center"/>
        <w:rPr>
          <w:b/>
          <w:sz w:val="32"/>
        </w:rPr>
      </w:pPr>
      <w:r>
        <w:rPr>
          <w:b/>
          <w:color w:val="FF0000"/>
          <w:w w:val="105"/>
          <w:sz w:val="32"/>
        </w:rPr>
        <w:t>ACKNOWLEDG</w:t>
      </w:r>
      <w:r w:rsidR="00F052D9">
        <w:rPr>
          <w:b/>
          <w:color w:val="FF0000"/>
          <w:w w:val="105"/>
          <w:sz w:val="32"/>
        </w:rPr>
        <w:t>MENT</w:t>
      </w:r>
    </w:p>
    <w:p w14:paraId="0B395429" w14:textId="77777777" w:rsidR="00F8119C" w:rsidRDefault="00F8119C">
      <w:pPr>
        <w:pStyle w:val="BodyText"/>
        <w:spacing w:before="8"/>
        <w:rPr>
          <w:b/>
          <w:sz w:val="30"/>
        </w:rPr>
      </w:pPr>
    </w:p>
    <w:p w14:paraId="315E5866" w14:textId="5CDBB210" w:rsidR="00F8119C" w:rsidRDefault="00F052D9" w:rsidP="0017415F">
      <w:pPr>
        <w:pStyle w:val="BodyText"/>
        <w:spacing w:line="360" w:lineRule="auto"/>
        <w:ind w:left="411" w:right="667" w:firstLine="446"/>
        <w:jc w:val="both"/>
      </w:pPr>
      <w:r>
        <w:t xml:space="preserve">With </w:t>
      </w:r>
      <w:r w:rsidR="00F8387A">
        <w:t>g</w:t>
      </w:r>
      <w:r>
        <w:t xml:space="preserve">reat pride I would like to </w:t>
      </w:r>
      <w:r w:rsidR="00F8387A">
        <w:t>express</w:t>
      </w:r>
      <w:r>
        <w:t xml:space="preserve"> </w:t>
      </w:r>
      <w:r w:rsidR="00CD28D4">
        <w:t>my</w:t>
      </w:r>
      <w:r>
        <w:t xml:space="preserve"> gratitude </w:t>
      </w:r>
      <w:r w:rsidR="00F8387A">
        <w:t xml:space="preserve">to S J </w:t>
      </w:r>
      <w:r>
        <w:t>C Institute</w:t>
      </w:r>
      <w:r>
        <w:rPr>
          <w:spacing w:val="1"/>
        </w:rPr>
        <w:t xml:space="preserve"> </w:t>
      </w:r>
      <w:r>
        <w:t>of</w:t>
      </w:r>
      <w:r>
        <w:rPr>
          <w:spacing w:val="-2"/>
        </w:rPr>
        <w:t xml:space="preserve"> </w:t>
      </w:r>
      <w:r w:rsidR="006447DD">
        <w:t>Technology.</w:t>
      </w:r>
      <w:r w:rsidR="000E5717">
        <w:t xml:space="preserve"> </w:t>
      </w:r>
      <w:proofErr w:type="gramStart"/>
      <w:r w:rsidR="006447DD">
        <w:t xml:space="preserve">The </w:t>
      </w:r>
      <w:r w:rsidR="000E5717">
        <w:t>temple</w:t>
      </w:r>
      <w:r w:rsidR="00F8387A">
        <w:t xml:space="preserve"> of learning</w:t>
      </w:r>
      <w:r>
        <w:rPr>
          <w:spacing w:val="1"/>
        </w:rPr>
        <w:t xml:space="preserve"> </w:t>
      </w:r>
      <w:r>
        <w:t xml:space="preserve">for </w:t>
      </w:r>
      <w:r w:rsidR="000E5717">
        <w:t xml:space="preserve">providing us the required platform for </w:t>
      </w:r>
      <w:r>
        <w:t>the fulfillment of</w:t>
      </w:r>
      <w:r>
        <w:rPr>
          <w:spacing w:val="-2"/>
        </w:rPr>
        <w:t xml:space="preserve"> </w:t>
      </w:r>
      <w:r>
        <w:t>the internship.</w:t>
      </w:r>
      <w:proofErr w:type="gramEnd"/>
    </w:p>
    <w:p w14:paraId="52586954" w14:textId="128550DA" w:rsidR="000E5717" w:rsidRDefault="00F8387A" w:rsidP="007A1E47">
      <w:pPr>
        <w:pStyle w:val="BodyText"/>
        <w:spacing w:before="2" w:line="360" w:lineRule="auto"/>
        <w:ind w:left="411" w:right="667" w:firstLine="446"/>
        <w:jc w:val="both"/>
      </w:pPr>
      <w:r>
        <w:t xml:space="preserve">Remembering with reverence, I offer my </w:t>
      </w:r>
      <w:proofErr w:type="spellStart"/>
      <w:r>
        <w:t>pranamas</w:t>
      </w:r>
      <w:proofErr w:type="spellEnd"/>
      <w:r>
        <w:t xml:space="preserve"> at the</w:t>
      </w:r>
      <w:r w:rsidR="00F052D9">
        <w:t xml:space="preserve"> </w:t>
      </w:r>
      <w:r>
        <w:t xml:space="preserve">lotus feet </w:t>
      </w:r>
      <w:r w:rsidRPr="00E70272">
        <w:rPr>
          <w:b/>
        </w:rPr>
        <w:t xml:space="preserve">of </w:t>
      </w:r>
      <w:proofErr w:type="spellStart"/>
      <w:r w:rsidRPr="00E70272">
        <w:rPr>
          <w:b/>
        </w:rPr>
        <w:t>Byr</w:t>
      </w:r>
      <w:r w:rsidR="000E5717" w:rsidRPr="00E70272">
        <w:rPr>
          <w:b/>
        </w:rPr>
        <w:t>avaikya</w:t>
      </w:r>
      <w:proofErr w:type="spellEnd"/>
      <w:r w:rsidR="000E5717" w:rsidRPr="00E70272">
        <w:rPr>
          <w:b/>
        </w:rPr>
        <w:t xml:space="preserve"> </w:t>
      </w:r>
      <w:proofErr w:type="spellStart"/>
      <w:r w:rsidR="000E5717" w:rsidRPr="00E70272">
        <w:rPr>
          <w:b/>
        </w:rPr>
        <w:t>Padmabhushana</w:t>
      </w:r>
      <w:proofErr w:type="spellEnd"/>
      <w:r w:rsidR="000E5717" w:rsidRPr="00E70272">
        <w:rPr>
          <w:b/>
        </w:rPr>
        <w:t xml:space="preserve"> </w:t>
      </w:r>
      <w:proofErr w:type="spellStart"/>
      <w:r w:rsidR="000E5717" w:rsidRPr="00E70272">
        <w:rPr>
          <w:b/>
        </w:rPr>
        <w:t>Paramap</w:t>
      </w:r>
      <w:r w:rsidRPr="00E70272">
        <w:rPr>
          <w:b/>
        </w:rPr>
        <w:t>oojya</w:t>
      </w:r>
      <w:proofErr w:type="spellEnd"/>
      <w:r w:rsidRPr="00E70272">
        <w:rPr>
          <w:b/>
        </w:rPr>
        <w:t xml:space="preserve"> </w:t>
      </w:r>
      <w:proofErr w:type="spellStart"/>
      <w:r w:rsidRPr="00E70272">
        <w:rPr>
          <w:b/>
        </w:rPr>
        <w:t>Jagadguru</w:t>
      </w:r>
      <w:proofErr w:type="spellEnd"/>
      <w:r w:rsidRPr="00E70272">
        <w:rPr>
          <w:b/>
        </w:rPr>
        <w:t xml:space="preserve"> </w:t>
      </w:r>
      <w:r w:rsidR="008D382B" w:rsidRPr="00E70272">
        <w:rPr>
          <w:b/>
        </w:rPr>
        <w:t>Sri</w:t>
      </w:r>
      <w:r w:rsidR="008D382B" w:rsidRPr="00E70272">
        <w:rPr>
          <w:b/>
          <w:spacing w:val="1"/>
        </w:rPr>
        <w:t xml:space="preserve"> </w:t>
      </w:r>
      <w:proofErr w:type="spellStart"/>
      <w:r w:rsidR="008D382B" w:rsidRPr="00E70272">
        <w:rPr>
          <w:b/>
        </w:rPr>
        <w:t>Sri</w:t>
      </w:r>
      <w:proofErr w:type="spellEnd"/>
      <w:r w:rsidR="008D382B" w:rsidRPr="00E70272">
        <w:rPr>
          <w:b/>
          <w:spacing w:val="-5"/>
        </w:rPr>
        <w:t xml:space="preserve"> </w:t>
      </w:r>
      <w:proofErr w:type="spellStart"/>
      <w:r w:rsidR="008D382B" w:rsidRPr="00E70272">
        <w:rPr>
          <w:b/>
        </w:rPr>
        <w:t>Sri</w:t>
      </w:r>
      <w:proofErr w:type="spellEnd"/>
      <w:r w:rsidR="008D382B" w:rsidRPr="00E70272">
        <w:rPr>
          <w:b/>
          <w:spacing w:val="-1"/>
        </w:rPr>
        <w:t xml:space="preserve"> Dr. </w:t>
      </w:r>
      <w:proofErr w:type="spellStart"/>
      <w:r w:rsidR="008D382B" w:rsidRPr="00E70272">
        <w:rPr>
          <w:b/>
        </w:rPr>
        <w:t>Balagangadharanatha</w:t>
      </w:r>
      <w:proofErr w:type="spellEnd"/>
      <w:r w:rsidR="008D382B" w:rsidRPr="00E70272">
        <w:rPr>
          <w:b/>
          <w:spacing w:val="-2"/>
        </w:rPr>
        <w:t xml:space="preserve"> </w:t>
      </w:r>
      <w:proofErr w:type="spellStart"/>
      <w:r w:rsidR="008D382B" w:rsidRPr="00E70272">
        <w:rPr>
          <w:b/>
        </w:rPr>
        <w:t>Mahaswamiji</w:t>
      </w:r>
      <w:proofErr w:type="spellEnd"/>
      <w:r w:rsidR="008D382B">
        <w:t>.</w:t>
      </w:r>
    </w:p>
    <w:p w14:paraId="346A4A42" w14:textId="38A523AE" w:rsidR="00F8119C" w:rsidRPr="00E70272" w:rsidRDefault="00F8387A" w:rsidP="007A1E47">
      <w:pPr>
        <w:pStyle w:val="BodyText"/>
        <w:spacing w:before="3" w:line="360" w:lineRule="auto"/>
        <w:ind w:left="411" w:right="667" w:firstLine="446"/>
        <w:jc w:val="both"/>
        <w:rPr>
          <w:b/>
        </w:rPr>
      </w:pPr>
      <w:r>
        <w:t xml:space="preserve">Submitting devout </w:t>
      </w:r>
      <w:proofErr w:type="spellStart"/>
      <w:r>
        <w:t>pranamas</w:t>
      </w:r>
      <w:proofErr w:type="spellEnd"/>
      <w:r>
        <w:t xml:space="preserve"> and </w:t>
      </w:r>
      <w:r w:rsidR="00F052D9">
        <w:t>seeking the blessings</w:t>
      </w:r>
      <w:r>
        <w:t xml:space="preserve"> of </w:t>
      </w:r>
      <w:r w:rsidR="00CD28D4">
        <w:t xml:space="preserve">his holiness </w:t>
      </w:r>
      <w:proofErr w:type="spellStart"/>
      <w:r w:rsidR="008D382B" w:rsidRPr="00E70272">
        <w:rPr>
          <w:b/>
        </w:rPr>
        <w:t>P</w:t>
      </w:r>
      <w:r w:rsidR="00F052D9" w:rsidRPr="00E70272">
        <w:rPr>
          <w:b/>
        </w:rPr>
        <w:t>aramap</w:t>
      </w:r>
      <w:r w:rsidRPr="00E70272">
        <w:rPr>
          <w:b/>
        </w:rPr>
        <w:t>oo</w:t>
      </w:r>
      <w:r w:rsidR="00F052D9" w:rsidRPr="00E70272">
        <w:rPr>
          <w:b/>
        </w:rPr>
        <w:t>jya</w:t>
      </w:r>
      <w:proofErr w:type="spellEnd"/>
      <w:r w:rsidRPr="00E70272">
        <w:rPr>
          <w:b/>
        </w:rPr>
        <w:t xml:space="preserve"> </w:t>
      </w:r>
      <w:proofErr w:type="spellStart"/>
      <w:r w:rsidRPr="00E70272">
        <w:rPr>
          <w:b/>
        </w:rPr>
        <w:t>Jagadguru</w:t>
      </w:r>
      <w:proofErr w:type="spellEnd"/>
      <w:r w:rsidR="00F052D9" w:rsidRPr="00E70272">
        <w:rPr>
          <w:b/>
        </w:rPr>
        <w:t xml:space="preserve"> </w:t>
      </w:r>
      <w:r w:rsidR="008D382B" w:rsidRPr="00E70272">
        <w:rPr>
          <w:b/>
        </w:rPr>
        <w:t>Sri</w:t>
      </w:r>
      <w:r w:rsidR="008D382B" w:rsidRPr="00E70272">
        <w:rPr>
          <w:b/>
          <w:spacing w:val="1"/>
        </w:rPr>
        <w:t xml:space="preserve"> </w:t>
      </w:r>
      <w:proofErr w:type="spellStart"/>
      <w:r w:rsidR="008D382B" w:rsidRPr="00E70272">
        <w:rPr>
          <w:b/>
        </w:rPr>
        <w:t>Sri</w:t>
      </w:r>
      <w:proofErr w:type="spellEnd"/>
      <w:r w:rsidR="008D382B" w:rsidRPr="00E70272">
        <w:rPr>
          <w:b/>
          <w:spacing w:val="-5"/>
        </w:rPr>
        <w:t xml:space="preserve"> </w:t>
      </w:r>
      <w:proofErr w:type="spellStart"/>
      <w:r w:rsidR="008D382B" w:rsidRPr="00E70272">
        <w:rPr>
          <w:b/>
        </w:rPr>
        <w:t>Sri</w:t>
      </w:r>
      <w:proofErr w:type="spellEnd"/>
      <w:r w:rsidR="008D382B" w:rsidRPr="00E70272">
        <w:rPr>
          <w:b/>
          <w:spacing w:val="-1"/>
        </w:rPr>
        <w:t xml:space="preserve"> Dr. </w:t>
      </w:r>
      <w:proofErr w:type="spellStart"/>
      <w:r w:rsidR="008D382B" w:rsidRPr="00E70272">
        <w:rPr>
          <w:b/>
        </w:rPr>
        <w:t>Nirmalanandanatha</w:t>
      </w:r>
      <w:proofErr w:type="spellEnd"/>
      <w:r w:rsidR="008D382B" w:rsidRPr="00E70272">
        <w:rPr>
          <w:b/>
          <w:spacing w:val="-3"/>
        </w:rPr>
        <w:t xml:space="preserve"> </w:t>
      </w:r>
      <w:proofErr w:type="spellStart"/>
      <w:r w:rsidR="008D382B" w:rsidRPr="00E70272">
        <w:rPr>
          <w:b/>
        </w:rPr>
        <w:t>Mahaswamiji</w:t>
      </w:r>
      <w:proofErr w:type="spellEnd"/>
      <w:r w:rsidR="008D382B" w:rsidRPr="00E70272">
        <w:rPr>
          <w:b/>
        </w:rPr>
        <w:t xml:space="preserve"> and </w:t>
      </w:r>
      <w:proofErr w:type="spellStart"/>
      <w:r w:rsidRPr="00E70272">
        <w:rPr>
          <w:b/>
        </w:rPr>
        <w:t>poojya</w:t>
      </w:r>
      <w:proofErr w:type="spellEnd"/>
      <w:r w:rsidR="008D382B" w:rsidRPr="00E70272">
        <w:rPr>
          <w:b/>
        </w:rPr>
        <w:t xml:space="preserve"> Sri </w:t>
      </w:r>
      <w:proofErr w:type="spellStart"/>
      <w:r w:rsidR="008D382B" w:rsidRPr="00E70272">
        <w:rPr>
          <w:b/>
        </w:rPr>
        <w:t>Sri</w:t>
      </w:r>
      <w:proofErr w:type="spellEnd"/>
      <w:r w:rsidR="008D382B" w:rsidRPr="00E70272">
        <w:rPr>
          <w:b/>
        </w:rPr>
        <w:t xml:space="preserve"> </w:t>
      </w:r>
      <w:proofErr w:type="spellStart"/>
      <w:r w:rsidR="008D382B" w:rsidRPr="00E70272">
        <w:rPr>
          <w:b/>
        </w:rPr>
        <w:t>Mangalanatha</w:t>
      </w:r>
      <w:proofErr w:type="spellEnd"/>
      <w:r w:rsidR="008D382B" w:rsidRPr="00E70272">
        <w:rPr>
          <w:b/>
        </w:rPr>
        <w:t xml:space="preserve"> </w:t>
      </w:r>
      <w:proofErr w:type="spellStart"/>
      <w:r w:rsidR="008D382B" w:rsidRPr="00E70272">
        <w:rPr>
          <w:b/>
        </w:rPr>
        <w:t>Swamiji</w:t>
      </w:r>
      <w:proofErr w:type="spellEnd"/>
      <w:r w:rsidR="008D382B" w:rsidRPr="00E70272">
        <w:rPr>
          <w:b/>
        </w:rPr>
        <w:t>.</w:t>
      </w:r>
    </w:p>
    <w:p w14:paraId="6CAFA6B5" w14:textId="0BDF7738" w:rsidR="00F8119C" w:rsidRDefault="00F052D9" w:rsidP="0017415F">
      <w:pPr>
        <w:pStyle w:val="BodyText"/>
        <w:spacing w:line="360" w:lineRule="auto"/>
        <w:ind w:left="411" w:right="711" w:firstLine="446"/>
        <w:jc w:val="both"/>
      </w:pPr>
      <w:r>
        <w:t xml:space="preserve">I express </w:t>
      </w:r>
      <w:r w:rsidR="008D382B">
        <w:t>my</w:t>
      </w:r>
      <w:r>
        <w:t xml:space="preserve"> sincere thanks to </w:t>
      </w:r>
      <w:r w:rsidRPr="00E70272">
        <w:rPr>
          <w:b/>
        </w:rPr>
        <w:t>Dr. G T R</w:t>
      </w:r>
      <w:r w:rsidR="008D382B" w:rsidRPr="00E70272">
        <w:rPr>
          <w:b/>
        </w:rPr>
        <w:t>aju</w:t>
      </w:r>
      <w:r w:rsidRPr="00E70272">
        <w:rPr>
          <w:b/>
        </w:rPr>
        <w:t xml:space="preserve">, Principal of SJCIT, </w:t>
      </w:r>
      <w:proofErr w:type="spellStart"/>
      <w:proofErr w:type="gramStart"/>
      <w:r w:rsidRPr="00E70272">
        <w:rPr>
          <w:b/>
        </w:rPr>
        <w:t>Chickballapur</w:t>
      </w:r>
      <w:r w:rsidR="006611CE" w:rsidRPr="00E70272">
        <w:rPr>
          <w:b/>
        </w:rPr>
        <w:t>a</w:t>
      </w:r>
      <w:proofErr w:type="spellEnd"/>
      <w:proofErr w:type="gramEnd"/>
      <w:r>
        <w:t xml:space="preserve"> for</w:t>
      </w:r>
      <w:r>
        <w:rPr>
          <w:spacing w:val="1"/>
        </w:rPr>
        <w:t xml:space="preserve"> </w:t>
      </w:r>
      <w:r>
        <w:t>providing</w:t>
      </w:r>
      <w:r>
        <w:rPr>
          <w:spacing w:val="-1"/>
        </w:rPr>
        <w:t xml:space="preserve"> </w:t>
      </w:r>
      <w:r>
        <w:t>us</w:t>
      </w:r>
      <w:r>
        <w:rPr>
          <w:spacing w:val="-5"/>
        </w:rPr>
        <w:t xml:space="preserve"> </w:t>
      </w:r>
      <w:r>
        <w:t>with</w:t>
      </w:r>
      <w:r>
        <w:rPr>
          <w:spacing w:val="-5"/>
        </w:rPr>
        <w:t xml:space="preserve"> </w:t>
      </w:r>
      <w:r>
        <w:t>excellent</w:t>
      </w:r>
      <w:r>
        <w:rPr>
          <w:spacing w:val="9"/>
        </w:rPr>
        <w:t xml:space="preserve"> </w:t>
      </w:r>
      <w:r>
        <w:t>infrastructure</w:t>
      </w:r>
      <w:r>
        <w:rPr>
          <w:spacing w:val="-9"/>
        </w:rPr>
        <w:t xml:space="preserve"> </w:t>
      </w:r>
      <w:r>
        <w:t>to</w:t>
      </w:r>
      <w:r>
        <w:rPr>
          <w:spacing w:val="2"/>
        </w:rPr>
        <w:t xml:space="preserve"> </w:t>
      </w:r>
      <w:r>
        <w:t>complete</w:t>
      </w:r>
      <w:r>
        <w:rPr>
          <w:spacing w:val="-6"/>
        </w:rPr>
        <w:t xml:space="preserve"> </w:t>
      </w:r>
      <w:r>
        <w:t>the</w:t>
      </w:r>
      <w:r>
        <w:rPr>
          <w:spacing w:val="2"/>
        </w:rPr>
        <w:t xml:space="preserve"> </w:t>
      </w:r>
      <w:r>
        <w:t>internship.</w:t>
      </w:r>
    </w:p>
    <w:p w14:paraId="6B17DBC8" w14:textId="250B65F9" w:rsidR="00447903" w:rsidRDefault="00447903" w:rsidP="00447903">
      <w:pPr>
        <w:pStyle w:val="BodyText"/>
        <w:spacing w:before="192" w:line="360" w:lineRule="auto"/>
        <w:ind w:left="411" w:right="689" w:firstLine="446"/>
        <w:jc w:val="both"/>
      </w:pPr>
      <w:r>
        <w:t xml:space="preserve">I express wholehearted gratitude to </w:t>
      </w:r>
      <w:r w:rsidR="009E38EC" w:rsidRPr="00E70272">
        <w:rPr>
          <w:b/>
        </w:rPr>
        <w:t>Dr. Nagaraja G</w:t>
      </w:r>
      <w:r>
        <w:t xml:space="preserve"> who</w:t>
      </w:r>
      <w:r>
        <w:rPr>
          <w:spacing w:val="1"/>
        </w:rPr>
        <w:t xml:space="preserve"> </w:t>
      </w:r>
      <w:r w:rsidR="009E38EC">
        <w:t xml:space="preserve">is the respectable HOD, </w:t>
      </w:r>
      <w:r w:rsidR="009E38EC" w:rsidRPr="00E70272">
        <w:rPr>
          <w:b/>
        </w:rPr>
        <w:t>AI&amp;DS</w:t>
      </w:r>
      <w:r w:rsidRPr="00E70272">
        <w:rPr>
          <w:b/>
        </w:rPr>
        <w:t xml:space="preserve"> Department</w:t>
      </w:r>
      <w:r>
        <w:t>. We wish to acknowledge the support for making our task easy by providing us</w:t>
      </w:r>
      <w:r>
        <w:rPr>
          <w:spacing w:val="1"/>
        </w:rPr>
        <w:t xml:space="preserve"> </w:t>
      </w:r>
      <w:r>
        <w:t>with</w:t>
      </w:r>
      <w:r>
        <w:rPr>
          <w:spacing w:val="-6"/>
        </w:rPr>
        <w:t xml:space="preserve"> </w:t>
      </w:r>
      <w:r>
        <w:t>all</w:t>
      </w:r>
      <w:r>
        <w:rPr>
          <w:spacing w:val="4"/>
        </w:rPr>
        <w:t xml:space="preserve"> </w:t>
      </w:r>
      <w:r>
        <w:t>valuable</w:t>
      </w:r>
      <w:r>
        <w:rPr>
          <w:spacing w:val="1"/>
        </w:rPr>
        <w:t xml:space="preserve"> </w:t>
      </w:r>
      <w:r>
        <w:t>help</w:t>
      </w:r>
      <w:r>
        <w:rPr>
          <w:spacing w:val="2"/>
        </w:rPr>
        <w:t xml:space="preserve"> </w:t>
      </w:r>
      <w:r>
        <w:t>and</w:t>
      </w:r>
      <w:r>
        <w:rPr>
          <w:spacing w:val="12"/>
        </w:rPr>
        <w:t xml:space="preserve"> </w:t>
      </w:r>
      <w:r>
        <w:t>encouragement.</w:t>
      </w:r>
    </w:p>
    <w:p w14:paraId="44E3E63E" w14:textId="20294114" w:rsidR="00E31141" w:rsidRDefault="00E31141" w:rsidP="0017415F">
      <w:pPr>
        <w:pStyle w:val="BodyText"/>
        <w:spacing w:before="199" w:line="360" w:lineRule="auto"/>
        <w:ind w:left="411" w:right="683" w:firstLine="446"/>
        <w:jc w:val="both"/>
      </w:pPr>
      <w:r>
        <w:t>I sincerely thank my Internsh</w:t>
      </w:r>
      <w:r w:rsidR="00E74DE9">
        <w:t>ip Coordinator</w:t>
      </w:r>
      <w:r w:rsidR="00E74DE9" w:rsidRPr="00E70272">
        <w:rPr>
          <w:b/>
        </w:rPr>
        <w:t>, Ms</w:t>
      </w:r>
      <w:r w:rsidRPr="00E70272">
        <w:rPr>
          <w:b/>
        </w:rPr>
        <w:t>.</w:t>
      </w:r>
      <w:r w:rsidR="00E74DE9" w:rsidRPr="00E70272">
        <w:rPr>
          <w:b/>
        </w:rPr>
        <w:t xml:space="preserve"> Sandhya R, Assistant</w:t>
      </w:r>
      <w:r w:rsidRPr="00E70272">
        <w:rPr>
          <w:b/>
        </w:rPr>
        <w:t xml:space="preserve"> Professor</w:t>
      </w:r>
      <w:r>
        <w:t>, for her invaluable guidance, encouragement, and insightful suggestions.</w:t>
      </w:r>
    </w:p>
    <w:p w14:paraId="5F2C3514" w14:textId="63EC147D" w:rsidR="00F8119C" w:rsidRDefault="00F052D9" w:rsidP="0017415F">
      <w:pPr>
        <w:pStyle w:val="BodyText"/>
        <w:spacing w:before="199" w:line="360" w:lineRule="auto"/>
        <w:ind w:left="411" w:right="683" w:firstLine="446"/>
        <w:jc w:val="both"/>
      </w:pPr>
      <w:r>
        <w:rPr>
          <w:spacing w:val="-1"/>
        </w:rPr>
        <w:t xml:space="preserve">It is my privilege to thank </w:t>
      </w:r>
      <w:r w:rsidR="008D382B">
        <w:rPr>
          <w:spacing w:val="-1"/>
        </w:rPr>
        <w:t>my</w:t>
      </w:r>
      <w:r>
        <w:rPr>
          <w:spacing w:val="-1"/>
        </w:rPr>
        <w:t xml:space="preserve"> </w:t>
      </w:r>
      <w:r>
        <w:t xml:space="preserve">Guide </w:t>
      </w:r>
      <w:r w:rsidR="00454092" w:rsidRPr="00E70272">
        <w:rPr>
          <w:b/>
        </w:rPr>
        <w:t xml:space="preserve">Mr. </w:t>
      </w:r>
      <w:proofErr w:type="spellStart"/>
      <w:r w:rsidR="00454092" w:rsidRPr="00E70272">
        <w:rPr>
          <w:b/>
        </w:rPr>
        <w:t>Badrinath</w:t>
      </w:r>
      <w:proofErr w:type="spellEnd"/>
      <w:r w:rsidR="00454092" w:rsidRPr="00E70272">
        <w:rPr>
          <w:b/>
        </w:rPr>
        <w:t xml:space="preserve"> K</w:t>
      </w:r>
      <w:r w:rsidR="007F303A" w:rsidRPr="00E70272">
        <w:rPr>
          <w:b/>
        </w:rPr>
        <w:t xml:space="preserve">, </w:t>
      </w:r>
      <w:r w:rsidR="00454092" w:rsidRPr="00E70272">
        <w:rPr>
          <w:b/>
        </w:rPr>
        <w:t>Assistant Professor</w:t>
      </w:r>
      <w:r w:rsidR="007F303A">
        <w:t>,</w:t>
      </w:r>
      <w:r w:rsidR="000E5717">
        <w:rPr>
          <w:spacing w:val="1"/>
        </w:rPr>
        <w:t xml:space="preserve"> </w:t>
      </w:r>
      <w:r>
        <w:t xml:space="preserve">for </w:t>
      </w:r>
      <w:r w:rsidR="00E74DE9">
        <w:t>his</w:t>
      </w:r>
      <w:r w:rsidR="000E5717">
        <w:t xml:space="preserve"> </w:t>
      </w:r>
      <w:r>
        <w:t>guidance,</w:t>
      </w:r>
      <w:r>
        <w:rPr>
          <w:spacing w:val="1"/>
        </w:rPr>
        <w:t xml:space="preserve"> </w:t>
      </w:r>
      <w:r>
        <w:t>encouragement,</w:t>
      </w:r>
      <w:r>
        <w:rPr>
          <w:spacing w:val="-1"/>
        </w:rPr>
        <w:t xml:space="preserve"> </w:t>
      </w:r>
      <w:r>
        <w:t>support</w:t>
      </w:r>
      <w:r>
        <w:rPr>
          <w:spacing w:val="-1"/>
        </w:rPr>
        <w:t xml:space="preserve"> </w:t>
      </w:r>
      <w:r>
        <w:t>and</w:t>
      </w:r>
      <w:r>
        <w:rPr>
          <w:spacing w:val="-1"/>
        </w:rPr>
        <w:t xml:space="preserve"> </w:t>
      </w:r>
      <w:r>
        <w:t>valuable</w:t>
      </w:r>
      <w:r>
        <w:rPr>
          <w:spacing w:val="2"/>
        </w:rPr>
        <w:t xml:space="preserve"> </w:t>
      </w:r>
      <w:r>
        <w:t>suggestion</w:t>
      </w:r>
      <w:r>
        <w:rPr>
          <w:spacing w:val="-3"/>
        </w:rPr>
        <w:t xml:space="preserve"> </w:t>
      </w:r>
      <w:r>
        <w:t>for completion</w:t>
      </w:r>
      <w:r>
        <w:rPr>
          <w:spacing w:val="-9"/>
        </w:rPr>
        <w:t xml:space="preserve"> </w:t>
      </w:r>
      <w:r>
        <w:t>of</w:t>
      </w:r>
      <w:r>
        <w:rPr>
          <w:spacing w:val="-9"/>
        </w:rPr>
        <w:t xml:space="preserve"> </w:t>
      </w:r>
      <w:r w:rsidR="008D382B">
        <w:t>my</w:t>
      </w:r>
      <w:r>
        <w:rPr>
          <w:spacing w:val="-5"/>
        </w:rPr>
        <w:t xml:space="preserve"> </w:t>
      </w:r>
      <w:r w:rsidR="008D382B">
        <w:t>Internship</w:t>
      </w:r>
      <w:r>
        <w:t>.</w:t>
      </w:r>
    </w:p>
    <w:p w14:paraId="3DFD190E" w14:textId="153420EA" w:rsidR="00F8119C" w:rsidRDefault="00F052D9" w:rsidP="0017415F">
      <w:pPr>
        <w:pStyle w:val="BodyText"/>
        <w:spacing w:before="202" w:line="360" w:lineRule="auto"/>
        <w:ind w:left="411" w:right="668" w:firstLine="446"/>
        <w:jc w:val="both"/>
      </w:pPr>
      <w:r>
        <w:t xml:space="preserve">And last but not the </w:t>
      </w:r>
      <w:proofErr w:type="gramStart"/>
      <w:r w:rsidR="006611CE">
        <w:t>least,</w:t>
      </w:r>
      <w:proofErr w:type="gramEnd"/>
      <w:r w:rsidR="006611CE">
        <w:t xml:space="preserve"> </w:t>
      </w:r>
      <w:r>
        <w:t xml:space="preserve">I would be very pleased to express </w:t>
      </w:r>
      <w:r w:rsidR="008D382B">
        <w:t xml:space="preserve">my </w:t>
      </w:r>
      <w:r w:rsidR="000E5717">
        <w:t>heartfelt</w:t>
      </w:r>
      <w:r>
        <w:t xml:space="preserve"> thanks to </w:t>
      </w:r>
      <w:r w:rsidR="00E74DE9">
        <w:t>PySpiders, BTM Layout</w:t>
      </w:r>
      <w:r w:rsidRPr="006636F2">
        <w:rPr>
          <w:color w:val="000000"/>
          <w:spacing w:val="5"/>
        </w:rPr>
        <w:t xml:space="preserve"> </w:t>
      </w:r>
      <w:r>
        <w:t>for</w:t>
      </w:r>
      <w:r>
        <w:rPr>
          <w:spacing w:val="-4"/>
        </w:rPr>
        <w:t xml:space="preserve"> </w:t>
      </w:r>
      <w:r>
        <w:t>their</w:t>
      </w:r>
      <w:r>
        <w:rPr>
          <w:spacing w:val="-5"/>
        </w:rPr>
        <w:t xml:space="preserve"> </w:t>
      </w:r>
      <w:r>
        <w:t>guidance</w:t>
      </w:r>
      <w:r>
        <w:rPr>
          <w:spacing w:val="1"/>
        </w:rPr>
        <w:t xml:space="preserve"> </w:t>
      </w:r>
      <w:r>
        <w:t>and</w:t>
      </w:r>
      <w:r>
        <w:rPr>
          <w:spacing w:val="-4"/>
        </w:rPr>
        <w:t xml:space="preserve"> </w:t>
      </w:r>
      <w:r>
        <w:t>support</w:t>
      </w:r>
      <w:r>
        <w:rPr>
          <w:spacing w:val="-2"/>
        </w:rPr>
        <w:t xml:space="preserve"> </w:t>
      </w:r>
      <w:r>
        <w:t>provided</w:t>
      </w:r>
      <w:r>
        <w:rPr>
          <w:spacing w:val="-1"/>
        </w:rPr>
        <w:t xml:space="preserve"> </w:t>
      </w:r>
      <w:r>
        <w:t>to</w:t>
      </w:r>
      <w:r>
        <w:rPr>
          <w:spacing w:val="2"/>
        </w:rPr>
        <w:t xml:space="preserve"> </w:t>
      </w:r>
      <w:r>
        <w:t>complete</w:t>
      </w:r>
      <w:r>
        <w:rPr>
          <w:spacing w:val="-7"/>
        </w:rPr>
        <w:t xml:space="preserve"> </w:t>
      </w:r>
      <w:r>
        <w:t>the</w:t>
      </w:r>
      <w:r>
        <w:rPr>
          <w:spacing w:val="-2"/>
        </w:rPr>
        <w:t xml:space="preserve"> </w:t>
      </w:r>
      <w:r>
        <w:t>internship.</w:t>
      </w:r>
    </w:p>
    <w:p w14:paraId="31B7114B" w14:textId="77777777" w:rsidR="00F8119C" w:rsidRDefault="00F052D9" w:rsidP="0017415F">
      <w:pPr>
        <w:pStyle w:val="BodyText"/>
        <w:spacing w:before="199" w:line="360" w:lineRule="auto"/>
        <w:ind w:left="411" w:right="666" w:firstLine="446"/>
        <w:jc w:val="both"/>
      </w:pPr>
      <w:r>
        <w:t>I also thank all those who extended their support and co-operation while bringing out this</w:t>
      </w:r>
      <w:r>
        <w:rPr>
          <w:spacing w:val="1"/>
        </w:rPr>
        <w:t xml:space="preserve"> </w:t>
      </w:r>
      <w:r>
        <w:t>internship.</w:t>
      </w:r>
    </w:p>
    <w:p w14:paraId="571F309A" w14:textId="7204E41B" w:rsidR="00F8119C" w:rsidRDefault="00F052D9" w:rsidP="0017415F">
      <w:pPr>
        <w:pStyle w:val="BodyText"/>
        <w:spacing w:before="199" w:line="360" w:lineRule="auto"/>
        <w:ind w:left="411" w:right="661" w:firstLine="446"/>
        <w:jc w:val="both"/>
      </w:pPr>
      <w:r>
        <w:t>Finally, I would like to thank our family members</w:t>
      </w:r>
      <w:r w:rsidR="008D382B">
        <w:t xml:space="preserve"> and friends for their kind co-</w:t>
      </w:r>
      <w:r>
        <w:t>operation</w:t>
      </w:r>
      <w:r>
        <w:rPr>
          <w:spacing w:val="1"/>
        </w:rPr>
        <w:t xml:space="preserve"> </w:t>
      </w:r>
      <w:r>
        <w:t>and</w:t>
      </w:r>
      <w:r>
        <w:rPr>
          <w:spacing w:val="6"/>
        </w:rPr>
        <w:t xml:space="preserve"> </w:t>
      </w:r>
      <w:r>
        <w:t>motivation</w:t>
      </w:r>
      <w:r>
        <w:rPr>
          <w:spacing w:val="-3"/>
        </w:rPr>
        <w:t xml:space="preserve"> </w:t>
      </w:r>
      <w:r>
        <w:t>to proceed</w:t>
      </w:r>
      <w:r>
        <w:rPr>
          <w:spacing w:val="2"/>
        </w:rPr>
        <w:t xml:space="preserve"> </w:t>
      </w:r>
      <w:r>
        <w:t>in</w:t>
      </w:r>
      <w:r>
        <w:rPr>
          <w:spacing w:val="-3"/>
        </w:rPr>
        <w:t xml:space="preserve"> </w:t>
      </w:r>
      <w:r w:rsidR="008D382B">
        <w:t>my</w:t>
      </w:r>
      <w:r>
        <w:rPr>
          <w:spacing w:val="-4"/>
        </w:rPr>
        <w:t xml:space="preserve"> </w:t>
      </w:r>
      <w:r>
        <w:t>Internship</w:t>
      </w:r>
      <w:r>
        <w:rPr>
          <w:spacing w:val="1"/>
        </w:rPr>
        <w:t xml:space="preserve"> </w:t>
      </w:r>
      <w:r>
        <w:t>work.</w:t>
      </w:r>
    </w:p>
    <w:p w14:paraId="62987349" w14:textId="77777777" w:rsidR="00F8119C" w:rsidRDefault="00F8119C">
      <w:pPr>
        <w:pStyle w:val="BodyText"/>
        <w:rPr>
          <w:sz w:val="26"/>
        </w:rPr>
      </w:pPr>
    </w:p>
    <w:p w14:paraId="0D8BB494" w14:textId="77777777" w:rsidR="00F8119C" w:rsidRDefault="00F8119C">
      <w:pPr>
        <w:pStyle w:val="BodyText"/>
        <w:rPr>
          <w:sz w:val="26"/>
        </w:rPr>
      </w:pPr>
    </w:p>
    <w:p w14:paraId="439B4B50" w14:textId="77777777" w:rsidR="00F8119C" w:rsidRDefault="00F8119C">
      <w:pPr>
        <w:pStyle w:val="BodyText"/>
        <w:rPr>
          <w:sz w:val="26"/>
        </w:rPr>
      </w:pPr>
    </w:p>
    <w:p w14:paraId="37A502B9" w14:textId="77777777" w:rsidR="00F8119C" w:rsidRDefault="00F8119C">
      <w:pPr>
        <w:pStyle w:val="BodyText"/>
        <w:rPr>
          <w:sz w:val="26"/>
        </w:rPr>
      </w:pPr>
    </w:p>
    <w:p w14:paraId="506631B2" w14:textId="77777777" w:rsidR="00F8119C" w:rsidRDefault="00F8119C">
      <w:pPr>
        <w:pStyle w:val="BodyText"/>
        <w:spacing w:before="9"/>
        <w:rPr>
          <w:sz w:val="35"/>
        </w:rPr>
      </w:pPr>
    </w:p>
    <w:p w14:paraId="7B8D663B" w14:textId="6A6E3391" w:rsidR="00F8119C" w:rsidRPr="009D721D" w:rsidRDefault="00E74DE9" w:rsidP="00E74DE9">
      <w:pPr>
        <w:jc w:val="right"/>
        <w:rPr>
          <w:color w:val="FF0000"/>
          <w:sz w:val="28"/>
        </w:rPr>
      </w:pPr>
      <w:r>
        <w:rPr>
          <w:color w:val="FF0000"/>
          <w:sz w:val="28"/>
        </w:rPr>
        <w:t xml:space="preserve">MAREDDY </w:t>
      </w:r>
      <w:r w:rsidR="003F1068">
        <w:rPr>
          <w:color w:val="FF0000"/>
          <w:sz w:val="28"/>
        </w:rPr>
        <w:t>CHARAN (</w:t>
      </w:r>
      <w:r>
        <w:rPr>
          <w:color w:val="FF0000"/>
          <w:sz w:val="28"/>
        </w:rPr>
        <w:t>1SJ22AD024)</w:t>
      </w:r>
    </w:p>
    <w:p w14:paraId="7A97ED33" w14:textId="77777777" w:rsidR="00F8119C" w:rsidRDefault="00F8119C">
      <w:pPr>
        <w:rPr>
          <w:sz w:val="28"/>
        </w:rPr>
        <w:sectPr w:rsidR="00F8119C" w:rsidSect="00FD2DFA">
          <w:footerReference w:type="default" r:id="rId16"/>
          <w:pgSz w:w="11910" w:h="16840"/>
          <w:pgMar w:top="1120" w:right="660" w:bottom="1220" w:left="1060" w:header="57" w:footer="510" w:gutter="0"/>
          <w:pgBorders w:offsetFrom="page">
            <w:top w:val="thinThickSmallGap" w:sz="24" w:space="29" w:color="000000"/>
            <w:left w:val="thinThickSmallGap" w:sz="24" w:space="29" w:color="000000"/>
            <w:bottom w:val="thickThinSmallGap" w:sz="24" w:space="27" w:color="000000"/>
            <w:right w:val="thickThinSmallGap" w:sz="24" w:space="27" w:color="000000"/>
          </w:pgBorders>
          <w:pgNumType w:fmt="lowerRoman" w:start="1"/>
          <w:cols w:space="720"/>
          <w:docGrid w:linePitch="299"/>
        </w:sectPr>
      </w:pPr>
    </w:p>
    <w:p w14:paraId="3173C2D3" w14:textId="3A19F8C7" w:rsidR="00F8119C" w:rsidRDefault="00F052D9">
      <w:pPr>
        <w:spacing w:before="57"/>
        <w:ind w:right="856"/>
        <w:jc w:val="center"/>
        <w:rPr>
          <w:b/>
          <w:sz w:val="32"/>
        </w:rPr>
      </w:pPr>
      <w:r>
        <w:rPr>
          <w:b/>
          <w:sz w:val="32"/>
        </w:rPr>
        <w:lastRenderedPageBreak/>
        <w:t>ABSTRACT</w:t>
      </w:r>
    </w:p>
    <w:p w14:paraId="1169C7F5" w14:textId="05CAD4B7" w:rsidR="009D721D" w:rsidRDefault="009D721D">
      <w:pPr>
        <w:spacing w:before="57"/>
        <w:ind w:right="856"/>
        <w:jc w:val="center"/>
        <w:rPr>
          <w:b/>
          <w:sz w:val="32"/>
        </w:rPr>
      </w:pPr>
    </w:p>
    <w:p w14:paraId="07D05D90" w14:textId="77777777" w:rsidR="003F1068" w:rsidRDefault="003F1068" w:rsidP="003F1068">
      <w:pPr>
        <w:pStyle w:val="font-claude-response-body"/>
        <w:spacing w:line="360" w:lineRule="auto"/>
        <w:ind w:firstLine="720"/>
        <w:jc w:val="both"/>
      </w:pPr>
      <w:r>
        <w:t xml:space="preserve">Over a period of four months at </w:t>
      </w:r>
      <w:proofErr w:type="spellStart"/>
      <w:r>
        <w:t>PySpiders</w:t>
      </w:r>
      <w:proofErr w:type="spellEnd"/>
      <w:r>
        <w:t xml:space="preserve">, BTM Layout, Bengaluru, an intensive internship was undertaken spanning the core disciplines of modern data science and artificial intelligence. Technical training covered Python programming, data manipulation with Pandas and </w:t>
      </w:r>
      <w:proofErr w:type="spellStart"/>
      <w:r>
        <w:t>NumPy</w:t>
      </w:r>
      <w:proofErr w:type="spellEnd"/>
      <w:r>
        <w:t xml:space="preserve">, statistical visualization using </w:t>
      </w:r>
      <w:proofErr w:type="spellStart"/>
      <w:r>
        <w:t>Matplotlib</w:t>
      </w:r>
      <w:proofErr w:type="spellEnd"/>
      <w:r>
        <w:t xml:space="preserve"> and </w:t>
      </w:r>
      <w:proofErr w:type="spellStart"/>
      <w:r>
        <w:t>Seaborn</w:t>
      </w:r>
      <w:proofErr w:type="spellEnd"/>
      <w:r>
        <w:t xml:space="preserve">, spreadsheet analytics in Microsoft </w:t>
      </w:r>
      <w:proofErr w:type="gramStart"/>
      <w:r>
        <w:t>Excel,</w:t>
      </w:r>
      <w:proofErr w:type="gramEnd"/>
      <w:r>
        <w:t xml:space="preserve"> and business intelligence reporting through Power BI. Foundational machine learning concepts — encompassing supervised and unsupervised learning algorithms, model evaluation, and deployment workflows — were studied using the </w:t>
      </w:r>
      <w:proofErr w:type="spellStart"/>
      <w:r>
        <w:t>Scikit</w:t>
      </w:r>
      <w:proofErr w:type="spellEnd"/>
      <w:r>
        <w:t>-learn framework.</w:t>
      </w:r>
    </w:p>
    <w:p w14:paraId="5FA204F3" w14:textId="77777777" w:rsidR="003F1068" w:rsidRDefault="003F1068" w:rsidP="003F1068">
      <w:pPr>
        <w:pStyle w:val="font-claude-response-body"/>
        <w:spacing w:line="360" w:lineRule="auto"/>
        <w:ind w:firstLine="720"/>
        <w:jc w:val="both"/>
      </w:pPr>
      <w:r>
        <w:t xml:space="preserve">The capstone project of the internship is the design and development of an </w:t>
      </w:r>
      <w:r>
        <w:rPr>
          <w:rStyle w:val="Strong"/>
        </w:rPr>
        <w:t xml:space="preserve">AI Data Analyst </w:t>
      </w:r>
      <w:proofErr w:type="spellStart"/>
      <w:r>
        <w:rPr>
          <w:rStyle w:val="Strong"/>
        </w:rPr>
        <w:t>Chatbot</w:t>
      </w:r>
      <w:proofErr w:type="spellEnd"/>
      <w:r>
        <w:t xml:space="preserve"> — a production-ready Retrieval-Augmented Generation (RAG) system built with Python, </w:t>
      </w:r>
      <w:proofErr w:type="spellStart"/>
      <w:r>
        <w:t>Streamlit</w:t>
      </w:r>
      <w:proofErr w:type="spellEnd"/>
      <w:r>
        <w:t xml:space="preserve">, and the </w:t>
      </w:r>
      <w:proofErr w:type="spellStart"/>
      <w:r>
        <w:t>OpenAI</w:t>
      </w:r>
      <w:proofErr w:type="spellEnd"/>
      <w:r>
        <w:t xml:space="preserve"> API. The application allows users to upload documents in multiple formats (PDF, CSV, TXT, </w:t>
      </w:r>
      <w:proofErr w:type="gramStart"/>
      <w:r>
        <w:t>DOCX</w:t>
      </w:r>
      <w:proofErr w:type="gramEnd"/>
      <w:r>
        <w:t>) and ask natural language questions about their content, receiving contextually accurate, source-cited answers. A custom embedding and cosine-similarity retrieval pipeline was implemented in place of heavyweight abstraction frameworks, prioritizing transparency, performance, and maintainability.</w:t>
      </w:r>
    </w:p>
    <w:p w14:paraId="0866FECD" w14:textId="694EEB0A" w:rsidR="009203BE" w:rsidRDefault="003F1068" w:rsidP="00FA3AF3">
      <w:pPr>
        <w:pStyle w:val="font-claude-response-body"/>
        <w:spacing w:line="360" w:lineRule="auto"/>
        <w:ind w:firstLine="720"/>
        <w:jc w:val="both"/>
        <w:sectPr w:rsidR="009203BE">
          <w:footerReference w:type="default" r:id="rId17"/>
          <w:pgSz w:w="11910" w:h="16840"/>
          <w:pgMar w:top="960" w:right="660" w:bottom="880" w:left="1060" w:header="0" w:footer="691" w:gutter="0"/>
          <w:pgBorders w:offsetFrom="page">
            <w:top w:val="single" w:sz="4" w:space="24" w:color="000000"/>
            <w:left w:val="single" w:sz="4" w:space="24" w:color="000000"/>
            <w:bottom w:val="single" w:sz="4" w:space="24" w:color="000000"/>
            <w:right w:val="single" w:sz="4" w:space="24" w:color="000000"/>
          </w:pgBorders>
          <w:pgNumType w:start="2"/>
          <w:cols w:space="720"/>
        </w:sectPr>
      </w:pPr>
      <w:r>
        <w:t>The internship established a solid practical foundation in industry-standard data science tooling, professional software development practices, and applied artificial intelligence — substantially advancing readiness for a career at the intersection of software engi</w:t>
      </w:r>
      <w:r w:rsidR="00FA3AF3">
        <w:t>neering and intelligent systems</w:t>
      </w:r>
    </w:p>
    <w:p w14:paraId="5BBD018A" w14:textId="77777777" w:rsidR="00F8119C" w:rsidRDefault="00F8119C">
      <w:pPr>
        <w:pStyle w:val="BodyText"/>
        <w:rPr>
          <w:sz w:val="20"/>
        </w:rPr>
      </w:pPr>
    </w:p>
    <w:p w14:paraId="5A48D6D8" w14:textId="5663261A" w:rsidR="009203BE" w:rsidRDefault="009203BE" w:rsidP="009203BE">
      <w:pPr>
        <w:pStyle w:val="BodyText"/>
        <w:jc w:val="center"/>
        <w:rPr>
          <w:sz w:val="20"/>
        </w:rPr>
      </w:pPr>
      <w:r>
        <w:rPr>
          <w:b/>
          <w:w w:val="105"/>
          <w:sz w:val="36"/>
        </w:rPr>
        <w:t>CONTENTS</w:t>
      </w:r>
    </w:p>
    <w:p w14:paraId="7D6F83C5" w14:textId="77777777" w:rsidR="009203BE" w:rsidRDefault="009203BE">
      <w:pPr>
        <w:pStyle w:val="BodyText"/>
        <w:rPr>
          <w:sz w:val="20"/>
        </w:rPr>
      </w:pPr>
    </w:p>
    <w:tbl>
      <w:tblPr>
        <w:tblW w:w="0" w:type="auto"/>
        <w:tblLook w:val="04A0" w:firstRow="1" w:lastRow="0" w:firstColumn="1" w:lastColumn="0" w:noHBand="0" w:noVBand="1"/>
      </w:tblPr>
      <w:tblGrid>
        <w:gridCol w:w="2972"/>
        <w:gridCol w:w="5528"/>
        <w:gridCol w:w="1418"/>
      </w:tblGrid>
      <w:tr w:rsidR="009203BE" w14:paraId="7AE9DD4A" w14:textId="77777777" w:rsidTr="00B9373F">
        <w:trPr>
          <w:trHeight w:val="454"/>
        </w:trPr>
        <w:tc>
          <w:tcPr>
            <w:tcW w:w="8500" w:type="dxa"/>
            <w:gridSpan w:val="2"/>
            <w:vAlign w:val="center"/>
          </w:tcPr>
          <w:p w14:paraId="75154C38" w14:textId="77777777" w:rsidR="009203BE" w:rsidRDefault="009203BE" w:rsidP="00293DCC">
            <w:pPr>
              <w:pStyle w:val="Heading3"/>
              <w:tabs>
                <w:tab w:val="left" w:pos="9267"/>
              </w:tabs>
              <w:ind w:left="0"/>
            </w:pPr>
            <w:r>
              <w:t>ACKNOWLEDGMENT</w:t>
            </w:r>
          </w:p>
        </w:tc>
        <w:tc>
          <w:tcPr>
            <w:tcW w:w="1418" w:type="dxa"/>
            <w:vAlign w:val="center"/>
          </w:tcPr>
          <w:p w14:paraId="4D1A0976" w14:textId="77777777" w:rsidR="009203BE" w:rsidRDefault="009203BE" w:rsidP="00293DCC">
            <w:pPr>
              <w:pStyle w:val="Heading3"/>
              <w:tabs>
                <w:tab w:val="left" w:pos="9267"/>
              </w:tabs>
              <w:ind w:left="0"/>
              <w:jc w:val="center"/>
            </w:pPr>
            <w:r>
              <w:t>I</w:t>
            </w:r>
          </w:p>
        </w:tc>
      </w:tr>
      <w:tr w:rsidR="009203BE" w14:paraId="1BA99221" w14:textId="77777777" w:rsidTr="00B9373F">
        <w:trPr>
          <w:trHeight w:val="454"/>
        </w:trPr>
        <w:tc>
          <w:tcPr>
            <w:tcW w:w="8500" w:type="dxa"/>
            <w:gridSpan w:val="2"/>
          </w:tcPr>
          <w:p w14:paraId="78DB4F86" w14:textId="77777777" w:rsidR="009203BE" w:rsidRDefault="009203BE" w:rsidP="00293DCC">
            <w:pPr>
              <w:pStyle w:val="Heading3"/>
              <w:tabs>
                <w:tab w:val="left" w:pos="9267"/>
              </w:tabs>
              <w:ind w:left="0"/>
            </w:pPr>
            <w:r>
              <w:t>ABSTRACT</w:t>
            </w:r>
          </w:p>
        </w:tc>
        <w:tc>
          <w:tcPr>
            <w:tcW w:w="1418" w:type="dxa"/>
          </w:tcPr>
          <w:p w14:paraId="1086BA66" w14:textId="77777777" w:rsidR="009203BE" w:rsidRDefault="009203BE" w:rsidP="00293DCC">
            <w:pPr>
              <w:pStyle w:val="Heading3"/>
              <w:tabs>
                <w:tab w:val="left" w:pos="9267"/>
              </w:tabs>
              <w:ind w:left="0"/>
              <w:jc w:val="center"/>
            </w:pPr>
            <w:r>
              <w:t>II</w:t>
            </w:r>
          </w:p>
        </w:tc>
      </w:tr>
      <w:tr w:rsidR="009203BE" w14:paraId="503E4DFD" w14:textId="77777777" w:rsidTr="00B9373F">
        <w:trPr>
          <w:trHeight w:val="454"/>
        </w:trPr>
        <w:tc>
          <w:tcPr>
            <w:tcW w:w="8500" w:type="dxa"/>
            <w:gridSpan w:val="2"/>
          </w:tcPr>
          <w:p w14:paraId="5357C2DF" w14:textId="77777777" w:rsidR="009203BE" w:rsidRDefault="009203BE" w:rsidP="00293DCC">
            <w:pPr>
              <w:pStyle w:val="Heading3"/>
              <w:tabs>
                <w:tab w:val="left" w:pos="9267"/>
              </w:tabs>
              <w:ind w:left="0"/>
            </w:pPr>
            <w:r>
              <w:t>LIST</w:t>
            </w:r>
            <w:r w:rsidRPr="00850894">
              <w:t xml:space="preserve"> </w:t>
            </w:r>
            <w:r>
              <w:t>OF</w:t>
            </w:r>
            <w:r w:rsidRPr="00850894">
              <w:t xml:space="preserve"> </w:t>
            </w:r>
            <w:r>
              <w:t>FIGURES</w:t>
            </w:r>
          </w:p>
        </w:tc>
        <w:tc>
          <w:tcPr>
            <w:tcW w:w="1418" w:type="dxa"/>
          </w:tcPr>
          <w:p w14:paraId="68DBB868" w14:textId="77777777" w:rsidR="009203BE" w:rsidRDefault="009203BE" w:rsidP="00293DCC">
            <w:pPr>
              <w:pStyle w:val="Heading3"/>
              <w:tabs>
                <w:tab w:val="left" w:pos="9267"/>
              </w:tabs>
              <w:ind w:left="0"/>
              <w:jc w:val="center"/>
            </w:pPr>
            <w:r>
              <w:t>III</w:t>
            </w:r>
          </w:p>
        </w:tc>
      </w:tr>
      <w:tr w:rsidR="009203BE" w14:paraId="23BC7AF2" w14:textId="77777777" w:rsidTr="00B9373F">
        <w:trPr>
          <w:trHeight w:val="454"/>
        </w:trPr>
        <w:tc>
          <w:tcPr>
            <w:tcW w:w="8500" w:type="dxa"/>
            <w:gridSpan w:val="2"/>
          </w:tcPr>
          <w:p w14:paraId="0142C572" w14:textId="77777777" w:rsidR="009203BE" w:rsidRDefault="009203BE" w:rsidP="00293DCC">
            <w:pPr>
              <w:pStyle w:val="Heading3"/>
              <w:tabs>
                <w:tab w:val="left" w:pos="9267"/>
              </w:tabs>
              <w:ind w:left="0"/>
            </w:pPr>
            <w:r>
              <w:t>LIST</w:t>
            </w:r>
            <w:r w:rsidRPr="00850894">
              <w:t xml:space="preserve"> </w:t>
            </w:r>
            <w:r>
              <w:t>OF</w:t>
            </w:r>
            <w:r w:rsidRPr="00850894">
              <w:t xml:space="preserve"> </w:t>
            </w:r>
            <w:r>
              <w:t>TABLES</w:t>
            </w:r>
          </w:p>
        </w:tc>
        <w:tc>
          <w:tcPr>
            <w:tcW w:w="1418" w:type="dxa"/>
          </w:tcPr>
          <w:p w14:paraId="799D546B" w14:textId="77777777" w:rsidR="009203BE" w:rsidRDefault="009203BE" w:rsidP="00293DCC">
            <w:pPr>
              <w:pStyle w:val="Heading3"/>
              <w:tabs>
                <w:tab w:val="left" w:pos="9267"/>
              </w:tabs>
              <w:ind w:left="0"/>
              <w:jc w:val="center"/>
            </w:pPr>
            <w:r>
              <w:t>IV</w:t>
            </w:r>
          </w:p>
        </w:tc>
      </w:tr>
      <w:tr w:rsidR="009203BE" w14:paraId="590F186A" w14:textId="77777777" w:rsidTr="00B9373F">
        <w:trPr>
          <w:trHeight w:val="454"/>
        </w:trPr>
        <w:tc>
          <w:tcPr>
            <w:tcW w:w="2972" w:type="dxa"/>
            <w:vAlign w:val="center"/>
          </w:tcPr>
          <w:p w14:paraId="10C54E7D" w14:textId="77777777" w:rsidR="009203BE" w:rsidRDefault="009203BE" w:rsidP="00293DCC">
            <w:pPr>
              <w:pStyle w:val="Heading3"/>
              <w:tabs>
                <w:tab w:val="left" w:pos="9267"/>
              </w:tabs>
              <w:ind w:left="0"/>
            </w:pPr>
            <w:proofErr w:type="gramStart"/>
            <w:r>
              <w:t>Chapter No.</w:t>
            </w:r>
            <w:proofErr w:type="gramEnd"/>
          </w:p>
        </w:tc>
        <w:tc>
          <w:tcPr>
            <w:tcW w:w="5528" w:type="dxa"/>
            <w:vAlign w:val="center"/>
          </w:tcPr>
          <w:p w14:paraId="7C60CA34" w14:textId="77777777" w:rsidR="009203BE" w:rsidRDefault="009203BE" w:rsidP="00293DCC">
            <w:pPr>
              <w:pStyle w:val="Heading3"/>
              <w:tabs>
                <w:tab w:val="left" w:pos="9267"/>
              </w:tabs>
              <w:ind w:left="0"/>
            </w:pPr>
            <w:r>
              <w:t>Chapter Name</w:t>
            </w:r>
          </w:p>
        </w:tc>
        <w:tc>
          <w:tcPr>
            <w:tcW w:w="1418" w:type="dxa"/>
            <w:vAlign w:val="center"/>
          </w:tcPr>
          <w:p w14:paraId="283A20F5" w14:textId="77777777" w:rsidR="009203BE" w:rsidRDefault="009203BE" w:rsidP="00293DCC">
            <w:pPr>
              <w:pStyle w:val="Heading3"/>
              <w:tabs>
                <w:tab w:val="left" w:pos="9267"/>
              </w:tabs>
              <w:ind w:left="0"/>
              <w:jc w:val="center"/>
            </w:pPr>
            <w:r>
              <w:t>Page No.</w:t>
            </w:r>
          </w:p>
        </w:tc>
      </w:tr>
      <w:tr w:rsidR="009203BE" w:rsidRPr="00132444" w14:paraId="488FD4C0" w14:textId="77777777" w:rsidTr="00B9373F">
        <w:trPr>
          <w:trHeight w:val="454"/>
        </w:trPr>
        <w:tc>
          <w:tcPr>
            <w:tcW w:w="2972" w:type="dxa"/>
            <w:vMerge w:val="restart"/>
          </w:tcPr>
          <w:p w14:paraId="33288A4D" w14:textId="7D200D67" w:rsidR="009203BE" w:rsidRDefault="00611B75" w:rsidP="00293DCC">
            <w:pPr>
              <w:pStyle w:val="Heading3"/>
              <w:tabs>
                <w:tab w:val="left" w:pos="3468"/>
              </w:tabs>
              <w:spacing w:before="85"/>
              <w:ind w:left="0"/>
            </w:pPr>
            <w:r>
              <w:t xml:space="preserve">         </w:t>
            </w:r>
            <w:r w:rsidR="009203BE">
              <w:t>1</w:t>
            </w:r>
          </w:p>
        </w:tc>
        <w:tc>
          <w:tcPr>
            <w:tcW w:w="5528" w:type="dxa"/>
            <w:vAlign w:val="center"/>
          </w:tcPr>
          <w:p w14:paraId="354E861D" w14:textId="77777777" w:rsidR="009203BE" w:rsidRPr="00132444" w:rsidRDefault="009203BE" w:rsidP="00293DCC">
            <w:pPr>
              <w:pStyle w:val="Heading3"/>
              <w:tabs>
                <w:tab w:val="left" w:pos="3468"/>
              </w:tabs>
              <w:spacing w:before="85"/>
              <w:ind w:left="0"/>
            </w:pPr>
            <w:r>
              <w:t xml:space="preserve">COMPANY PROFILE </w:t>
            </w:r>
          </w:p>
        </w:tc>
        <w:tc>
          <w:tcPr>
            <w:tcW w:w="1418" w:type="dxa"/>
            <w:vAlign w:val="center"/>
          </w:tcPr>
          <w:p w14:paraId="207BCDB8" w14:textId="00934DAB" w:rsidR="009203BE" w:rsidRPr="00B9373F" w:rsidRDefault="009E3FB1" w:rsidP="00B9373F">
            <w:pPr>
              <w:pStyle w:val="Heading3"/>
              <w:tabs>
                <w:tab w:val="left" w:pos="9267"/>
              </w:tabs>
              <w:ind w:left="0"/>
              <w:jc w:val="center"/>
              <w:rPr>
                <w:b w:val="0"/>
              </w:rPr>
            </w:pPr>
            <w:r w:rsidRPr="00B9373F">
              <w:rPr>
                <w:b w:val="0"/>
              </w:rPr>
              <w:t>1-4</w:t>
            </w:r>
          </w:p>
        </w:tc>
      </w:tr>
      <w:tr w:rsidR="009203BE" w14:paraId="5E9A1A53" w14:textId="77777777" w:rsidTr="00B9373F">
        <w:trPr>
          <w:trHeight w:val="454"/>
        </w:trPr>
        <w:tc>
          <w:tcPr>
            <w:tcW w:w="2972" w:type="dxa"/>
            <w:vMerge/>
            <w:vAlign w:val="center"/>
          </w:tcPr>
          <w:p w14:paraId="50E19979" w14:textId="77777777" w:rsidR="009203BE" w:rsidRDefault="009203BE" w:rsidP="00293DCC">
            <w:pPr>
              <w:pStyle w:val="Heading3"/>
              <w:tabs>
                <w:tab w:val="left" w:pos="3468"/>
              </w:tabs>
              <w:spacing w:before="85"/>
              <w:ind w:left="0"/>
            </w:pPr>
          </w:p>
        </w:tc>
        <w:tc>
          <w:tcPr>
            <w:tcW w:w="5528" w:type="dxa"/>
            <w:vAlign w:val="center"/>
          </w:tcPr>
          <w:p w14:paraId="79C99AFC" w14:textId="2677EC4A" w:rsidR="009203BE" w:rsidRPr="005E15BF" w:rsidRDefault="009203BE" w:rsidP="00293DCC">
            <w:pPr>
              <w:pStyle w:val="Heading3"/>
              <w:tabs>
                <w:tab w:val="left" w:pos="9267"/>
              </w:tabs>
              <w:ind w:left="0"/>
              <w:rPr>
                <w:b w:val="0"/>
              </w:rPr>
            </w:pPr>
            <w:r w:rsidRPr="005E15BF">
              <w:rPr>
                <w:b w:val="0"/>
              </w:rPr>
              <w:t>1.1</w:t>
            </w:r>
            <w:r w:rsidR="005E15BF" w:rsidRPr="005E15BF">
              <w:rPr>
                <w:b w:val="0"/>
              </w:rPr>
              <w:t xml:space="preserve"> Overview of the Organization</w:t>
            </w:r>
          </w:p>
        </w:tc>
        <w:tc>
          <w:tcPr>
            <w:tcW w:w="1418" w:type="dxa"/>
            <w:vAlign w:val="center"/>
          </w:tcPr>
          <w:p w14:paraId="464BA231" w14:textId="2E1744E1" w:rsidR="009203BE" w:rsidRPr="00B9373F" w:rsidRDefault="009E3FB1" w:rsidP="00B9373F">
            <w:pPr>
              <w:pStyle w:val="Heading3"/>
              <w:tabs>
                <w:tab w:val="left" w:pos="9267"/>
              </w:tabs>
              <w:ind w:left="0"/>
              <w:jc w:val="center"/>
              <w:rPr>
                <w:b w:val="0"/>
              </w:rPr>
            </w:pPr>
            <w:r w:rsidRPr="00B9373F">
              <w:rPr>
                <w:b w:val="0"/>
              </w:rPr>
              <w:t>1</w:t>
            </w:r>
          </w:p>
        </w:tc>
      </w:tr>
      <w:tr w:rsidR="005E15BF" w14:paraId="2959845B" w14:textId="77777777" w:rsidTr="00B9373F">
        <w:trPr>
          <w:trHeight w:val="454"/>
        </w:trPr>
        <w:tc>
          <w:tcPr>
            <w:tcW w:w="2972" w:type="dxa"/>
            <w:vMerge/>
            <w:vAlign w:val="center"/>
          </w:tcPr>
          <w:p w14:paraId="17C7F310" w14:textId="77777777" w:rsidR="005E15BF" w:rsidRDefault="005E15BF" w:rsidP="00293DCC">
            <w:pPr>
              <w:pStyle w:val="Heading3"/>
              <w:tabs>
                <w:tab w:val="left" w:pos="3468"/>
              </w:tabs>
              <w:spacing w:before="85"/>
              <w:ind w:left="0"/>
            </w:pPr>
          </w:p>
        </w:tc>
        <w:tc>
          <w:tcPr>
            <w:tcW w:w="5528" w:type="dxa"/>
            <w:vAlign w:val="center"/>
          </w:tcPr>
          <w:p w14:paraId="6CC46D19" w14:textId="152BC142" w:rsidR="005E15BF" w:rsidRPr="005E15BF" w:rsidRDefault="005E15BF" w:rsidP="00293DCC">
            <w:pPr>
              <w:pStyle w:val="Heading3"/>
              <w:tabs>
                <w:tab w:val="left" w:pos="3468"/>
              </w:tabs>
              <w:spacing w:before="85"/>
              <w:ind w:left="0"/>
              <w:rPr>
                <w:b w:val="0"/>
              </w:rPr>
            </w:pPr>
            <w:r w:rsidRPr="005E15BF">
              <w:rPr>
                <w:b w:val="0"/>
              </w:rPr>
              <w:t>1.2 Core Services and Offerings</w:t>
            </w:r>
          </w:p>
        </w:tc>
        <w:tc>
          <w:tcPr>
            <w:tcW w:w="1418" w:type="dxa"/>
            <w:vAlign w:val="center"/>
          </w:tcPr>
          <w:p w14:paraId="469A5271" w14:textId="6C9939E3" w:rsidR="005E15BF" w:rsidRPr="00B9373F" w:rsidRDefault="009E3FB1" w:rsidP="00B9373F">
            <w:pPr>
              <w:pStyle w:val="Heading3"/>
              <w:tabs>
                <w:tab w:val="left" w:pos="9267"/>
              </w:tabs>
              <w:ind w:left="0"/>
              <w:jc w:val="center"/>
              <w:rPr>
                <w:b w:val="0"/>
              </w:rPr>
            </w:pPr>
            <w:r w:rsidRPr="00B9373F">
              <w:rPr>
                <w:b w:val="0"/>
              </w:rPr>
              <w:t>1-2</w:t>
            </w:r>
          </w:p>
        </w:tc>
      </w:tr>
      <w:tr w:rsidR="005E15BF" w14:paraId="46508827" w14:textId="77777777" w:rsidTr="00B9373F">
        <w:trPr>
          <w:trHeight w:val="454"/>
        </w:trPr>
        <w:tc>
          <w:tcPr>
            <w:tcW w:w="2972" w:type="dxa"/>
            <w:vMerge/>
            <w:vAlign w:val="center"/>
          </w:tcPr>
          <w:p w14:paraId="4D8F4F0F" w14:textId="77777777" w:rsidR="005E15BF" w:rsidRDefault="005E15BF" w:rsidP="00293DCC">
            <w:pPr>
              <w:pStyle w:val="Heading3"/>
              <w:tabs>
                <w:tab w:val="left" w:pos="3468"/>
              </w:tabs>
              <w:spacing w:before="85"/>
              <w:ind w:left="0"/>
            </w:pPr>
          </w:p>
        </w:tc>
        <w:tc>
          <w:tcPr>
            <w:tcW w:w="5528" w:type="dxa"/>
            <w:vAlign w:val="center"/>
          </w:tcPr>
          <w:p w14:paraId="0DD8D3B6" w14:textId="783F4B45" w:rsidR="005E15BF" w:rsidRPr="005E15BF" w:rsidRDefault="005E15BF" w:rsidP="00293DCC">
            <w:pPr>
              <w:pStyle w:val="Heading3"/>
              <w:tabs>
                <w:tab w:val="left" w:pos="3468"/>
              </w:tabs>
              <w:spacing w:before="85"/>
              <w:ind w:left="0"/>
              <w:rPr>
                <w:b w:val="0"/>
              </w:rPr>
            </w:pPr>
            <w:r w:rsidRPr="005E15BF">
              <w:rPr>
                <w:b w:val="0"/>
              </w:rPr>
              <w:t>1.3 Technology Domains and Industry Alignment</w:t>
            </w:r>
          </w:p>
        </w:tc>
        <w:tc>
          <w:tcPr>
            <w:tcW w:w="1418" w:type="dxa"/>
            <w:vAlign w:val="center"/>
          </w:tcPr>
          <w:p w14:paraId="523E97C0" w14:textId="75DA1847" w:rsidR="005E15BF" w:rsidRPr="00B9373F" w:rsidRDefault="009E3FB1" w:rsidP="00B9373F">
            <w:pPr>
              <w:pStyle w:val="Heading3"/>
              <w:tabs>
                <w:tab w:val="left" w:pos="9267"/>
              </w:tabs>
              <w:ind w:left="0"/>
              <w:jc w:val="center"/>
              <w:rPr>
                <w:b w:val="0"/>
              </w:rPr>
            </w:pPr>
            <w:r w:rsidRPr="00B9373F">
              <w:rPr>
                <w:b w:val="0"/>
              </w:rPr>
              <w:t>2-3</w:t>
            </w:r>
          </w:p>
        </w:tc>
      </w:tr>
      <w:tr w:rsidR="005E15BF" w14:paraId="106BAFEA" w14:textId="77777777" w:rsidTr="00B9373F">
        <w:trPr>
          <w:trHeight w:val="454"/>
        </w:trPr>
        <w:tc>
          <w:tcPr>
            <w:tcW w:w="2972" w:type="dxa"/>
            <w:vMerge/>
            <w:vAlign w:val="center"/>
          </w:tcPr>
          <w:p w14:paraId="58F0CAE7" w14:textId="77777777" w:rsidR="005E15BF" w:rsidRDefault="005E15BF" w:rsidP="00293DCC">
            <w:pPr>
              <w:pStyle w:val="Heading3"/>
              <w:tabs>
                <w:tab w:val="left" w:pos="3468"/>
              </w:tabs>
              <w:spacing w:before="85"/>
              <w:ind w:left="0"/>
            </w:pPr>
          </w:p>
        </w:tc>
        <w:tc>
          <w:tcPr>
            <w:tcW w:w="5528" w:type="dxa"/>
            <w:vAlign w:val="center"/>
          </w:tcPr>
          <w:p w14:paraId="28A4D736" w14:textId="20EA42C1" w:rsidR="005E15BF" w:rsidRPr="005E15BF" w:rsidRDefault="005E15BF" w:rsidP="00293DCC">
            <w:pPr>
              <w:pStyle w:val="Heading3"/>
              <w:tabs>
                <w:tab w:val="left" w:pos="3468"/>
              </w:tabs>
              <w:spacing w:before="85"/>
              <w:ind w:left="0"/>
              <w:rPr>
                <w:b w:val="0"/>
              </w:rPr>
            </w:pPr>
            <w:r w:rsidRPr="005E15BF">
              <w:rPr>
                <w:b w:val="0"/>
              </w:rPr>
              <w:t>1.4 Internship Duration and Schedule</w:t>
            </w:r>
          </w:p>
        </w:tc>
        <w:tc>
          <w:tcPr>
            <w:tcW w:w="1418" w:type="dxa"/>
            <w:vAlign w:val="center"/>
          </w:tcPr>
          <w:p w14:paraId="56E0FD8B" w14:textId="3457D856" w:rsidR="005E15BF" w:rsidRPr="00B9373F" w:rsidRDefault="009E3FB1" w:rsidP="00B9373F">
            <w:pPr>
              <w:pStyle w:val="Heading3"/>
              <w:tabs>
                <w:tab w:val="left" w:pos="9267"/>
              </w:tabs>
              <w:ind w:left="0"/>
              <w:jc w:val="center"/>
              <w:rPr>
                <w:b w:val="0"/>
              </w:rPr>
            </w:pPr>
            <w:r w:rsidRPr="00B9373F">
              <w:rPr>
                <w:b w:val="0"/>
              </w:rPr>
              <w:t>3-4</w:t>
            </w:r>
          </w:p>
        </w:tc>
      </w:tr>
      <w:tr w:rsidR="005E15BF" w14:paraId="75E266F0" w14:textId="77777777" w:rsidTr="00B9373F">
        <w:trPr>
          <w:trHeight w:val="454"/>
        </w:trPr>
        <w:tc>
          <w:tcPr>
            <w:tcW w:w="2972" w:type="dxa"/>
            <w:vMerge w:val="restart"/>
          </w:tcPr>
          <w:p w14:paraId="0E486580" w14:textId="02AD8693" w:rsidR="005E15BF" w:rsidRDefault="005E15BF" w:rsidP="00293DCC">
            <w:pPr>
              <w:pStyle w:val="Heading3"/>
              <w:tabs>
                <w:tab w:val="left" w:pos="9267"/>
              </w:tabs>
              <w:ind w:left="0"/>
            </w:pPr>
            <w:r>
              <w:t xml:space="preserve">          2</w:t>
            </w:r>
          </w:p>
        </w:tc>
        <w:tc>
          <w:tcPr>
            <w:tcW w:w="5528" w:type="dxa"/>
            <w:vAlign w:val="center"/>
          </w:tcPr>
          <w:p w14:paraId="0A6A898A" w14:textId="2E3138AD" w:rsidR="005E15BF" w:rsidRPr="004E6599" w:rsidRDefault="004E6599" w:rsidP="004A012F">
            <w:pPr>
              <w:pStyle w:val="Heading3"/>
              <w:tabs>
                <w:tab w:val="left" w:pos="3468"/>
              </w:tabs>
              <w:spacing w:before="85"/>
              <w:ind w:left="0"/>
              <w:rPr>
                <w:sz w:val="28"/>
                <w:szCs w:val="28"/>
              </w:rPr>
            </w:pPr>
            <w:r w:rsidRPr="004E6599">
              <w:rPr>
                <w:sz w:val="28"/>
                <w:szCs w:val="28"/>
              </w:rPr>
              <w:t>FIELD: Data Science &amp; Artificial Intelligence</w:t>
            </w:r>
          </w:p>
        </w:tc>
        <w:tc>
          <w:tcPr>
            <w:tcW w:w="1418" w:type="dxa"/>
            <w:vAlign w:val="center"/>
          </w:tcPr>
          <w:p w14:paraId="342B22CA" w14:textId="03038135" w:rsidR="005E15BF" w:rsidRPr="00B9373F" w:rsidRDefault="009E3FB1" w:rsidP="00B9373F">
            <w:pPr>
              <w:pStyle w:val="Heading3"/>
              <w:tabs>
                <w:tab w:val="left" w:pos="3468"/>
              </w:tabs>
              <w:spacing w:before="85"/>
              <w:ind w:left="0"/>
              <w:jc w:val="center"/>
              <w:rPr>
                <w:b w:val="0"/>
              </w:rPr>
            </w:pPr>
            <w:r w:rsidRPr="00B9373F">
              <w:rPr>
                <w:b w:val="0"/>
              </w:rPr>
              <w:t>5-9</w:t>
            </w:r>
          </w:p>
        </w:tc>
      </w:tr>
      <w:tr w:rsidR="005E15BF" w14:paraId="23DEC2FB" w14:textId="77777777" w:rsidTr="00B9373F">
        <w:trPr>
          <w:trHeight w:val="454"/>
        </w:trPr>
        <w:tc>
          <w:tcPr>
            <w:tcW w:w="2972" w:type="dxa"/>
            <w:vMerge/>
            <w:vAlign w:val="center"/>
          </w:tcPr>
          <w:p w14:paraId="0993F0F0" w14:textId="77777777" w:rsidR="005E15BF" w:rsidRDefault="005E15BF" w:rsidP="00293DCC">
            <w:pPr>
              <w:pStyle w:val="Heading3"/>
              <w:tabs>
                <w:tab w:val="left" w:pos="9267"/>
              </w:tabs>
              <w:ind w:left="0"/>
            </w:pPr>
          </w:p>
        </w:tc>
        <w:tc>
          <w:tcPr>
            <w:tcW w:w="5528" w:type="dxa"/>
            <w:vAlign w:val="center"/>
          </w:tcPr>
          <w:p w14:paraId="0B8EE276" w14:textId="5342484A" w:rsidR="005E15BF" w:rsidRPr="00B85B34" w:rsidRDefault="005E15BF" w:rsidP="00293DCC">
            <w:pPr>
              <w:pStyle w:val="Heading3"/>
              <w:tabs>
                <w:tab w:val="left" w:pos="9267"/>
              </w:tabs>
              <w:ind w:left="0"/>
              <w:rPr>
                <w:b w:val="0"/>
              </w:rPr>
            </w:pPr>
            <w:r w:rsidRPr="00B85B34">
              <w:rPr>
                <w:b w:val="0"/>
              </w:rPr>
              <w:t>2.1</w:t>
            </w:r>
            <w:r w:rsidR="004A012F" w:rsidRPr="00B85B34">
              <w:rPr>
                <w:b w:val="0"/>
              </w:rPr>
              <w:t xml:space="preserve"> Overview of the Field</w:t>
            </w:r>
          </w:p>
        </w:tc>
        <w:tc>
          <w:tcPr>
            <w:tcW w:w="1418" w:type="dxa"/>
            <w:vAlign w:val="center"/>
          </w:tcPr>
          <w:p w14:paraId="03926FFC" w14:textId="747216DE" w:rsidR="005E15BF" w:rsidRPr="00B9373F" w:rsidRDefault="009E3FB1" w:rsidP="00B9373F">
            <w:pPr>
              <w:pStyle w:val="Heading3"/>
              <w:tabs>
                <w:tab w:val="left" w:pos="9267"/>
              </w:tabs>
              <w:ind w:left="0"/>
              <w:jc w:val="center"/>
              <w:rPr>
                <w:b w:val="0"/>
              </w:rPr>
            </w:pPr>
            <w:r w:rsidRPr="00B9373F">
              <w:rPr>
                <w:b w:val="0"/>
              </w:rPr>
              <w:t>5</w:t>
            </w:r>
          </w:p>
        </w:tc>
      </w:tr>
      <w:tr w:rsidR="005E15BF" w14:paraId="713092E8" w14:textId="77777777" w:rsidTr="00B9373F">
        <w:trPr>
          <w:trHeight w:val="454"/>
        </w:trPr>
        <w:tc>
          <w:tcPr>
            <w:tcW w:w="2972" w:type="dxa"/>
            <w:vMerge/>
            <w:vAlign w:val="center"/>
          </w:tcPr>
          <w:p w14:paraId="33EAE602" w14:textId="77777777" w:rsidR="005E15BF" w:rsidRDefault="005E15BF" w:rsidP="00293DCC">
            <w:pPr>
              <w:pStyle w:val="Heading3"/>
              <w:tabs>
                <w:tab w:val="left" w:pos="9267"/>
              </w:tabs>
              <w:ind w:left="0"/>
            </w:pPr>
          </w:p>
        </w:tc>
        <w:tc>
          <w:tcPr>
            <w:tcW w:w="5528" w:type="dxa"/>
            <w:vAlign w:val="center"/>
          </w:tcPr>
          <w:p w14:paraId="5586B7DD" w14:textId="1C0F856E" w:rsidR="005E15BF" w:rsidRPr="00B85B34" w:rsidRDefault="005E15BF" w:rsidP="00293DCC">
            <w:pPr>
              <w:pStyle w:val="Heading3"/>
              <w:tabs>
                <w:tab w:val="left" w:pos="9267"/>
              </w:tabs>
              <w:ind w:left="0"/>
              <w:rPr>
                <w:b w:val="0"/>
              </w:rPr>
            </w:pPr>
            <w:r w:rsidRPr="00B85B34">
              <w:rPr>
                <w:b w:val="0"/>
              </w:rPr>
              <w:t>2.2</w:t>
            </w:r>
            <w:r w:rsidR="004A012F" w:rsidRPr="00B85B34">
              <w:rPr>
                <w:b w:val="0"/>
              </w:rPr>
              <w:t xml:space="preserve"> Relevance to BE in Artificial Intelligence and Data Science</w:t>
            </w:r>
          </w:p>
        </w:tc>
        <w:tc>
          <w:tcPr>
            <w:tcW w:w="1418" w:type="dxa"/>
            <w:vAlign w:val="center"/>
          </w:tcPr>
          <w:p w14:paraId="2C486AA9" w14:textId="5B114313" w:rsidR="005E15BF" w:rsidRPr="00B9373F" w:rsidRDefault="009E3FB1" w:rsidP="00B9373F">
            <w:pPr>
              <w:pStyle w:val="Heading3"/>
              <w:tabs>
                <w:tab w:val="left" w:pos="9267"/>
              </w:tabs>
              <w:ind w:left="0"/>
              <w:jc w:val="center"/>
              <w:rPr>
                <w:b w:val="0"/>
              </w:rPr>
            </w:pPr>
            <w:r w:rsidRPr="00B9373F">
              <w:rPr>
                <w:b w:val="0"/>
              </w:rPr>
              <w:t>5-7</w:t>
            </w:r>
          </w:p>
        </w:tc>
      </w:tr>
      <w:tr w:rsidR="005E15BF" w14:paraId="7B996112" w14:textId="77777777" w:rsidTr="00B9373F">
        <w:trPr>
          <w:trHeight w:val="454"/>
        </w:trPr>
        <w:tc>
          <w:tcPr>
            <w:tcW w:w="2972" w:type="dxa"/>
            <w:vMerge/>
            <w:vAlign w:val="center"/>
          </w:tcPr>
          <w:p w14:paraId="6F80D35A" w14:textId="77777777" w:rsidR="005E15BF" w:rsidRDefault="005E15BF" w:rsidP="00293DCC">
            <w:pPr>
              <w:pStyle w:val="Heading3"/>
              <w:tabs>
                <w:tab w:val="left" w:pos="9267"/>
              </w:tabs>
              <w:ind w:left="0"/>
            </w:pPr>
          </w:p>
        </w:tc>
        <w:tc>
          <w:tcPr>
            <w:tcW w:w="5528" w:type="dxa"/>
            <w:vAlign w:val="center"/>
          </w:tcPr>
          <w:p w14:paraId="3C391450" w14:textId="766D2D8B" w:rsidR="005E15BF" w:rsidRPr="00B85B34" w:rsidRDefault="005E15BF" w:rsidP="00293DCC">
            <w:pPr>
              <w:pStyle w:val="Heading3"/>
              <w:tabs>
                <w:tab w:val="left" w:pos="9267"/>
              </w:tabs>
              <w:ind w:left="0"/>
              <w:rPr>
                <w:b w:val="0"/>
              </w:rPr>
            </w:pPr>
            <w:r w:rsidRPr="00B85B34">
              <w:rPr>
                <w:b w:val="0"/>
              </w:rPr>
              <w:t>2.3</w:t>
            </w:r>
            <w:r w:rsidR="00B85B34" w:rsidRPr="00B85B34">
              <w:rPr>
                <w:b w:val="0"/>
              </w:rPr>
              <w:t xml:space="preserve"> Industry Applications of the Field</w:t>
            </w:r>
          </w:p>
        </w:tc>
        <w:tc>
          <w:tcPr>
            <w:tcW w:w="1418" w:type="dxa"/>
            <w:vAlign w:val="center"/>
          </w:tcPr>
          <w:p w14:paraId="74CD1B33" w14:textId="324556E7" w:rsidR="005E15BF" w:rsidRPr="00B9373F" w:rsidRDefault="009E3FB1" w:rsidP="00B9373F">
            <w:pPr>
              <w:pStyle w:val="Heading3"/>
              <w:tabs>
                <w:tab w:val="left" w:pos="9267"/>
              </w:tabs>
              <w:ind w:left="0"/>
              <w:jc w:val="center"/>
              <w:rPr>
                <w:b w:val="0"/>
              </w:rPr>
            </w:pPr>
            <w:r w:rsidRPr="00B9373F">
              <w:rPr>
                <w:b w:val="0"/>
              </w:rPr>
              <w:t>7-8</w:t>
            </w:r>
          </w:p>
        </w:tc>
      </w:tr>
      <w:tr w:rsidR="005E15BF" w14:paraId="257996C9" w14:textId="77777777" w:rsidTr="00B9373F">
        <w:trPr>
          <w:trHeight w:val="454"/>
        </w:trPr>
        <w:tc>
          <w:tcPr>
            <w:tcW w:w="2972" w:type="dxa"/>
            <w:vMerge/>
            <w:vAlign w:val="center"/>
          </w:tcPr>
          <w:p w14:paraId="462DDEF5" w14:textId="77777777" w:rsidR="005E15BF" w:rsidRDefault="005E15BF" w:rsidP="00293DCC">
            <w:pPr>
              <w:pStyle w:val="Heading3"/>
              <w:tabs>
                <w:tab w:val="left" w:pos="9267"/>
              </w:tabs>
              <w:ind w:left="0"/>
            </w:pPr>
          </w:p>
        </w:tc>
        <w:tc>
          <w:tcPr>
            <w:tcW w:w="5528" w:type="dxa"/>
            <w:vAlign w:val="center"/>
          </w:tcPr>
          <w:p w14:paraId="68CF3ABD" w14:textId="765F5540" w:rsidR="005E15BF" w:rsidRPr="00B85B34" w:rsidRDefault="005E15BF" w:rsidP="00293DCC">
            <w:pPr>
              <w:pStyle w:val="Heading3"/>
              <w:tabs>
                <w:tab w:val="left" w:pos="9267"/>
              </w:tabs>
              <w:ind w:left="0"/>
              <w:rPr>
                <w:b w:val="0"/>
              </w:rPr>
            </w:pPr>
            <w:r w:rsidRPr="00B85B34">
              <w:rPr>
                <w:b w:val="0"/>
              </w:rPr>
              <w:t>2.4</w:t>
            </w:r>
            <w:r w:rsidR="00B85B34" w:rsidRPr="00B85B34">
              <w:rPr>
                <w:b w:val="0"/>
              </w:rPr>
              <w:t xml:space="preserve"> Tools and Technologies in the Field</w:t>
            </w:r>
          </w:p>
        </w:tc>
        <w:tc>
          <w:tcPr>
            <w:tcW w:w="1418" w:type="dxa"/>
            <w:vAlign w:val="center"/>
          </w:tcPr>
          <w:p w14:paraId="710D476A" w14:textId="2783A2ED" w:rsidR="005E15BF" w:rsidRPr="00B9373F" w:rsidRDefault="009E3FB1" w:rsidP="00B9373F">
            <w:pPr>
              <w:pStyle w:val="Heading3"/>
              <w:tabs>
                <w:tab w:val="left" w:pos="9267"/>
              </w:tabs>
              <w:ind w:left="0"/>
              <w:jc w:val="center"/>
              <w:rPr>
                <w:b w:val="0"/>
              </w:rPr>
            </w:pPr>
            <w:r w:rsidRPr="00B9373F">
              <w:rPr>
                <w:b w:val="0"/>
              </w:rPr>
              <w:t>8-9</w:t>
            </w:r>
          </w:p>
        </w:tc>
      </w:tr>
      <w:tr w:rsidR="005E15BF" w14:paraId="665A3BA6" w14:textId="77777777" w:rsidTr="00B9373F">
        <w:trPr>
          <w:trHeight w:val="454"/>
        </w:trPr>
        <w:tc>
          <w:tcPr>
            <w:tcW w:w="2972" w:type="dxa"/>
            <w:vMerge w:val="restart"/>
          </w:tcPr>
          <w:p w14:paraId="449A5870" w14:textId="4C0D8E83" w:rsidR="005E15BF" w:rsidRDefault="005E15BF" w:rsidP="00293DCC">
            <w:pPr>
              <w:pStyle w:val="Heading3"/>
              <w:tabs>
                <w:tab w:val="left" w:pos="9267"/>
              </w:tabs>
              <w:ind w:left="0"/>
            </w:pPr>
            <w:r>
              <w:t xml:space="preserve">         3</w:t>
            </w:r>
          </w:p>
        </w:tc>
        <w:tc>
          <w:tcPr>
            <w:tcW w:w="5528" w:type="dxa"/>
            <w:vAlign w:val="center"/>
          </w:tcPr>
          <w:p w14:paraId="703F9C19" w14:textId="73699BBB" w:rsidR="005E15BF" w:rsidRDefault="005E15BF" w:rsidP="00B85B34">
            <w:pPr>
              <w:pStyle w:val="Heading3"/>
              <w:tabs>
                <w:tab w:val="left" w:pos="3468"/>
              </w:tabs>
              <w:spacing w:before="85"/>
              <w:ind w:left="0"/>
            </w:pPr>
            <w:r>
              <w:t>INTRODUCTION</w:t>
            </w:r>
            <w:r w:rsidRPr="00132444">
              <w:t xml:space="preserve"> </w:t>
            </w:r>
            <w:r>
              <w:t>TO</w:t>
            </w:r>
            <w:r w:rsidRPr="00132444">
              <w:t xml:space="preserve"> </w:t>
            </w:r>
            <w:r w:rsidR="00E70272">
              <w:t>DATA SCIENCE</w:t>
            </w:r>
          </w:p>
        </w:tc>
        <w:tc>
          <w:tcPr>
            <w:tcW w:w="1418" w:type="dxa"/>
            <w:vAlign w:val="center"/>
          </w:tcPr>
          <w:p w14:paraId="53545C00" w14:textId="013C7141" w:rsidR="005E15BF" w:rsidRPr="00B9373F" w:rsidRDefault="009C2195" w:rsidP="00B9373F">
            <w:pPr>
              <w:pStyle w:val="Heading3"/>
              <w:tabs>
                <w:tab w:val="left" w:pos="9267"/>
              </w:tabs>
              <w:ind w:left="0"/>
              <w:jc w:val="center"/>
              <w:rPr>
                <w:b w:val="0"/>
              </w:rPr>
            </w:pPr>
            <w:r w:rsidRPr="00B9373F">
              <w:rPr>
                <w:b w:val="0"/>
              </w:rPr>
              <w:t>10-18</w:t>
            </w:r>
          </w:p>
        </w:tc>
      </w:tr>
      <w:tr w:rsidR="005E15BF" w14:paraId="4B0E6A0B" w14:textId="77777777" w:rsidTr="00B9373F">
        <w:trPr>
          <w:trHeight w:val="454"/>
        </w:trPr>
        <w:tc>
          <w:tcPr>
            <w:tcW w:w="2972" w:type="dxa"/>
            <w:vMerge/>
          </w:tcPr>
          <w:p w14:paraId="2EAF2C5E" w14:textId="77777777" w:rsidR="005E15BF" w:rsidRDefault="005E15BF" w:rsidP="00293DCC">
            <w:pPr>
              <w:pStyle w:val="Heading3"/>
              <w:tabs>
                <w:tab w:val="left" w:pos="9267"/>
              </w:tabs>
              <w:spacing w:before="391"/>
              <w:ind w:left="0"/>
            </w:pPr>
          </w:p>
        </w:tc>
        <w:tc>
          <w:tcPr>
            <w:tcW w:w="5528" w:type="dxa"/>
            <w:vAlign w:val="center"/>
          </w:tcPr>
          <w:p w14:paraId="1145DC8E" w14:textId="3E5C287E" w:rsidR="005E15BF" w:rsidRPr="00293DCC" w:rsidRDefault="005E15BF" w:rsidP="004E6599">
            <w:pPr>
              <w:pStyle w:val="Heading3"/>
              <w:ind w:left="0"/>
              <w:rPr>
                <w:b w:val="0"/>
              </w:rPr>
            </w:pPr>
            <w:r w:rsidRPr="00293DCC">
              <w:rPr>
                <w:b w:val="0"/>
              </w:rPr>
              <w:t>3.1</w:t>
            </w:r>
            <w:r w:rsidR="00E70272">
              <w:rPr>
                <w:b w:val="0"/>
              </w:rPr>
              <w:t xml:space="preserve"> About </w:t>
            </w:r>
            <w:r w:rsidR="004E6599" w:rsidRPr="00293DCC">
              <w:rPr>
                <w:b w:val="0"/>
              </w:rPr>
              <w:t xml:space="preserve">Data Science </w:t>
            </w:r>
          </w:p>
        </w:tc>
        <w:tc>
          <w:tcPr>
            <w:tcW w:w="1418" w:type="dxa"/>
            <w:vAlign w:val="center"/>
          </w:tcPr>
          <w:p w14:paraId="402AF539" w14:textId="3B66A5BD" w:rsidR="005E15BF" w:rsidRPr="00B9373F" w:rsidRDefault="009C2195" w:rsidP="00B9373F">
            <w:pPr>
              <w:pStyle w:val="Heading3"/>
              <w:tabs>
                <w:tab w:val="left" w:pos="9267"/>
              </w:tabs>
              <w:ind w:left="0"/>
              <w:jc w:val="center"/>
              <w:rPr>
                <w:b w:val="0"/>
              </w:rPr>
            </w:pPr>
            <w:r w:rsidRPr="00B9373F">
              <w:rPr>
                <w:b w:val="0"/>
              </w:rPr>
              <w:t>10-11</w:t>
            </w:r>
          </w:p>
        </w:tc>
      </w:tr>
      <w:tr w:rsidR="005E15BF" w14:paraId="57231B23" w14:textId="77777777" w:rsidTr="00B9373F">
        <w:trPr>
          <w:trHeight w:val="454"/>
        </w:trPr>
        <w:tc>
          <w:tcPr>
            <w:tcW w:w="2972" w:type="dxa"/>
            <w:vMerge/>
          </w:tcPr>
          <w:p w14:paraId="0306F5C7" w14:textId="77777777" w:rsidR="005E15BF" w:rsidRDefault="005E15BF" w:rsidP="00293DCC">
            <w:pPr>
              <w:pStyle w:val="Heading3"/>
              <w:tabs>
                <w:tab w:val="left" w:pos="9267"/>
              </w:tabs>
              <w:spacing w:before="391"/>
              <w:ind w:left="0"/>
            </w:pPr>
          </w:p>
        </w:tc>
        <w:tc>
          <w:tcPr>
            <w:tcW w:w="5528" w:type="dxa"/>
            <w:vAlign w:val="center"/>
          </w:tcPr>
          <w:p w14:paraId="3D0F753C" w14:textId="53E53C1E" w:rsidR="005E15BF" w:rsidRPr="00293DCC" w:rsidRDefault="005E15BF" w:rsidP="004E6599">
            <w:pPr>
              <w:pStyle w:val="Heading3"/>
              <w:ind w:left="0"/>
              <w:rPr>
                <w:b w:val="0"/>
              </w:rPr>
            </w:pPr>
            <w:r w:rsidRPr="00293DCC">
              <w:rPr>
                <w:b w:val="0"/>
              </w:rPr>
              <w:t>3.2</w:t>
            </w:r>
            <w:r w:rsidR="004E6599" w:rsidRPr="00293DCC">
              <w:rPr>
                <w:b w:val="0"/>
              </w:rPr>
              <w:t xml:space="preserve"> Python as the Language of Data Science</w:t>
            </w:r>
          </w:p>
        </w:tc>
        <w:tc>
          <w:tcPr>
            <w:tcW w:w="1418" w:type="dxa"/>
            <w:vAlign w:val="center"/>
          </w:tcPr>
          <w:p w14:paraId="15116381" w14:textId="540C2406" w:rsidR="005E15BF" w:rsidRPr="00B9373F" w:rsidRDefault="009C2195" w:rsidP="00B9373F">
            <w:pPr>
              <w:pStyle w:val="Heading3"/>
              <w:tabs>
                <w:tab w:val="left" w:pos="9267"/>
              </w:tabs>
              <w:ind w:left="0"/>
              <w:jc w:val="center"/>
              <w:rPr>
                <w:b w:val="0"/>
              </w:rPr>
            </w:pPr>
            <w:r w:rsidRPr="00B9373F">
              <w:rPr>
                <w:b w:val="0"/>
              </w:rPr>
              <w:t>11-14</w:t>
            </w:r>
          </w:p>
        </w:tc>
      </w:tr>
      <w:tr w:rsidR="005E15BF" w14:paraId="321AE3A0" w14:textId="77777777" w:rsidTr="00B9373F">
        <w:trPr>
          <w:trHeight w:val="454"/>
        </w:trPr>
        <w:tc>
          <w:tcPr>
            <w:tcW w:w="2972" w:type="dxa"/>
            <w:vMerge/>
          </w:tcPr>
          <w:p w14:paraId="78D4EE4B" w14:textId="77777777" w:rsidR="005E15BF" w:rsidRDefault="005E15BF" w:rsidP="00293DCC">
            <w:pPr>
              <w:pStyle w:val="Heading3"/>
              <w:tabs>
                <w:tab w:val="left" w:pos="9267"/>
              </w:tabs>
              <w:spacing w:before="391"/>
              <w:ind w:left="0"/>
            </w:pPr>
          </w:p>
        </w:tc>
        <w:tc>
          <w:tcPr>
            <w:tcW w:w="5528" w:type="dxa"/>
            <w:vAlign w:val="center"/>
          </w:tcPr>
          <w:p w14:paraId="1BC6B89F" w14:textId="5F6D5A12" w:rsidR="005E15BF" w:rsidRPr="00293DCC" w:rsidRDefault="005E15BF" w:rsidP="00293DCC">
            <w:pPr>
              <w:pStyle w:val="Heading3"/>
              <w:tabs>
                <w:tab w:val="left" w:pos="9267"/>
              </w:tabs>
              <w:ind w:left="0"/>
              <w:rPr>
                <w:b w:val="0"/>
              </w:rPr>
            </w:pPr>
            <w:r w:rsidRPr="00293DCC">
              <w:rPr>
                <w:b w:val="0"/>
              </w:rPr>
              <w:t>3.3</w:t>
            </w:r>
            <w:r w:rsidR="004E6599" w:rsidRPr="00293DCC">
              <w:rPr>
                <w:b w:val="0"/>
              </w:rPr>
              <w:t xml:space="preserve"> Introduction to Machine Learning</w:t>
            </w:r>
          </w:p>
        </w:tc>
        <w:tc>
          <w:tcPr>
            <w:tcW w:w="1418" w:type="dxa"/>
            <w:vAlign w:val="center"/>
          </w:tcPr>
          <w:p w14:paraId="31A56B87" w14:textId="4A21558B" w:rsidR="005E15BF" w:rsidRPr="00B9373F" w:rsidRDefault="009C2195" w:rsidP="00B9373F">
            <w:pPr>
              <w:pStyle w:val="Heading3"/>
              <w:tabs>
                <w:tab w:val="left" w:pos="9267"/>
              </w:tabs>
              <w:ind w:left="0"/>
              <w:jc w:val="center"/>
              <w:rPr>
                <w:b w:val="0"/>
              </w:rPr>
            </w:pPr>
            <w:r w:rsidRPr="00B9373F">
              <w:rPr>
                <w:b w:val="0"/>
              </w:rPr>
              <w:t>14-16</w:t>
            </w:r>
          </w:p>
        </w:tc>
      </w:tr>
      <w:tr w:rsidR="005E15BF" w14:paraId="5F5EC935" w14:textId="77777777" w:rsidTr="00B9373F">
        <w:trPr>
          <w:trHeight w:val="454"/>
        </w:trPr>
        <w:tc>
          <w:tcPr>
            <w:tcW w:w="2972" w:type="dxa"/>
            <w:vMerge/>
          </w:tcPr>
          <w:p w14:paraId="4C9B32D6" w14:textId="77777777" w:rsidR="005E15BF" w:rsidRDefault="005E15BF" w:rsidP="00293DCC">
            <w:pPr>
              <w:pStyle w:val="Heading3"/>
              <w:tabs>
                <w:tab w:val="left" w:pos="9267"/>
              </w:tabs>
              <w:spacing w:before="391"/>
              <w:ind w:left="0"/>
            </w:pPr>
          </w:p>
        </w:tc>
        <w:tc>
          <w:tcPr>
            <w:tcW w:w="5528" w:type="dxa"/>
            <w:vAlign w:val="center"/>
          </w:tcPr>
          <w:p w14:paraId="78FA210B" w14:textId="3CC5E75D" w:rsidR="005E15BF" w:rsidRPr="00293DCC" w:rsidRDefault="005E15BF" w:rsidP="00293DCC">
            <w:pPr>
              <w:pStyle w:val="Heading3"/>
              <w:tabs>
                <w:tab w:val="left" w:pos="9267"/>
              </w:tabs>
              <w:ind w:left="0"/>
              <w:rPr>
                <w:b w:val="0"/>
              </w:rPr>
            </w:pPr>
            <w:r w:rsidRPr="00293DCC">
              <w:rPr>
                <w:b w:val="0"/>
              </w:rPr>
              <w:t>3.4</w:t>
            </w:r>
            <w:r w:rsidR="00157463" w:rsidRPr="00293DCC">
              <w:rPr>
                <w:b w:val="0"/>
              </w:rPr>
              <w:t xml:space="preserve"> Generative AI and RAG</w:t>
            </w:r>
          </w:p>
        </w:tc>
        <w:tc>
          <w:tcPr>
            <w:tcW w:w="1418" w:type="dxa"/>
            <w:vAlign w:val="center"/>
          </w:tcPr>
          <w:p w14:paraId="2ED29304" w14:textId="49182A71" w:rsidR="005E15BF" w:rsidRPr="00B9373F" w:rsidRDefault="009C2195" w:rsidP="00B9373F">
            <w:pPr>
              <w:pStyle w:val="Heading3"/>
              <w:tabs>
                <w:tab w:val="left" w:pos="9267"/>
              </w:tabs>
              <w:ind w:left="0"/>
              <w:jc w:val="center"/>
              <w:rPr>
                <w:b w:val="0"/>
              </w:rPr>
            </w:pPr>
            <w:r w:rsidRPr="00B9373F">
              <w:rPr>
                <w:b w:val="0"/>
              </w:rPr>
              <w:t>16-18</w:t>
            </w:r>
          </w:p>
        </w:tc>
      </w:tr>
      <w:tr w:rsidR="005E15BF" w14:paraId="3638E2CC" w14:textId="77777777" w:rsidTr="00B9373F">
        <w:trPr>
          <w:trHeight w:val="454"/>
        </w:trPr>
        <w:tc>
          <w:tcPr>
            <w:tcW w:w="2972" w:type="dxa"/>
            <w:vMerge w:val="restart"/>
          </w:tcPr>
          <w:p w14:paraId="5259DE67" w14:textId="71420AAB" w:rsidR="005E15BF" w:rsidRDefault="005E15BF" w:rsidP="00293DCC">
            <w:pPr>
              <w:pStyle w:val="Heading3"/>
              <w:tabs>
                <w:tab w:val="left" w:pos="9267"/>
              </w:tabs>
              <w:ind w:left="0"/>
            </w:pPr>
            <w:r>
              <w:t xml:space="preserve">         4</w:t>
            </w:r>
          </w:p>
        </w:tc>
        <w:tc>
          <w:tcPr>
            <w:tcW w:w="5528" w:type="dxa"/>
            <w:vAlign w:val="center"/>
          </w:tcPr>
          <w:p w14:paraId="5CB601B0" w14:textId="7109F0A2" w:rsidR="005E15BF" w:rsidRPr="006636F2" w:rsidRDefault="00E70272" w:rsidP="00293DCC">
            <w:pPr>
              <w:pStyle w:val="Heading3"/>
              <w:tabs>
                <w:tab w:val="left" w:pos="9267"/>
              </w:tabs>
              <w:ind w:left="0"/>
              <w:rPr>
                <w:b w:val="0"/>
              </w:rPr>
            </w:pPr>
            <w:r>
              <w:t xml:space="preserve">IMPLEMENTATION AND </w:t>
            </w:r>
            <w:r w:rsidR="005E15BF">
              <w:t>RESULTS</w:t>
            </w:r>
          </w:p>
        </w:tc>
        <w:tc>
          <w:tcPr>
            <w:tcW w:w="1418" w:type="dxa"/>
            <w:vAlign w:val="center"/>
          </w:tcPr>
          <w:p w14:paraId="4D6BA8D5" w14:textId="0E4C29E5" w:rsidR="005E15BF" w:rsidRPr="00B9373F" w:rsidRDefault="009C2195" w:rsidP="00B9373F">
            <w:pPr>
              <w:pStyle w:val="Heading3"/>
              <w:tabs>
                <w:tab w:val="left" w:pos="9267"/>
              </w:tabs>
              <w:ind w:left="0"/>
              <w:jc w:val="center"/>
              <w:rPr>
                <w:b w:val="0"/>
              </w:rPr>
            </w:pPr>
            <w:r w:rsidRPr="00B9373F">
              <w:rPr>
                <w:b w:val="0"/>
              </w:rPr>
              <w:t>19-28</w:t>
            </w:r>
          </w:p>
        </w:tc>
      </w:tr>
      <w:tr w:rsidR="005E15BF" w14:paraId="3737ABB0" w14:textId="77777777" w:rsidTr="00B9373F">
        <w:trPr>
          <w:trHeight w:val="454"/>
        </w:trPr>
        <w:tc>
          <w:tcPr>
            <w:tcW w:w="2972" w:type="dxa"/>
            <w:vMerge/>
          </w:tcPr>
          <w:p w14:paraId="3F6189C5" w14:textId="77777777" w:rsidR="005E15BF" w:rsidRDefault="005E15BF" w:rsidP="00293DCC">
            <w:pPr>
              <w:pStyle w:val="Heading3"/>
              <w:tabs>
                <w:tab w:val="left" w:pos="9267"/>
              </w:tabs>
              <w:spacing w:before="391"/>
              <w:ind w:left="0"/>
            </w:pPr>
          </w:p>
        </w:tc>
        <w:tc>
          <w:tcPr>
            <w:tcW w:w="5528" w:type="dxa"/>
            <w:vAlign w:val="center"/>
          </w:tcPr>
          <w:p w14:paraId="1BEF265B" w14:textId="04C50A01" w:rsidR="005E15BF" w:rsidRPr="00293DCC" w:rsidRDefault="00BE17AE" w:rsidP="00BE17AE">
            <w:pPr>
              <w:spacing w:after="160"/>
              <w:rPr>
                <w:sz w:val="24"/>
                <w:szCs w:val="24"/>
              </w:rPr>
            </w:pPr>
            <w:r w:rsidRPr="00293DCC">
              <w:rPr>
                <w:sz w:val="24"/>
                <w:szCs w:val="24"/>
              </w:rPr>
              <w:t xml:space="preserve">4.1 </w:t>
            </w:r>
            <w:r w:rsidRPr="00293DCC">
              <w:rPr>
                <w:bCs/>
                <w:sz w:val="24"/>
                <w:szCs w:val="24"/>
              </w:rPr>
              <w:t>Project Overview and Motivation</w:t>
            </w:r>
          </w:p>
        </w:tc>
        <w:tc>
          <w:tcPr>
            <w:tcW w:w="1418" w:type="dxa"/>
            <w:vAlign w:val="center"/>
          </w:tcPr>
          <w:p w14:paraId="409F3817" w14:textId="44476A92" w:rsidR="005E15BF" w:rsidRPr="00B9373F" w:rsidRDefault="00B9373F" w:rsidP="00B9373F">
            <w:pPr>
              <w:pStyle w:val="Heading3"/>
              <w:tabs>
                <w:tab w:val="left" w:pos="9267"/>
              </w:tabs>
              <w:ind w:left="0"/>
              <w:jc w:val="center"/>
              <w:rPr>
                <w:b w:val="0"/>
              </w:rPr>
            </w:pPr>
            <w:r w:rsidRPr="00B9373F">
              <w:rPr>
                <w:b w:val="0"/>
              </w:rPr>
              <w:t>19-20</w:t>
            </w:r>
          </w:p>
        </w:tc>
      </w:tr>
      <w:tr w:rsidR="005E15BF" w14:paraId="7DE87A49" w14:textId="77777777" w:rsidTr="00B9373F">
        <w:trPr>
          <w:trHeight w:val="454"/>
        </w:trPr>
        <w:tc>
          <w:tcPr>
            <w:tcW w:w="2972" w:type="dxa"/>
            <w:vMerge/>
          </w:tcPr>
          <w:p w14:paraId="6DC256E7" w14:textId="77777777" w:rsidR="005E15BF" w:rsidRDefault="005E15BF" w:rsidP="00293DCC">
            <w:pPr>
              <w:pStyle w:val="Heading3"/>
              <w:tabs>
                <w:tab w:val="left" w:pos="9267"/>
              </w:tabs>
              <w:spacing w:before="391"/>
              <w:ind w:left="0"/>
            </w:pPr>
          </w:p>
        </w:tc>
        <w:tc>
          <w:tcPr>
            <w:tcW w:w="5528" w:type="dxa"/>
            <w:vAlign w:val="center"/>
          </w:tcPr>
          <w:p w14:paraId="538CBF32" w14:textId="28D3B78A" w:rsidR="005E15BF" w:rsidRPr="00293DCC" w:rsidRDefault="005E15BF" w:rsidP="00293DCC">
            <w:pPr>
              <w:pStyle w:val="Heading3"/>
              <w:tabs>
                <w:tab w:val="left" w:pos="9267"/>
              </w:tabs>
              <w:ind w:left="0"/>
              <w:rPr>
                <w:b w:val="0"/>
              </w:rPr>
            </w:pPr>
            <w:r w:rsidRPr="00293DCC">
              <w:rPr>
                <w:b w:val="0"/>
              </w:rPr>
              <w:t>4.2</w:t>
            </w:r>
            <w:r w:rsidR="00C175EA" w:rsidRPr="00293DCC">
              <w:rPr>
                <w:b w:val="0"/>
                <w:color w:val="374151"/>
              </w:rPr>
              <w:t xml:space="preserve"> Project Objectives</w:t>
            </w:r>
          </w:p>
        </w:tc>
        <w:tc>
          <w:tcPr>
            <w:tcW w:w="1418" w:type="dxa"/>
            <w:vAlign w:val="center"/>
          </w:tcPr>
          <w:p w14:paraId="598FD4ED" w14:textId="7C47ACE9" w:rsidR="005E15BF" w:rsidRPr="00B9373F" w:rsidRDefault="00B9373F" w:rsidP="00B9373F">
            <w:pPr>
              <w:pStyle w:val="Heading3"/>
              <w:tabs>
                <w:tab w:val="left" w:pos="9267"/>
              </w:tabs>
              <w:ind w:left="0"/>
              <w:jc w:val="center"/>
              <w:rPr>
                <w:b w:val="0"/>
              </w:rPr>
            </w:pPr>
            <w:r w:rsidRPr="00B9373F">
              <w:rPr>
                <w:b w:val="0"/>
              </w:rPr>
              <w:t>20-21</w:t>
            </w:r>
          </w:p>
        </w:tc>
      </w:tr>
      <w:tr w:rsidR="005E15BF" w14:paraId="78EBA873" w14:textId="77777777" w:rsidTr="00B9373F">
        <w:trPr>
          <w:trHeight w:val="454"/>
        </w:trPr>
        <w:tc>
          <w:tcPr>
            <w:tcW w:w="2972" w:type="dxa"/>
            <w:vMerge/>
          </w:tcPr>
          <w:p w14:paraId="5AA83BD4" w14:textId="77777777" w:rsidR="005E15BF" w:rsidRDefault="005E15BF" w:rsidP="00293DCC">
            <w:pPr>
              <w:pStyle w:val="Heading3"/>
              <w:tabs>
                <w:tab w:val="left" w:pos="9267"/>
              </w:tabs>
              <w:spacing w:before="391"/>
              <w:ind w:left="0"/>
            </w:pPr>
          </w:p>
        </w:tc>
        <w:tc>
          <w:tcPr>
            <w:tcW w:w="5528" w:type="dxa"/>
            <w:vAlign w:val="center"/>
          </w:tcPr>
          <w:p w14:paraId="030C10DB" w14:textId="2327CF1B" w:rsidR="005E15BF" w:rsidRPr="00293DCC" w:rsidRDefault="005E15BF" w:rsidP="00293DCC">
            <w:pPr>
              <w:pStyle w:val="Heading3"/>
              <w:tabs>
                <w:tab w:val="left" w:pos="9267"/>
              </w:tabs>
              <w:ind w:left="0"/>
              <w:rPr>
                <w:b w:val="0"/>
              </w:rPr>
            </w:pPr>
            <w:r w:rsidRPr="00293DCC">
              <w:rPr>
                <w:b w:val="0"/>
              </w:rPr>
              <w:t>4.3</w:t>
            </w:r>
            <w:r w:rsidR="00C175EA" w:rsidRPr="00293DCC">
              <w:rPr>
                <w:b w:val="0"/>
                <w:color w:val="2E4057"/>
              </w:rPr>
              <w:t xml:space="preserve"> System Architecture</w:t>
            </w:r>
          </w:p>
        </w:tc>
        <w:tc>
          <w:tcPr>
            <w:tcW w:w="1418" w:type="dxa"/>
            <w:vAlign w:val="center"/>
          </w:tcPr>
          <w:p w14:paraId="00EF5710" w14:textId="14CFD4EF" w:rsidR="005E15BF" w:rsidRPr="00B9373F" w:rsidRDefault="00B9373F" w:rsidP="00B9373F">
            <w:pPr>
              <w:pStyle w:val="Heading3"/>
              <w:tabs>
                <w:tab w:val="left" w:pos="9267"/>
              </w:tabs>
              <w:ind w:left="0"/>
              <w:jc w:val="center"/>
              <w:rPr>
                <w:b w:val="0"/>
              </w:rPr>
            </w:pPr>
            <w:r w:rsidRPr="00B9373F">
              <w:rPr>
                <w:b w:val="0"/>
              </w:rPr>
              <w:t>21-22</w:t>
            </w:r>
          </w:p>
        </w:tc>
      </w:tr>
      <w:tr w:rsidR="00C175EA" w14:paraId="64F484A9" w14:textId="77777777" w:rsidTr="00B9373F">
        <w:trPr>
          <w:trHeight w:val="454"/>
        </w:trPr>
        <w:tc>
          <w:tcPr>
            <w:tcW w:w="2972" w:type="dxa"/>
            <w:vMerge/>
          </w:tcPr>
          <w:p w14:paraId="58C97745" w14:textId="77777777" w:rsidR="00C175EA" w:rsidRDefault="00C175EA" w:rsidP="00293DCC">
            <w:pPr>
              <w:pStyle w:val="Heading3"/>
              <w:tabs>
                <w:tab w:val="left" w:pos="9267"/>
              </w:tabs>
              <w:spacing w:before="391"/>
              <w:ind w:left="0"/>
            </w:pPr>
          </w:p>
        </w:tc>
        <w:tc>
          <w:tcPr>
            <w:tcW w:w="5528" w:type="dxa"/>
            <w:vAlign w:val="center"/>
          </w:tcPr>
          <w:p w14:paraId="43F17D4A" w14:textId="64334D2B" w:rsidR="00C175EA" w:rsidRPr="00293DCC" w:rsidRDefault="00C175EA" w:rsidP="00293DCC">
            <w:pPr>
              <w:pStyle w:val="Heading3"/>
              <w:tabs>
                <w:tab w:val="left" w:pos="9267"/>
              </w:tabs>
              <w:ind w:left="0"/>
              <w:rPr>
                <w:b w:val="0"/>
              </w:rPr>
            </w:pPr>
            <w:r w:rsidRPr="00293DCC">
              <w:rPr>
                <w:b w:val="0"/>
              </w:rPr>
              <w:t>4.4</w:t>
            </w:r>
            <w:r w:rsidRPr="00293DCC">
              <w:rPr>
                <w:b w:val="0"/>
                <w:color w:val="2E4057"/>
              </w:rPr>
              <w:t xml:space="preserve"> Module-wise Implementation</w:t>
            </w:r>
          </w:p>
        </w:tc>
        <w:tc>
          <w:tcPr>
            <w:tcW w:w="1418" w:type="dxa"/>
            <w:vAlign w:val="center"/>
          </w:tcPr>
          <w:p w14:paraId="226056F4" w14:textId="48F1F130" w:rsidR="00C175EA" w:rsidRPr="00B9373F" w:rsidRDefault="00B9373F" w:rsidP="00B9373F">
            <w:pPr>
              <w:pStyle w:val="Heading3"/>
              <w:tabs>
                <w:tab w:val="left" w:pos="9267"/>
              </w:tabs>
              <w:ind w:left="0"/>
              <w:jc w:val="center"/>
              <w:rPr>
                <w:b w:val="0"/>
              </w:rPr>
            </w:pPr>
            <w:r w:rsidRPr="00B9373F">
              <w:rPr>
                <w:b w:val="0"/>
              </w:rPr>
              <w:t>22-26</w:t>
            </w:r>
          </w:p>
        </w:tc>
      </w:tr>
      <w:tr w:rsidR="00C175EA" w14:paraId="44D444EC" w14:textId="77777777" w:rsidTr="00B9373F">
        <w:trPr>
          <w:trHeight w:val="454"/>
        </w:trPr>
        <w:tc>
          <w:tcPr>
            <w:tcW w:w="2972" w:type="dxa"/>
            <w:vMerge/>
          </w:tcPr>
          <w:p w14:paraId="03AA37FD" w14:textId="77777777" w:rsidR="00C175EA" w:rsidRDefault="00C175EA" w:rsidP="00293DCC">
            <w:pPr>
              <w:pStyle w:val="Heading3"/>
              <w:tabs>
                <w:tab w:val="left" w:pos="9267"/>
              </w:tabs>
              <w:spacing w:before="391"/>
              <w:ind w:left="0"/>
            </w:pPr>
          </w:p>
        </w:tc>
        <w:tc>
          <w:tcPr>
            <w:tcW w:w="5528" w:type="dxa"/>
            <w:vAlign w:val="center"/>
          </w:tcPr>
          <w:p w14:paraId="3432A114" w14:textId="3FA9F81C" w:rsidR="00C175EA" w:rsidRPr="00293DCC" w:rsidRDefault="00C175EA" w:rsidP="00293DCC">
            <w:pPr>
              <w:pStyle w:val="Heading3"/>
              <w:tabs>
                <w:tab w:val="left" w:pos="9267"/>
              </w:tabs>
              <w:ind w:left="0"/>
              <w:rPr>
                <w:b w:val="0"/>
              </w:rPr>
            </w:pPr>
            <w:r w:rsidRPr="00293DCC">
              <w:rPr>
                <w:b w:val="0"/>
                <w:bCs w:val="0"/>
                <w:color w:val="2E4057"/>
              </w:rPr>
              <w:t>4.5 Results and Output</w:t>
            </w:r>
          </w:p>
        </w:tc>
        <w:tc>
          <w:tcPr>
            <w:tcW w:w="1418" w:type="dxa"/>
            <w:vAlign w:val="center"/>
          </w:tcPr>
          <w:p w14:paraId="155A50A3" w14:textId="5CFC92A2" w:rsidR="00C175EA" w:rsidRPr="00B9373F" w:rsidRDefault="00B9373F" w:rsidP="00B9373F">
            <w:pPr>
              <w:pStyle w:val="Heading3"/>
              <w:tabs>
                <w:tab w:val="left" w:pos="9267"/>
              </w:tabs>
              <w:ind w:left="0"/>
              <w:jc w:val="center"/>
              <w:rPr>
                <w:b w:val="0"/>
              </w:rPr>
            </w:pPr>
            <w:r w:rsidRPr="00B9373F">
              <w:rPr>
                <w:b w:val="0"/>
              </w:rPr>
              <w:t>26-28</w:t>
            </w:r>
          </w:p>
        </w:tc>
      </w:tr>
      <w:tr w:rsidR="00C175EA" w14:paraId="356A6BD5" w14:textId="77777777" w:rsidTr="00B9373F">
        <w:trPr>
          <w:trHeight w:val="567"/>
        </w:trPr>
        <w:tc>
          <w:tcPr>
            <w:tcW w:w="2972" w:type="dxa"/>
          </w:tcPr>
          <w:p w14:paraId="1E64E50F" w14:textId="5423A9AE" w:rsidR="00C175EA" w:rsidRDefault="00C175EA" w:rsidP="00293DCC">
            <w:pPr>
              <w:pStyle w:val="Heading3"/>
              <w:tabs>
                <w:tab w:val="left" w:pos="9267"/>
              </w:tabs>
              <w:ind w:left="0"/>
            </w:pPr>
            <w:r>
              <w:t xml:space="preserve">          5</w:t>
            </w:r>
          </w:p>
        </w:tc>
        <w:tc>
          <w:tcPr>
            <w:tcW w:w="5528" w:type="dxa"/>
            <w:vAlign w:val="center"/>
          </w:tcPr>
          <w:p w14:paraId="1FB42354" w14:textId="0B66C308" w:rsidR="00C175EA" w:rsidRPr="006636F2" w:rsidRDefault="00E70272" w:rsidP="00293DCC">
            <w:pPr>
              <w:pStyle w:val="Heading3"/>
              <w:tabs>
                <w:tab w:val="left" w:pos="9267"/>
              </w:tabs>
              <w:ind w:left="0"/>
              <w:rPr>
                <w:b w:val="0"/>
              </w:rPr>
            </w:pPr>
            <w:r>
              <w:t xml:space="preserve">ADVANTAGES, DISADVANTAGES AND </w:t>
            </w:r>
            <w:r w:rsidR="00C175EA">
              <w:t>APLLICATIONS</w:t>
            </w:r>
            <w:r w:rsidR="00C175EA" w:rsidRPr="00400880">
              <w:t xml:space="preserve">         </w:t>
            </w:r>
          </w:p>
        </w:tc>
        <w:tc>
          <w:tcPr>
            <w:tcW w:w="1418" w:type="dxa"/>
            <w:vAlign w:val="center"/>
          </w:tcPr>
          <w:p w14:paraId="5CBC0DCD" w14:textId="36EFE647" w:rsidR="00C175EA" w:rsidRPr="00B9373F" w:rsidRDefault="00B9373F" w:rsidP="00B9373F">
            <w:pPr>
              <w:pStyle w:val="Heading3"/>
              <w:tabs>
                <w:tab w:val="left" w:pos="9267"/>
              </w:tabs>
              <w:ind w:left="0"/>
              <w:jc w:val="center"/>
              <w:rPr>
                <w:b w:val="0"/>
              </w:rPr>
            </w:pPr>
            <w:r w:rsidRPr="00B9373F">
              <w:rPr>
                <w:b w:val="0"/>
              </w:rPr>
              <w:t>29-31</w:t>
            </w:r>
          </w:p>
        </w:tc>
      </w:tr>
      <w:tr w:rsidR="00C175EA" w14:paraId="4F16194E" w14:textId="77777777" w:rsidTr="00B9373F">
        <w:trPr>
          <w:trHeight w:val="567"/>
        </w:trPr>
        <w:tc>
          <w:tcPr>
            <w:tcW w:w="2972" w:type="dxa"/>
            <w:vAlign w:val="center"/>
          </w:tcPr>
          <w:p w14:paraId="4EB7959B" w14:textId="4F9C591D" w:rsidR="00C175EA" w:rsidRDefault="00C175EA" w:rsidP="00293DCC">
            <w:pPr>
              <w:pStyle w:val="Heading3"/>
              <w:tabs>
                <w:tab w:val="left" w:pos="9267"/>
              </w:tabs>
              <w:ind w:left="0"/>
            </w:pPr>
            <w:r>
              <w:t xml:space="preserve">          </w:t>
            </w:r>
            <w:r w:rsidRPr="00400880">
              <w:t>6</w:t>
            </w:r>
          </w:p>
        </w:tc>
        <w:tc>
          <w:tcPr>
            <w:tcW w:w="5528" w:type="dxa"/>
            <w:vAlign w:val="center"/>
          </w:tcPr>
          <w:p w14:paraId="73F3433B" w14:textId="730C10FC" w:rsidR="00C175EA" w:rsidRPr="006636F2" w:rsidRDefault="00C175EA" w:rsidP="00121AFB">
            <w:pPr>
              <w:pStyle w:val="Heading3"/>
              <w:tabs>
                <w:tab w:val="left" w:pos="9267"/>
              </w:tabs>
              <w:ind w:left="0"/>
              <w:rPr>
                <w:b w:val="0"/>
              </w:rPr>
            </w:pPr>
            <w:r>
              <w:t xml:space="preserve">REFLECTION                                            </w:t>
            </w:r>
          </w:p>
        </w:tc>
        <w:tc>
          <w:tcPr>
            <w:tcW w:w="1418" w:type="dxa"/>
            <w:vAlign w:val="center"/>
          </w:tcPr>
          <w:p w14:paraId="56672C2A" w14:textId="649EC166" w:rsidR="00C175EA" w:rsidRPr="00B9373F" w:rsidRDefault="00B9373F" w:rsidP="00B9373F">
            <w:pPr>
              <w:pStyle w:val="Heading3"/>
              <w:tabs>
                <w:tab w:val="left" w:pos="9267"/>
              </w:tabs>
              <w:ind w:left="0"/>
              <w:jc w:val="center"/>
              <w:rPr>
                <w:b w:val="0"/>
              </w:rPr>
            </w:pPr>
            <w:r w:rsidRPr="00B9373F">
              <w:rPr>
                <w:b w:val="0"/>
              </w:rPr>
              <w:t>32</w:t>
            </w:r>
          </w:p>
        </w:tc>
      </w:tr>
      <w:tr w:rsidR="00121AFB" w14:paraId="21F716CD" w14:textId="77777777" w:rsidTr="00B9373F">
        <w:trPr>
          <w:trHeight w:val="567"/>
        </w:trPr>
        <w:tc>
          <w:tcPr>
            <w:tcW w:w="2972" w:type="dxa"/>
            <w:vAlign w:val="center"/>
          </w:tcPr>
          <w:p w14:paraId="5E004D16" w14:textId="18526BC8" w:rsidR="00121AFB" w:rsidRDefault="00121AFB" w:rsidP="00293DCC">
            <w:pPr>
              <w:pStyle w:val="Heading3"/>
              <w:tabs>
                <w:tab w:val="left" w:pos="9267"/>
              </w:tabs>
              <w:ind w:left="0"/>
            </w:pPr>
            <w:r>
              <w:t xml:space="preserve">          7</w:t>
            </w:r>
          </w:p>
        </w:tc>
        <w:tc>
          <w:tcPr>
            <w:tcW w:w="5528" w:type="dxa"/>
            <w:vAlign w:val="center"/>
          </w:tcPr>
          <w:p w14:paraId="4C9A3BD4" w14:textId="43428AF4" w:rsidR="00121AFB" w:rsidRDefault="00121AFB" w:rsidP="00293DCC">
            <w:pPr>
              <w:pStyle w:val="Heading3"/>
              <w:tabs>
                <w:tab w:val="left" w:pos="9267"/>
              </w:tabs>
              <w:ind w:left="0"/>
            </w:pPr>
            <w:r>
              <w:t>CONCLUSION</w:t>
            </w:r>
          </w:p>
        </w:tc>
        <w:tc>
          <w:tcPr>
            <w:tcW w:w="1418" w:type="dxa"/>
            <w:vAlign w:val="center"/>
          </w:tcPr>
          <w:p w14:paraId="53F61100" w14:textId="58E8DF95" w:rsidR="00121AFB" w:rsidRPr="00B9373F" w:rsidRDefault="00B9373F" w:rsidP="00B9373F">
            <w:pPr>
              <w:pStyle w:val="Heading3"/>
              <w:tabs>
                <w:tab w:val="left" w:pos="9267"/>
              </w:tabs>
              <w:ind w:left="0"/>
              <w:jc w:val="center"/>
              <w:rPr>
                <w:b w:val="0"/>
              </w:rPr>
            </w:pPr>
            <w:r w:rsidRPr="00B9373F">
              <w:rPr>
                <w:b w:val="0"/>
              </w:rPr>
              <w:t>33</w:t>
            </w:r>
          </w:p>
        </w:tc>
      </w:tr>
      <w:tr w:rsidR="00C175EA" w14:paraId="6EFEE4BB" w14:textId="77777777" w:rsidTr="00B9373F">
        <w:trPr>
          <w:trHeight w:val="567"/>
        </w:trPr>
        <w:tc>
          <w:tcPr>
            <w:tcW w:w="2972" w:type="dxa"/>
            <w:vAlign w:val="center"/>
          </w:tcPr>
          <w:p w14:paraId="1DD59B35" w14:textId="5FFD98CF" w:rsidR="00C175EA" w:rsidRPr="006636F2" w:rsidRDefault="00A53DBB" w:rsidP="00293DCC">
            <w:pPr>
              <w:pStyle w:val="Heading3"/>
              <w:tabs>
                <w:tab w:val="left" w:pos="9267"/>
              </w:tabs>
              <w:ind w:left="0"/>
              <w:rPr>
                <w:b w:val="0"/>
              </w:rPr>
            </w:pPr>
            <w:r>
              <w:lastRenderedPageBreak/>
              <w:t>BIBLOGRAPHY</w:t>
            </w:r>
          </w:p>
        </w:tc>
        <w:tc>
          <w:tcPr>
            <w:tcW w:w="5528" w:type="dxa"/>
            <w:vAlign w:val="center"/>
          </w:tcPr>
          <w:p w14:paraId="26AFF9E0" w14:textId="77777777" w:rsidR="00C175EA" w:rsidRPr="006636F2" w:rsidRDefault="00C175EA" w:rsidP="00293DCC">
            <w:pPr>
              <w:pStyle w:val="Heading3"/>
              <w:tabs>
                <w:tab w:val="left" w:pos="9267"/>
              </w:tabs>
              <w:ind w:left="0"/>
              <w:rPr>
                <w:b w:val="0"/>
              </w:rPr>
            </w:pPr>
          </w:p>
        </w:tc>
        <w:tc>
          <w:tcPr>
            <w:tcW w:w="1418" w:type="dxa"/>
            <w:vAlign w:val="center"/>
          </w:tcPr>
          <w:p w14:paraId="4811D400" w14:textId="4D3B1F17" w:rsidR="00C175EA" w:rsidRPr="00B9373F" w:rsidRDefault="00B9373F" w:rsidP="00B9373F">
            <w:pPr>
              <w:pStyle w:val="Heading3"/>
              <w:tabs>
                <w:tab w:val="left" w:pos="9267"/>
              </w:tabs>
              <w:ind w:left="0"/>
              <w:jc w:val="center"/>
              <w:rPr>
                <w:b w:val="0"/>
              </w:rPr>
            </w:pPr>
            <w:r w:rsidRPr="00B9373F">
              <w:rPr>
                <w:b w:val="0"/>
              </w:rPr>
              <w:t>34</w:t>
            </w:r>
          </w:p>
        </w:tc>
      </w:tr>
      <w:tr w:rsidR="00121AFB" w14:paraId="416D4C29" w14:textId="77777777" w:rsidTr="00B9373F">
        <w:trPr>
          <w:trHeight w:val="567"/>
        </w:trPr>
        <w:tc>
          <w:tcPr>
            <w:tcW w:w="2972" w:type="dxa"/>
            <w:vAlign w:val="center"/>
          </w:tcPr>
          <w:p w14:paraId="3315151C" w14:textId="4A647DFE" w:rsidR="00121AFB" w:rsidRDefault="00A53DBB" w:rsidP="00293DCC">
            <w:pPr>
              <w:pStyle w:val="Heading3"/>
              <w:tabs>
                <w:tab w:val="left" w:pos="9267"/>
              </w:tabs>
              <w:ind w:left="0"/>
            </w:pPr>
            <w:r>
              <w:t>APPENDIX</w:t>
            </w:r>
          </w:p>
        </w:tc>
        <w:tc>
          <w:tcPr>
            <w:tcW w:w="5528" w:type="dxa"/>
            <w:vAlign w:val="center"/>
          </w:tcPr>
          <w:p w14:paraId="4AD79BED" w14:textId="77777777" w:rsidR="00121AFB" w:rsidRPr="006636F2" w:rsidRDefault="00121AFB" w:rsidP="00293DCC">
            <w:pPr>
              <w:pStyle w:val="Heading3"/>
              <w:tabs>
                <w:tab w:val="left" w:pos="9267"/>
              </w:tabs>
              <w:ind w:left="0"/>
              <w:rPr>
                <w:b w:val="0"/>
              </w:rPr>
            </w:pPr>
          </w:p>
        </w:tc>
        <w:tc>
          <w:tcPr>
            <w:tcW w:w="1418" w:type="dxa"/>
            <w:vAlign w:val="center"/>
          </w:tcPr>
          <w:p w14:paraId="4C85BB3F" w14:textId="2F50DF9A" w:rsidR="00121AFB" w:rsidRPr="00B9373F" w:rsidRDefault="00B9373F" w:rsidP="00B9373F">
            <w:pPr>
              <w:pStyle w:val="Heading3"/>
              <w:tabs>
                <w:tab w:val="left" w:pos="9267"/>
              </w:tabs>
              <w:ind w:left="0"/>
              <w:jc w:val="center"/>
              <w:rPr>
                <w:b w:val="0"/>
              </w:rPr>
            </w:pPr>
            <w:r w:rsidRPr="00B9373F">
              <w:rPr>
                <w:b w:val="0"/>
              </w:rPr>
              <w:t>35-39</w:t>
            </w:r>
          </w:p>
        </w:tc>
      </w:tr>
    </w:tbl>
    <w:p w14:paraId="5E4EC5C3" w14:textId="77777777" w:rsidR="009203BE" w:rsidRDefault="009203BE">
      <w:pPr>
        <w:pStyle w:val="BodyText"/>
        <w:rPr>
          <w:sz w:val="20"/>
        </w:rPr>
      </w:pPr>
    </w:p>
    <w:tbl>
      <w:tblPr>
        <w:tblpPr w:leftFromText="180" w:rightFromText="180" w:vertAnchor="text" w:horzAnchor="margin" w:tblpY="881"/>
        <w:tblOverlap w:val="never"/>
        <w:tblW w:w="4384" w:type="pct"/>
        <w:tblCellMar>
          <w:left w:w="0" w:type="dxa"/>
          <w:right w:w="0" w:type="dxa"/>
        </w:tblCellMar>
        <w:tblLook w:val="04A0" w:firstRow="1" w:lastRow="0" w:firstColumn="1" w:lastColumn="0" w:noHBand="0" w:noVBand="1"/>
      </w:tblPr>
      <w:tblGrid>
        <w:gridCol w:w="1781"/>
        <w:gridCol w:w="5533"/>
        <w:gridCol w:w="1621"/>
      </w:tblGrid>
      <w:tr w:rsidR="00FF2723" w:rsidRPr="00FF2723" w14:paraId="4E6FE37F" w14:textId="77777777" w:rsidTr="00B9373F">
        <w:trPr>
          <w:trHeight w:val="400"/>
        </w:trPr>
        <w:tc>
          <w:tcPr>
            <w:tcW w:w="997" w:type="pct"/>
            <w:vAlign w:val="center"/>
          </w:tcPr>
          <w:p w14:paraId="6DF9A992" w14:textId="629647BD" w:rsidR="00FF2723" w:rsidRPr="0064106A" w:rsidRDefault="006611CE" w:rsidP="00FF2723">
            <w:pPr>
              <w:pStyle w:val="TableParagraph"/>
              <w:spacing w:before="0" w:line="311" w:lineRule="exact"/>
              <w:ind w:left="50"/>
              <w:jc w:val="center"/>
              <w:rPr>
                <w:w w:val="105"/>
                <w:sz w:val="24"/>
                <w:szCs w:val="24"/>
              </w:rPr>
            </w:pPr>
            <w:r w:rsidRPr="0064106A">
              <w:rPr>
                <w:w w:val="105"/>
                <w:sz w:val="24"/>
                <w:szCs w:val="24"/>
              </w:rPr>
              <w:t>Table</w:t>
            </w:r>
            <w:r w:rsidR="00FF2723" w:rsidRPr="0064106A">
              <w:rPr>
                <w:w w:val="105"/>
                <w:sz w:val="24"/>
                <w:szCs w:val="24"/>
              </w:rPr>
              <w:t xml:space="preserve"> No.</w:t>
            </w:r>
          </w:p>
        </w:tc>
        <w:tc>
          <w:tcPr>
            <w:tcW w:w="3096" w:type="pct"/>
            <w:vAlign w:val="center"/>
          </w:tcPr>
          <w:p w14:paraId="1DEB35D6" w14:textId="063BFA22" w:rsidR="00FF2723" w:rsidRPr="0064106A" w:rsidRDefault="00FF2723" w:rsidP="00FF2723">
            <w:pPr>
              <w:pStyle w:val="TableParagraph"/>
              <w:spacing w:before="0" w:line="311" w:lineRule="exact"/>
              <w:jc w:val="center"/>
              <w:rPr>
                <w:sz w:val="24"/>
                <w:szCs w:val="24"/>
              </w:rPr>
            </w:pPr>
            <w:r w:rsidRPr="0064106A">
              <w:rPr>
                <w:sz w:val="24"/>
                <w:szCs w:val="24"/>
              </w:rPr>
              <w:t>Title</w:t>
            </w:r>
          </w:p>
        </w:tc>
        <w:tc>
          <w:tcPr>
            <w:tcW w:w="907" w:type="pct"/>
            <w:vAlign w:val="center"/>
          </w:tcPr>
          <w:p w14:paraId="637D0684" w14:textId="5CC3D440" w:rsidR="00FF2723" w:rsidRPr="0064106A" w:rsidRDefault="00FF2723" w:rsidP="00FF2723">
            <w:pPr>
              <w:pStyle w:val="TableParagraph"/>
              <w:spacing w:before="0" w:line="311" w:lineRule="exact"/>
              <w:ind w:left="0"/>
              <w:rPr>
                <w:sz w:val="24"/>
                <w:szCs w:val="24"/>
              </w:rPr>
            </w:pPr>
            <w:r w:rsidRPr="0064106A">
              <w:rPr>
                <w:sz w:val="24"/>
                <w:szCs w:val="24"/>
              </w:rPr>
              <w:t xml:space="preserve">   Page No.</w:t>
            </w:r>
          </w:p>
        </w:tc>
      </w:tr>
      <w:tr w:rsidR="00FF2723" w14:paraId="08E8A5DE" w14:textId="77777777" w:rsidTr="00B9373F">
        <w:trPr>
          <w:trHeight w:val="400"/>
        </w:trPr>
        <w:tc>
          <w:tcPr>
            <w:tcW w:w="997" w:type="pct"/>
            <w:vAlign w:val="center"/>
          </w:tcPr>
          <w:p w14:paraId="7CF10018" w14:textId="70BC25B2" w:rsidR="00FF2723" w:rsidRPr="0064106A" w:rsidRDefault="006611CE" w:rsidP="00FF2723">
            <w:pPr>
              <w:pStyle w:val="TableParagraph"/>
              <w:spacing w:before="0" w:line="311" w:lineRule="exact"/>
              <w:ind w:left="50"/>
              <w:jc w:val="center"/>
              <w:rPr>
                <w:sz w:val="24"/>
                <w:szCs w:val="24"/>
              </w:rPr>
            </w:pPr>
            <w:r w:rsidRPr="0064106A">
              <w:rPr>
                <w:w w:val="105"/>
                <w:sz w:val="24"/>
                <w:szCs w:val="24"/>
              </w:rPr>
              <w:t>Table</w:t>
            </w:r>
            <w:r w:rsidR="00FF2723" w:rsidRPr="0064106A">
              <w:rPr>
                <w:spacing w:val="-5"/>
                <w:w w:val="105"/>
                <w:sz w:val="24"/>
                <w:szCs w:val="24"/>
              </w:rPr>
              <w:t xml:space="preserve"> </w:t>
            </w:r>
            <w:r w:rsidR="00FF2723" w:rsidRPr="0064106A">
              <w:rPr>
                <w:w w:val="105"/>
                <w:sz w:val="24"/>
                <w:szCs w:val="24"/>
              </w:rPr>
              <w:t>1.1</w:t>
            </w:r>
          </w:p>
        </w:tc>
        <w:tc>
          <w:tcPr>
            <w:tcW w:w="3096" w:type="pct"/>
            <w:vAlign w:val="center"/>
          </w:tcPr>
          <w:p w14:paraId="449D8750" w14:textId="02422933" w:rsidR="00FF2723" w:rsidRPr="0064106A" w:rsidRDefault="00EA2AD6" w:rsidP="00FF2723">
            <w:pPr>
              <w:pStyle w:val="TableParagraph"/>
              <w:spacing w:before="0" w:line="311" w:lineRule="exact"/>
              <w:jc w:val="center"/>
              <w:rPr>
                <w:sz w:val="24"/>
                <w:szCs w:val="24"/>
              </w:rPr>
            </w:pPr>
            <w:bookmarkStart w:id="9" w:name="LIST_OF_FIGURES"/>
            <w:bookmarkEnd w:id="9"/>
            <w:r w:rsidRPr="0064106A">
              <w:rPr>
                <w:sz w:val="24"/>
                <w:szCs w:val="24"/>
              </w:rPr>
              <w:t>Company Details</w:t>
            </w:r>
          </w:p>
        </w:tc>
        <w:tc>
          <w:tcPr>
            <w:tcW w:w="907" w:type="pct"/>
            <w:vAlign w:val="center"/>
          </w:tcPr>
          <w:p w14:paraId="6A5CE5CC" w14:textId="38807AC3" w:rsidR="00FF2723" w:rsidRPr="0064106A" w:rsidRDefault="009E3FB1" w:rsidP="00FF2723">
            <w:pPr>
              <w:pStyle w:val="TableParagraph"/>
              <w:spacing w:before="0" w:line="311" w:lineRule="exact"/>
              <w:ind w:left="428"/>
              <w:jc w:val="center"/>
              <w:rPr>
                <w:sz w:val="24"/>
                <w:szCs w:val="24"/>
              </w:rPr>
            </w:pPr>
            <w:r>
              <w:rPr>
                <w:sz w:val="24"/>
                <w:szCs w:val="24"/>
              </w:rPr>
              <w:t>1</w:t>
            </w:r>
          </w:p>
        </w:tc>
      </w:tr>
      <w:tr w:rsidR="00FF2723" w14:paraId="720652FE" w14:textId="77777777" w:rsidTr="00B9373F">
        <w:trPr>
          <w:trHeight w:val="452"/>
        </w:trPr>
        <w:tc>
          <w:tcPr>
            <w:tcW w:w="997" w:type="pct"/>
            <w:vAlign w:val="center"/>
          </w:tcPr>
          <w:p w14:paraId="602FF88F" w14:textId="1B91EFB1" w:rsidR="00FF2723" w:rsidRPr="0064106A" w:rsidRDefault="006611CE" w:rsidP="00FF2723">
            <w:pPr>
              <w:pStyle w:val="TableParagraph"/>
              <w:spacing w:before="88"/>
              <w:ind w:left="50"/>
              <w:jc w:val="center"/>
              <w:rPr>
                <w:sz w:val="24"/>
                <w:szCs w:val="24"/>
              </w:rPr>
            </w:pPr>
            <w:r w:rsidRPr="0064106A">
              <w:rPr>
                <w:w w:val="105"/>
                <w:sz w:val="24"/>
                <w:szCs w:val="24"/>
              </w:rPr>
              <w:t>Table</w:t>
            </w:r>
            <w:r w:rsidR="00FF2723" w:rsidRPr="0064106A">
              <w:rPr>
                <w:spacing w:val="-5"/>
                <w:w w:val="105"/>
                <w:sz w:val="24"/>
                <w:szCs w:val="24"/>
              </w:rPr>
              <w:t xml:space="preserve"> </w:t>
            </w:r>
            <w:r w:rsidR="00EA2AD6" w:rsidRPr="0064106A">
              <w:rPr>
                <w:w w:val="105"/>
                <w:sz w:val="24"/>
                <w:szCs w:val="24"/>
              </w:rPr>
              <w:t>1.2</w:t>
            </w:r>
          </w:p>
        </w:tc>
        <w:tc>
          <w:tcPr>
            <w:tcW w:w="3096" w:type="pct"/>
            <w:vAlign w:val="center"/>
          </w:tcPr>
          <w:p w14:paraId="2B5F67A8" w14:textId="090B0A2A" w:rsidR="00FF2723" w:rsidRPr="0064106A" w:rsidRDefault="00EA2AD6" w:rsidP="00FF2723">
            <w:pPr>
              <w:pStyle w:val="TableParagraph"/>
              <w:spacing w:before="78"/>
              <w:jc w:val="center"/>
              <w:rPr>
                <w:sz w:val="24"/>
                <w:szCs w:val="24"/>
              </w:rPr>
            </w:pPr>
            <w:proofErr w:type="spellStart"/>
            <w:r w:rsidRPr="0064106A">
              <w:rPr>
                <w:iCs/>
                <w:sz w:val="24"/>
                <w:szCs w:val="24"/>
              </w:rPr>
              <w:t>PySpiders</w:t>
            </w:r>
            <w:proofErr w:type="spellEnd"/>
            <w:r w:rsidRPr="0064106A">
              <w:rPr>
                <w:iCs/>
                <w:sz w:val="24"/>
                <w:szCs w:val="24"/>
              </w:rPr>
              <w:t xml:space="preserve"> Key Service Domains</w:t>
            </w:r>
          </w:p>
        </w:tc>
        <w:tc>
          <w:tcPr>
            <w:tcW w:w="907" w:type="pct"/>
            <w:vAlign w:val="center"/>
          </w:tcPr>
          <w:p w14:paraId="06186C7B" w14:textId="33F260A3" w:rsidR="00FF2723" w:rsidRPr="0064106A" w:rsidRDefault="009E3FB1" w:rsidP="00FF2723">
            <w:pPr>
              <w:pStyle w:val="TableParagraph"/>
              <w:spacing w:before="78"/>
              <w:ind w:left="428"/>
              <w:jc w:val="center"/>
              <w:rPr>
                <w:sz w:val="24"/>
                <w:szCs w:val="24"/>
              </w:rPr>
            </w:pPr>
            <w:r>
              <w:rPr>
                <w:sz w:val="24"/>
                <w:szCs w:val="24"/>
              </w:rPr>
              <w:t>2</w:t>
            </w:r>
          </w:p>
        </w:tc>
      </w:tr>
      <w:tr w:rsidR="00FF2723" w14:paraId="0BB59D08" w14:textId="77777777" w:rsidTr="00B9373F">
        <w:trPr>
          <w:trHeight w:val="386"/>
        </w:trPr>
        <w:tc>
          <w:tcPr>
            <w:tcW w:w="997" w:type="pct"/>
            <w:vAlign w:val="center"/>
          </w:tcPr>
          <w:p w14:paraId="77AACFD5" w14:textId="658C4382" w:rsidR="00FF2723" w:rsidRPr="0064106A" w:rsidRDefault="006611CE" w:rsidP="00FF2723">
            <w:pPr>
              <w:pStyle w:val="TableParagraph"/>
              <w:spacing w:before="41"/>
              <w:ind w:left="74"/>
              <w:jc w:val="center"/>
              <w:rPr>
                <w:sz w:val="24"/>
                <w:szCs w:val="24"/>
              </w:rPr>
            </w:pPr>
            <w:r w:rsidRPr="0064106A">
              <w:rPr>
                <w:w w:val="105"/>
                <w:sz w:val="24"/>
                <w:szCs w:val="24"/>
              </w:rPr>
              <w:t>Table</w:t>
            </w:r>
            <w:r w:rsidR="00FF2723" w:rsidRPr="0064106A">
              <w:rPr>
                <w:spacing w:val="-5"/>
                <w:w w:val="105"/>
                <w:sz w:val="24"/>
                <w:szCs w:val="24"/>
              </w:rPr>
              <w:t xml:space="preserve"> </w:t>
            </w:r>
            <w:r w:rsidR="00EA2AD6" w:rsidRPr="0064106A">
              <w:rPr>
                <w:w w:val="105"/>
                <w:sz w:val="24"/>
                <w:szCs w:val="24"/>
              </w:rPr>
              <w:t>2.1</w:t>
            </w:r>
          </w:p>
        </w:tc>
        <w:tc>
          <w:tcPr>
            <w:tcW w:w="3096" w:type="pct"/>
            <w:vAlign w:val="center"/>
          </w:tcPr>
          <w:p w14:paraId="6EF41E6E" w14:textId="2001FC2D" w:rsidR="00FF2723" w:rsidRPr="0064106A" w:rsidRDefault="00EA2AD6" w:rsidP="00FF2723">
            <w:pPr>
              <w:pStyle w:val="TableParagraph"/>
              <w:spacing w:before="31"/>
              <w:jc w:val="center"/>
              <w:rPr>
                <w:sz w:val="24"/>
                <w:szCs w:val="24"/>
              </w:rPr>
            </w:pPr>
            <w:r w:rsidRPr="0064106A">
              <w:rPr>
                <w:iCs/>
                <w:sz w:val="24"/>
                <w:szCs w:val="24"/>
              </w:rPr>
              <w:t>Field-to-Curriculum Alignment Matrix</w:t>
            </w:r>
          </w:p>
        </w:tc>
        <w:tc>
          <w:tcPr>
            <w:tcW w:w="907" w:type="pct"/>
            <w:vAlign w:val="center"/>
          </w:tcPr>
          <w:p w14:paraId="26404C23" w14:textId="40471B6D" w:rsidR="00FF2723" w:rsidRPr="0064106A" w:rsidRDefault="009E3FB1" w:rsidP="00FF2723">
            <w:pPr>
              <w:pStyle w:val="TableParagraph"/>
              <w:spacing w:before="31"/>
              <w:ind w:left="428"/>
              <w:jc w:val="center"/>
              <w:rPr>
                <w:sz w:val="24"/>
                <w:szCs w:val="24"/>
              </w:rPr>
            </w:pPr>
            <w:r>
              <w:rPr>
                <w:sz w:val="24"/>
                <w:szCs w:val="24"/>
              </w:rPr>
              <w:t>6</w:t>
            </w:r>
          </w:p>
        </w:tc>
      </w:tr>
      <w:tr w:rsidR="00FF2723" w14:paraId="52C9AEC3" w14:textId="77777777" w:rsidTr="00B9373F">
        <w:trPr>
          <w:trHeight w:val="367"/>
        </w:trPr>
        <w:tc>
          <w:tcPr>
            <w:tcW w:w="997" w:type="pct"/>
            <w:vAlign w:val="center"/>
          </w:tcPr>
          <w:p w14:paraId="5155E5DE" w14:textId="052AD5DB" w:rsidR="00FF2723" w:rsidRPr="0064106A" w:rsidRDefault="006611CE" w:rsidP="00FF2723">
            <w:pPr>
              <w:pStyle w:val="TableParagraph"/>
              <w:spacing w:before="22"/>
              <w:ind w:left="50"/>
              <w:jc w:val="center"/>
              <w:rPr>
                <w:sz w:val="24"/>
                <w:szCs w:val="24"/>
              </w:rPr>
            </w:pPr>
            <w:r w:rsidRPr="0064106A">
              <w:rPr>
                <w:w w:val="105"/>
                <w:sz w:val="24"/>
                <w:szCs w:val="24"/>
              </w:rPr>
              <w:t>Table</w:t>
            </w:r>
            <w:r w:rsidR="00FF2723" w:rsidRPr="0064106A">
              <w:rPr>
                <w:spacing w:val="-5"/>
                <w:w w:val="105"/>
                <w:sz w:val="24"/>
                <w:szCs w:val="24"/>
              </w:rPr>
              <w:t xml:space="preserve"> </w:t>
            </w:r>
            <w:r w:rsidR="00EA2AD6" w:rsidRPr="0064106A">
              <w:rPr>
                <w:w w:val="105"/>
                <w:sz w:val="24"/>
                <w:szCs w:val="24"/>
              </w:rPr>
              <w:t>2.2</w:t>
            </w:r>
          </w:p>
        </w:tc>
        <w:tc>
          <w:tcPr>
            <w:tcW w:w="3096" w:type="pct"/>
            <w:vAlign w:val="center"/>
          </w:tcPr>
          <w:p w14:paraId="676044B2" w14:textId="75569EED" w:rsidR="00FF2723" w:rsidRPr="0064106A" w:rsidRDefault="00EA2AD6" w:rsidP="00FF2723">
            <w:pPr>
              <w:pStyle w:val="TableParagraph"/>
              <w:spacing w:before="12"/>
              <w:jc w:val="center"/>
              <w:rPr>
                <w:sz w:val="24"/>
                <w:szCs w:val="24"/>
              </w:rPr>
            </w:pPr>
            <w:r w:rsidRPr="0064106A">
              <w:rPr>
                <w:iCs/>
                <w:sz w:val="24"/>
                <w:szCs w:val="24"/>
              </w:rPr>
              <w:t>Industry Applications Summary</w:t>
            </w:r>
          </w:p>
        </w:tc>
        <w:tc>
          <w:tcPr>
            <w:tcW w:w="907" w:type="pct"/>
            <w:vAlign w:val="center"/>
          </w:tcPr>
          <w:p w14:paraId="733852B4" w14:textId="02F3F12E" w:rsidR="00FF2723" w:rsidRPr="0064106A" w:rsidRDefault="009E3FB1" w:rsidP="00FF2723">
            <w:pPr>
              <w:pStyle w:val="TableParagraph"/>
              <w:spacing w:before="12"/>
              <w:ind w:left="428"/>
              <w:jc w:val="center"/>
              <w:rPr>
                <w:sz w:val="24"/>
                <w:szCs w:val="24"/>
              </w:rPr>
            </w:pPr>
            <w:r>
              <w:rPr>
                <w:sz w:val="24"/>
                <w:szCs w:val="24"/>
              </w:rPr>
              <w:t>7</w:t>
            </w:r>
          </w:p>
        </w:tc>
      </w:tr>
      <w:tr w:rsidR="00FF2723" w14:paraId="3461957D" w14:textId="77777777" w:rsidTr="00B9373F">
        <w:trPr>
          <w:trHeight w:val="388"/>
        </w:trPr>
        <w:tc>
          <w:tcPr>
            <w:tcW w:w="997" w:type="pct"/>
            <w:vAlign w:val="center"/>
          </w:tcPr>
          <w:p w14:paraId="1E4253EC" w14:textId="170F708E" w:rsidR="00FF2723" w:rsidRPr="0064106A" w:rsidRDefault="006611CE" w:rsidP="00FF2723">
            <w:pPr>
              <w:pStyle w:val="TableParagraph"/>
              <w:spacing w:before="22"/>
              <w:ind w:left="50"/>
              <w:jc w:val="center"/>
              <w:rPr>
                <w:sz w:val="24"/>
                <w:szCs w:val="24"/>
              </w:rPr>
            </w:pPr>
            <w:r w:rsidRPr="0064106A">
              <w:rPr>
                <w:w w:val="105"/>
                <w:sz w:val="24"/>
                <w:szCs w:val="24"/>
              </w:rPr>
              <w:t>Table</w:t>
            </w:r>
            <w:r w:rsidR="00FF2723" w:rsidRPr="0064106A">
              <w:rPr>
                <w:spacing w:val="-5"/>
                <w:w w:val="105"/>
                <w:sz w:val="24"/>
                <w:szCs w:val="24"/>
              </w:rPr>
              <w:t xml:space="preserve"> </w:t>
            </w:r>
            <w:r w:rsidR="00EA2AD6" w:rsidRPr="0064106A">
              <w:rPr>
                <w:w w:val="105"/>
                <w:sz w:val="24"/>
                <w:szCs w:val="24"/>
              </w:rPr>
              <w:t>3.1</w:t>
            </w:r>
          </w:p>
        </w:tc>
        <w:tc>
          <w:tcPr>
            <w:tcW w:w="3096" w:type="pct"/>
            <w:vAlign w:val="center"/>
          </w:tcPr>
          <w:p w14:paraId="719A397B" w14:textId="1322B310" w:rsidR="00FF2723" w:rsidRPr="0064106A" w:rsidRDefault="00EA2AD6" w:rsidP="00FF2723">
            <w:pPr>
              <w:pStyle w:val="TableParagraph"/>
              <w:spacing w:before="12"/>
              <w:jc w:val="center"/>
              <w:rPr>
                <w:sz w:val="24"/>
                <w:szCs w:val="24"/>
              </w:rPr>
            </w:pPr>
            <w:r w:rsidRPr="0064106A">
              <w:rPr>
                <w:iCs/>
                <w:sz w:val="24"/>
                <w:szCs w:val="24"/>
              </w:rPr>
              <w:t>Python Data Types with Examples</w:t>
            </w:r>
          </w:p>
        </w:tc>
        <w:tc>
          <w:tcPr>
            <w:tcW w:w="907" w:type="pct"/>
            <w:vAlign w:val="center"/>
          </w:tcPr>
          <w:p w14:paraId="449C1F17" w14:textId="700DB11F" w:rsidR="00FF2723" w:rsidRPr="00A53DBB" w:rsidRDefault="009C2195" w:rsidP="00FF2723">
            <w:pPr>
              <w:pStyle w:val="TableParagraph"/>
              <w:spacing w:before="12"/>
              <w:ind w:left="428"/>
              <w:jc w:val="center"/>
              <w:rPr>
                <w:sz w:val="24"/>
                <w:szCs w:val="24"/>
                <w:lang w:val="en-IN"/>
              </w:rPr>
            </w:pPr>
            <w:r>
              <w:rPr>
                <w:sz w:val="24"/>
                <w:szCs w:val="24"/>
                <w:lang w:val="en-IN"/>
              </w:rPr>
              <w:t>11</w:t>
            </w:r>
          </w:p>
        </w:tc>
      </w:tr>
      <w:tr w:rsidR="00FF2723" w14:paraId="009DFF85" w14:textId="77777777" w:rsidTr="00B9373F">
        <w:trPr>
          <w:trHeight w:val="404"/>
        </w:trPr>
        <w:tc>
          <w:tcPr>
            <w:tcW w:w="997" w:type="pct"/>
            <w:vAlign w:val="center"/>
          </w:tcPr>
          <w:p w14:paraId="1EB0B7FA" w14:textId="1DA8DD49" w:rsidR="00FF2723" w:rsidRPr="0064106A" w:rsidRDefault="00EA2AD6" w:rsidP="00FF2723">
            <w:pPr>
              <w:pStyle w:val="TableParagraph"/>
              <w:spacing w:before="43"/>
              <w:ind w:left="50"/>
              <w:jc w:val="center"/>
              <w:rPr>
                <w:sz w:val="24"/>
                <w:szCs w:val="24"/>
              </w:rPr>
            </w:pPr>
            <w:r w:rsidRPr="0064106A">
              <w:rPr>
                <w:w w:val="105"/>
                <w:sz w:val="24"/>
                <w:szCs w:val="24"/>
              </w:rPr>
              <w:t>Table</w:t>
            </w:r>
            <w:r w:rsidR="00FF2723" w:rsidRPr="0064106A">
              <w:rPr>
                <w:spacing w:val="-5"/>
                <w:w w:val="105"/>
                <w:sz w:val="24"/>
                <w:szCs w:val="24"/>
              </w:rPr>
              <w:t xml:space="preserve"> </w:t>
            </w:r>
            <w:r w:rsidRPr="0064106A">
              <w:rPr>
                <w:w w:val="105"/>
                <w:sz w:val="24"/>
                <w:szCs w:val="24"/>
              </w:rPr>
              <w:t>3.2</w:t>
            </w:r>
          </w:p>
        </w:tc>
        <w:tc>
          <w:tcPr>
            <w:tcW w:w="3096" w:type="pct"/>
            <w:vAlign w:val="center"/>
          </w:tcPr>
          <w:p w14:paraId="7C8EA3F2" w14:textId="5828B911" w:rsidR="00FF2723" w:rsidRPr="0064106A" w:rsidRDefault="00EA2AD6" w:rsidP="00FF2723">
            <w:pPr>
              <w:pStyle w:val="TableParagraph"/>
              <w:spacing w:before="34"/>
              <w:jc w:val="center"/>
              <w:rPr>
                <w:sz w:val="24"/>
                <w:szCs w:val="24"/>
              </w:rPr>
            </w:pPr>
            <w:r w:rsidRPr="0064106A">
              <w:rPr>
                <w:iCs/>
                <w:sz w:val="24"/>
                <w:szCs w:val="24"/>
              </w:rPr>
              <w:t>Core OOP Principles Summary</w:t>
            </w:r>
          </w:p>
        </w:tc>
        <w:tc>
          <w:tcPr>
            <w:tcW w:w="907" w:type="pct"/>
            <w:vAlign w:val="center"/>
          </w:tcPr>
          <w:p w14:paraId="0734689D" w14:textId="315374EE" w:rsidR="00FF2723" w:rsidRPr="0064106A" w:rsidRDefault="009C2195" w:rsidP="00FF2723">
            <w:pPr>
              <w:pStyle w:val="TableParagraph"/>
              <w:spacing w:before="34"/>
              <w:ind w:left="428"/>
              <w:jc w:val="center"/>
              <w:rPr>
                <w:sz w:val="24"/>
                <w:szCs w:val="24"/>
              </w:rPr>
            </w:pPr>
            <w:r>
              <w:rPr>
                <w:sz w:val="24"/>
                <w:szCs w:val="24"/>
              </w:rPr>
              <w:t>12</w:t>
            </w:r>
          </w:p>
        </w:tc>
      </w:tr>
      <w:tr w:rsidR="00FF2723" w14:paraId="06CD361B" w14:textId="77777777" w:rsidTr="00B9373F">
        <w:trPr>
          <w:trHeight w:val="403"/>
        </w:trPr>
        <w:tc>
          <w:tcPr>
            <w:tcW w:w="997" w:type="pct"/>
            <w:vAlign w:val="center"/>
          </w:tcPr>
          <w:p w14:paraId="4860326F" w14:textId="7951BB59" w:rsidR="00FF2723" w:rsidRPr="0064106A" w:rsidRDefault="00EA2AD6" w:rsidP="00FF2723">
            <w:pPr>
              <w:pStyle w:val="TableParagraph"/>
              <w:spacing w:before="47"/>
              <w:ind w:left="50"/>
              <w:jc w:val="center"/>
              <w:rPr>
                <w:sz w:val="24"/>
                <w:szCs w:val="24"/>
              </w:rPr>
            </w:pPr>
            <w:r w:rsidRPr="0064106A">
              <w:rPr>
                <w:w w:val="105"/>
                <w:sz w:val="24"/>
                <w:szCs w:val="24"/>
              </w:rPr>
              <w:t>Table</w:t>
            </w:r>
            <w:r w:rsidR="00FF2723" w:rsidRPr="0064106A">
              <w:rPr>
                <w:spacing w:val="-2"/>
                <w:w w:val="105"/>
                <w:sz w:val="24"/>
                <w:szCs w:val="24"/>
              </w:rPr>
              <w:t xml:space="preserve"> </w:t>
            </w:r>
            <w:r w:rsidRPr="0064106A">
              <w:rPr>
                <w:w w:val="105"/>
                <w:sz w:val="24"/>
                <w:szCs w:val="24"/>
              </w:rPr>
              <w:t>3.3</w:t>
            </w:r>
          </w:p>
        </w:tc>
        <w:tc>
          <w:tcPr>
            <w:tcW w:w="3096" w:type="pct"/>
            <w:vAlign w:val="center"/>
          </w:tcPr>
          <w:p w14:paraId="2D7BB11B" w14:textId="1082632F" w:rsidR="00FF2723" w:rsidRPr="0064106A" w:rsidRDefault="00EA2AD6" w:rsidP="00FF2723">
            <w:pPr>
              <w:pStyle w:val="TableParagraph"/>
              <w:spacing w:before="28"/>
              <w:jc w:val="center"/>
              <w:rPr>
                <w:sz w:val="24"/>
                <w:szCs w:val="24"/>
              </w:rPr>
            </w:pPr>
            <w:r w:rsidRPr="0064106A">
              <w:rPr>
                <w:iCs/>
                <w:sz w:val="24"/>
                <w:szCs w:val="24"/>
              </w:rPr>
              <w:t>Key Pandas Functions Reference</w:t>
            </w:r>
          </w:p>
        </w:tc>
        <w:tc>
          <w:tcPr>
            <w:tcW w:w="907" w:type="pct"/>
            <w:vAlign w:val="center"/>
          </w:tcPr>
          <w:p w14:paraId="7D462382" w14:textId="12AB4173" w:rsidR="00FF2723" w:rsidRPr="0064106A" w:rsidRDefault="009C2195" w:rsidP="00FF2723">
            <w:pPr>
              <w:pStyle w:val="TableParagraph"/>
              <w:spacing w:before="28"/>
              <w:ind w:left="428"/>
              <w:jc w:val="center"/>
              <w:rPr>
                <w:sz w:val="24"/>
                <w:szCs w:val="24"/>
              </w:rPr>
            </w:pPr>
            <w:r>
              <w:rPr>
                <w:sz w:val="24"/>
                <w:szCs w:val="24"/>
              </w:rPr>
              <w:t>13</w:t>
            </w:r>
          </w:p>
        </w:tc>
      </w:tr>
      <w:tr w:rsidR="00FF2723" w14:paraId="56ADF595" w14:textId="77777777" w:rsidTr="00B9373F">
        <w:trPr>
          <w:trHeight w:val="403"/>
        </w:trPr>
        <w:tc>
          <w:tcPr>
            <w:tcW w:w="997" w:type="pct"/>
            <w:vAlign w:val="center"/>
          </w:tcPr>
          <w:p w14:paraId="09A1514D" w14:textId="0DC9ACEB" w:rsidR="00FF2723" w:rsidRPr="0064106A" w:rsidRDefault="00EA2AD6" w:rsidP="00FF2723">
            <w:pPr>
              <w:pStyle w:val="TableParagraph"/>
              <w:spacing w:before="51"/>
              <w:ind w:left="50"/>
              <w:jc w:val="center"/>
              <w:rPr>
                <w:sz w:val="24"/>
                <w:szCs w:val="24"/>
              </w:rPr>
            </w:pPr>
            <w:r w:rsidRPr="0064106A">
              <w:rPr>
                <w:w w:val="105"/>
                <w:sz w:val="24"/>
                <w:szCs w:val="24"/>
              </w:rPr>
              <w:t>Table</w:t>
            </w:r>
            <w:r w:rsidR="00FF2723" w:rsidRPr="0064106A">
              <w:rPr>
                <w:spacing w:val="-2"/>
                <w:w w:val="105"/>
                <w:sz w:val="24"/>
                <w:szCs w:val="24"/>
              </w:rPr>
              <w:t xml:space="preserve"> </w:t>
            </w:r>
            <w:r w:rsidRPr="0064106A">
              <w:rPr>
                <w:w w:val="105"/>
                <w:sz w:val="24"/>
                <w:szCs w:val="24"/>
              </w:rPr>
              <w:t>3.4</w:t>
            </w:r>
          </w:p>
        </w:tc>
        <w:tc>
          <w:tcPr>
            <w:tcW w:w="3096" w:type="pct"/>
            <w:vAlign w:val="center"/>
          </w:tcPr>
          <w:p w14:paraId="0CB89FE3" w14:textId="17130B60" w:rsidR="00FF2723" w:rsidRPr="0064106A" w:rsidRDefault="00EA2AD6" w:rsidP="00FF2723">
            <w:pPr>
              <w:pStyle w:val="TableParagraph"/>
              <w:jc w:val="center"/>
              <w:rPr>
                <w:sz w:val="24"/>
                <w:szCs w:val="24"/>
              </w:rPr>
            </w:pPr>
            <w:r w:rsidRPr="0064106A">
              <w:rPr>
                <w:iCs/>
                <w:sz w:val="24"/>
                <w:szCs w:val="24"/>
              </w:rPr>
              <w:t>ML Algorithm Comparison</w:t>
            </w:r>
          </w:p>
        </w:tc>
        <w:tc>
          <w:tcPr>
            <w:tcW w:w="907" w:type="pct"/>
            <w:vAlign w:val="center"/>
          </w:tcPr>
          <w:p w14:paraId="21DA81B0" w14:textId="7DD2008C" w:rsidR="00FF2723" w:rsidRPr="0064106A" w:rsidRDefault="009C2195" w:rsidP="00FF2723">
            <w:pPr>
              <w:pStyle w:val="TableParagraph"/>
              <w:ind w:left="428"/>
              <w:jc w:val="center"/>
              <w:rPr>
                <w:sz w:val="24"/>
                <w:szCs w:val="24"/>
              </w:rPr>
            </w:pPr>
            <w:r>
              <w:rPr>
                <w:sz w:val="24"/>
                <w:szCs w:val="24"/>
              </w:rPr>
              <w:t>16</w:t>
            </w:r>
          </w:p>
        </w:tc>
      </w:tr>
      <w:tr w:rsidR="00FF2723" w14:paraId="5BAA47C5" w14:textId="77777777" w:rsidTr="00B9373F">
        <w:trPr>
          <w:trHeight w:val="427"/>
        </w:trPr>
        <w:tc>
          <w:tcPr>
            <w:tcW w:w="997" w:type="pct"/>
            <w:vAlign w:val="center"/>
          </w:tcPr>
          <w:p w14:paraId="6AB33B41" w14:textId="095DB4DB" w:rsidR="00FF2723" w:rsidRPr="0064106A" w:rsidRDefault="00EA2AD6" w:rsidP="00FF2723">
            <w:pPr>
              <w:pStyle w:val="TableParagraph"/>
              <w:spacing w:before="59"/>
              <w:ind w:left="50"/>
              <w:jc w:val="center"/>
              <w:rPr>
                <w:sz w:val="24"/>
                <w:szCs w:val="24"/>
              </w:rPr>
            </w:pPr>
            <w:r w:rsidRPr="0064106A">
              <w:rPr>
                <w:w w:val="105"/>
                <w:sz w:val="24"/>
                <w:szCs w:val="24"/>
              </w:rPr>
              <w:t>Table</w:t>
            </w:r>
            <w:r w:rsidR="00FF2723" w:rsidRPr="0064106A">
              <w:rPr>
                <w:spacing w:val="-2"/>
                <w:w w:val="105"/>
                <w:sz w:val="24"/>
                <w:szCs w:val="24"/>
              </w:rPr>
              <w:t xml:space="preserve"> </w:t>
            </w:r>
            <w:r w:rsidRPr="0064106A">
              <w:rPr>
                <w:w w:val="105"/>
                <w:sz w:val="24"/>
                <w:szCs w:val="24"/>
              </w:rPr>
              <w:t>3.5</w:t>
            </w:r>
          </w:p>
        </w:tc>
        <w:tc>
          <w:tcPr>
            <w:tcW w:w="3096" w:type="pct"/>
            <w:vAlign w:val="center"/>
          </w:tcPr>
          <w:p w14:paraId="78F51C8E" w14:textId="3E8A1E73" w:rsidR="00FF2723" w:rsidRPr="0064106A" w:rsidRDefault="00EA2AD6" w:rsidP="00FF2723">
            <w:pPr>
              <w:pStyle w:val="TableParagraph"/>
              <w:spacing w:before="18"/>
              <w:jc w:val="center"/>
              <w:rPr>
                <w:sz w:val="24"/>
                <w:szCs w:val="24"/>
              </w:rPr>
            </w:pPr>
            <w:r w:rsidRPr="0064106A">
              <w:rPr>
                <w:iCs/>
                <w:sz w:val="24"/>
                <w:szCs w:val="24"/>
              </w:rPr>
              <w:t>RAG vs Pure LLM Comparison</w:t>
            </w:r>
          </w:p>
        </w:tc>
        <w:tc>
          <w:tcPr>
            <w:tcW w:w="907" w:type="pct"/>
            <w:vAlign w:val="center"/>
          </w:tcPr>
          <w:p w14:paraId="6E555BA9" w14:textId="55F5C1B3" w:rsidR="00FF2723" w:rsidRPr="0064106A" w:rsidRDefault="009C2195" w:rsidP="00FF2723">
            <w:pPr>
              <w:pStyle w:val="TableParagraph"/>
              <w:spacing w:before="18"/>
              <w:ind w:left="428"/>
              <w:jc w:val="center"/>
              <w:rPr>
                <w:sz w:val="24"/>
                <w:szCs w:val="24"/>
              </w:rPr>
            </w:pPr>
            <w:r>
              <w:rPr>
                <w:sz w:val="24"/>
                <w:szCs w:val="24"/>
              </w:rPr>
              <w:t>18</w:t>
            </w:r>
          </w:p>
        </w:tc>
      </w:tr>
      <w:tr w:rsidR="00FF2723" w14:paraId="3A197EC9" w14:textId="77777777" w:rsidTr="00B9373F">
        <w:trPr>
          <w:trHeight w:val="399"/>
        </w:trPr>
        <w:tc>
          <w:tcPr>
            <w:tcW w:w="997" w:type="pct"/>
            <w:vAlign w:val="center"/>
          </w:tcPr>
          <w:p w14:paraId="2E9047A1" w14:textId="6B6BCDCD" w:rsidR="00FF2723" w:rsidRPr="0064106A" w:rsidRDefault="002C4C5F" w:rsidP="00FF2723">
            <w:pPr>
              <w:pStyle w:val="TableParagraph"/>
              <w:spacing w:before="42"/>
              <w:ind w:left="50"/>
              <w:jc w:val="center"/>
              <w:rPr>
                <w:sz w:val="24"/>
                <w:szCs w:val="24"/>
              </w:rPr>
            </w:pPr>
            <w:r w:rsidRPr="0064106A">
              <w:rPr>
                <w:iCs/>
                <w:sz w:val="24"/>
                <w:szCs w:val="24"/>
              </w:rPr>
              <w:t>Table 4.1</w:t>
            </w:r>
          </w:p>
        </w:tc>
        <w:tc>
          <w:tcPr>
            <w:tcW w:w="3096" w:type="pct"/>
            <w:vAlign w:val="center"/>
          </w:tcPr>
          <w:p w14:paraId="7018B703" w14:textId="7D7B86AA" w:rsidR="00FF2723" w:rsidRPr="0064106A" w:rsidRDefault="002C4C5F" w:rsidP="002C4C5F">
            <w:pPr>
              <w:spacing w:before="60" w:after="200"/>
              <w:jc w:val="center"/>
              <w:rPr>
                <w:sz w:val="24"/>
                <w:szCs w:val="24"/>
              </w:rPr>
            </w:pPr>
            <w:r w:rsidRPr="0064106A">
              <w:rPr>
                <w:iCs/>
                <w:sz w:val="24"/>
                <w:szCs w:val="24"/>
              </w:rPr>
              <w:t>Project Technology Stack</w:t>
            </w:r>
          </w:p>
        </w:tc>
        <w:tc>
          <w:tcPr>
            <w:tcW w:w="907" w:type="pct"/>
            <w:vAlign w:val="center"/>
          </w:tcPr>
          <w:p w14:paraId="7F31F1E3" w14:textId="07DBA874" w:rsidR="00FF2723" w:rsidRPr="0064106A" w:rsidRDefault="00B9373F" w:rsidP="00FF2723">
            <w:pPr>
              <w:pStyle w:val="TableParagraph"/>
              <w:spacing w:before="35"/>
              <w:ind w:left="428"/>
              <w:jc w:val="center"/>
              <w:rPr>
                <w:sz w:val="24"/>
                <w:szCs w:val="24"/>
              </w:rPr>
            </w:pPr>
            <w:r>
              <w:rPr>
                <w:sz w:val="24"/>
                <w:szCs w:val="24"/>
              </w:rPr>
              <w:t>20</w:t>
            </w:r>
          </w:p>
        </w:tc>
      </w:tr>
      <w:tr w:rsidR="00FF2723" w14:paraId="68AE1742" w14:textId="77777777" w:rsidTr="00B9373F">
        <w:trPr>
          <w:trHeight w:val="380"/>
        </w:trPr>
        <w:tc>
          <w:tcPr>
            <w:tcW w:w="997" w:type="pct"/>
            <w:vAlign w:val="center"/>
          </w:tcPr>
          <w:p w14:paraId="7F21BF74" w14:textId="44A4DE49" w:rsidR="00FF2723" w:rsidRPr="0064106A" w:rsidRDefault="002C4C5F" w:rsidP="002C4C5F">
            <w:pPr>
              <w:pStyle w:val="TableParagraph"/>
              <w:spacing w:before="24"/>
              <w:ind w:left="50"/>
              <w:jc w:val="center"/>
              <w:rPr>
                <w:sz w:val="24"/>
                <w:szCs w:val="24"/>
              </w:rPr>
            </w:pPr>
            <w:r w:rsidRPr="0064106A">
              <w:rPr>
                <w:iCs/>
                <w:sz w:val="24"/>
                <w:szCs w:val="24"/>
              </w:rPr>
              <w:t>Table 4.2:</w:t>
            </w:r>
          </w:p>
        </w:tc>
        <w:tc>
          <w:tcPr>
            <w:tcW w:w="3096" w:type="pct"/>
            <w:vAlign w:val="center"/>
          </w:tcPr>
          <w:p w14:paraId="4CBACE8F" w14:textId="28A7E476" w:rsidR="00FF2723" w:rsidRPr="0064106A" w:rsidRDefault="002C4C5F" w:rsidP="002C4C5F">
            <w:pPr>
              <w:spacing w:before="60" w:after="200"/>
              <w:jc w:val="center"/>
              <w:rPr>
                <w:sz w:val="24"/>
                <w:szCs w:val="24"/>
              </w:rPr>
            </w:pPr>
            <w:r w:rsidRPr="0064106A">
              <w:rPr>
                <w:iCs/>
                <w:sz w:val="24"/>
                <w:szCs w:val="24"/>
              </w:rPr>
              <w:t>Complete Data Flow Steps</w:t>
            </w:r>
          </w:p>
        </w:tc>
        <w:tc>
          <w:tcPr>
            <w:tcW w:w="907" w:type="pct"/>
            <w:vAlign w:val="center"/>
          </w:tcPr>
          <w:p w14:paraId="359322E2" w14:textId="1D2D2B5D" w:rsidR="00FF2723" w:rsidRPr="0064106A" w:rsidRDefault="00B9373F" w:rsidP="00FF2723">
            <w:pPr>
              <w:pStyle w:val="TableParagraph"/>
              <w:spacing w:before="24"/>
              <w:ind w:left="428"/>
              <w:jc w:val="center"/>
              <w:rPr>
                <w:sz w:val="24"/>
                <w:szCs w:val="24"/>
              </w:rPr>
            </w:pPr>
            <w:r>
              <w:rPr>
                <w:sz w:val="24"/>
                <w:szCs w:val="24"/>
              </w:rPr>
              <w:t>25</w:t>
            </w:r>
          </w:p>
        </w:tc>
      </w:tr>
      <w:tr w:rsidR="00FF2723" w14:paraId="44E4A6A7" w14:textId="77777777" w:rsidTr="00B9373F">
        <w:trPr>
          <w:trHeight w:val="381"/>
        </w:trPr>
        <w:tc>
          <w:tcPr>
            <w:tcW w:w="997" w:type="pct"/>
            <w:vAlign w:val="center"/>
          </w:tcPr>
          <w:p w14:paraId="79BF330A" w14:textId="535B95BD" w:rsidR="00FF2723" w:rsidRPr="0064106A" w:rsidRDefault="002C4C5F" w:rsidP="00FF2723">
            <w:pPr>
              <w:pStyle w:val="TableParagraph"/>
              <w:spacing w:before="25"/>
              <w:ind w:left="50"/>
              <w:jc w:val="center"/>
              <w:rPr>
                <w:sz w:val="24"/>
                <w:szCs w:val="24"/>
              </w:rPr>
            </w:pPr>
            <w:r w:rsidRPr="0064106A">
              <w:rPr>
                <w:w w:val="105"/>
                <w:sz w:val="24"/>
                <w:szCs w:val="24"/>
              </w:rPr>
              <w:t>Table</w:t>
            </w:r>
            <w:r w:rsidR="00FF2723" w:rsidRPr="0064106A">
              <w:rPr>
                <w:spacing w:val="-2"/>
                <w:w w:val="105"/>
                <w:sz w:val="24"/>
                <w:szCs w:val="24"/>
              </w:rPr>
              <w:t xml:space="preserve"> </w:t>
            </w:r>
            <w:r w:rsidR="00FF2723" w:rsidRPr="0064106A">
              <w:rPr>
                <w:w w:val="105"/>
                <w:sz w:val="24"/>
                <w:szCs w:val="24"/>
              </w:rPr>
              <w:t>4.3</w:t>
            </w:r>
          </w:p>
        </w:tc>
        <w:tc>
          <w:tcPr>
            <w:tcW w:w="3096" w:type="pct"/>
            <w:vAlign w:val="center"/>
          </w:tcPr>
          <w:p w14:paraId="3715EE56" w14:textId="1EF206B8" w:rsidR="00FF2723" w:rsidRPr="0064106A" w:rsidRDefault="002C4C5F" w:rsidP="002C4C5F">
            <w:pPr>
              <w:spacing w:before="60" w:after="200"/>
              <w:jc w:val="center"/>
              <w:rPr>
                <w:sz w:val="24"/>
                <w:szCs w:val="24"/>
              </w:rPr>
            </w:pPr>
            <w:r w:rsidRPr="0064106A">
              <w:rPr>
                <w:iCs/>
                <w:sz w:val="24"/>
                <w:szCs w:val="24"/>
              </w:rPr>
              <w:t>Module Function Reference</w:t>
            </w:r>
          </w:p>
        </w:tc>
        <w:tc>
          <w:tcPr>
            <w:tcW w:w="907" w:type="pct"/>
            <w:vAlign w:val="center"/>
          </w:tcPr>
          <w:p w14:paraId="5F651BB4" w14:textId="3EFACCB3" w:rsidR="00FF2723" w:rsidRPr="0064106A" w:rsidRDefault="00B9373F" w:rsidP="00FF2723">
            <w:pPr>
              <w:pStyle w:val="TableParagraph"/>
              <w:ind w:left="428"/>
              <w:jc w:val="center"/>
              <w:rPr>
                <w:sz w:val="24"/>
                <w:szCs w:val="24"/>
              </w:rPr>
            </w:pPr>
            <w:r>
              <w:rPr>
                <w:sz w:val="24"/>
                <w:szCs w:val="24"/>
              </w:rPr>
              <w:t>26</w:t>
            </w:r>
          </w:p>
        </w:tc>
      </w:tr>
      <w:tr w:rsidR="00FF2723" w14:paraId="503420A3" w14:textId="77777777" w:rsidTr="00B9373F">
        <w:trPr>
          <w:trHeight w:val="381"/>
        </w:trPr>
        <w:tc>
          <w:tcPr>
            <w:tcW w:w="997" w:type="pct"/>
            <w:vAlign w:val="center"/>
          </w:tcPr>
          <w:p w14:paraId="12DA1B7A" w14:textId="5E0C1F07" w:rsidR="00FF2723" w:rsidRPr="0064106A" w:rsidRDefault="002C4C5F" w:rsidP="00FF2723">
            <w:pPr>
              <w:pStyle w:val="TableParagraph"/>
              <w:spacing w:before="25"/>
              <w:ind w:left="50"/>
              <w:jc w:val="center"/>
              <w:rPr>
                <w:sz w:val="24"/>
                <w:szCs w:val="24"/>
              </w:rPr>
            </w:pPr>
            <w:r w:rsidRPr="0064106A">
              <w:rPr>
                <w:w w:val="105"/>
                <w:sz w:val="24"/>
                <w:szCs w:val="24"/>
              </w:rPr>
              <w:t>Table</w:t>
            </w:r>
            <w:r w:rsidR="00FF2723" w:rsidRPr="0064106A">
              <w:rPr>
                <w:spacing w:val="-2"/>
                <w:w w:val="105"/>
                <w:sz w:val="24"/>
                <w:szCs w:val="24"/>
              </w:rPr>
              <w:t xml:space="preserve"> </w:t>
            </w:r>
            <w:r w:rsidR="00FF2723" w:rsidRPr="0064106A">
              <w:rPr>
                <w:w w:val="105"/>
                <w:sz w:val="24"/>
                <w:szCs w:val="24"/>
              </w:rPr>
              <w:t>4.4</w:t>
            </w:r>
          </w:p>
        </w:tc>
        <w:tc>
          <w:tcPr>
            <w:tcW w:w="3096" w:type="pct"/>
            <w:vAlign w:val="center"/>
          </w:tcPr>
          <w:p w14:paraId="545CE3BF" w14:textId="133B75E5" w:rsidR="00FF2723" w:rsidRPr="0064106A" w:rsidRDefault="002C4C5F" w:rsidP="002C4C5F">
            <w:pPr>
              <w:pStyle w:val="TableParagraph"/>
              <w:ind w:left="0"/>
              <w:jc w:val="center"/>
              <w:rPr>
                <w:sz w:val="24"/>
                <w:szCs w:val="24"/>
              </w:rPr>
            </w:pPr>
            <w:r w:rsidRPr="0064106A">
              <w:rPr>
                <w:iCs/>
                <w:sz w:val="24"/>
                <w:szCs w:val="24"/>
              </w:rPr>
              <w:t>Validation Test Cases and Results</w:t>
            </w:r>
          </w:p>
        </w:tc>
        <w:tc>
          <w:tcPr>
            <w:tcW w:w="907" w:type="pct"/>
            <w:vAlign w:val="center"/>
          </w:tcPr>
          <w:p w14:paraId="0A99FAB8" w14:textId="2D1B6D82" w:rsidR="00FF2723" w:rsidRPr="0064106A" w:rsidRDefault="00B9373F" w:rsidP="00FF2723">
            <w:pPr>
              <w:pStyle w:val="TableParagraph"/>
              <w:ind w:left="428"/>
              <w:jc w:val="center"/>
              <w:rPr>
                <w:sz w:val="24"/>
                <w:szCs w:val="24"/>
              </w:rPr>
            </w:pPr>
            <w:r>
              <w:rPr>
                <w:sz w:val="24"/>
                <w:szCs w:val="24"/>
              </w:rPr>
              <w:t>28</w:t>
            </w:r>
          </w:p>
        </w:tc>
      </w:tr>
    </w:tbl>
    <w:p w14:paraId="0CD78D2A" w14:textId="77777777" w:rsidR="00A53DBB" w:rsidRDefault="00A53DBB" w:rsidP="00FA3AF3">
      <w:pPr>
        <w:spacing w:before="4"/>
        <w:jc w:val="center"/>
        <w:rPr>
          <w:b/>
          <w:w w:val="105"/>
          <w:sz w:val="36"/>
        </w:rPr>
      </w:pPr>
    </w:p>
    <w:p w14:paraId="6572FBBF" w14:textId="14E208C6" w:rsidR="00FF2723" w:rsidRDefault="00FF2723" w:rsidP="00FA3AF3">
      <w:pPr>
        <w:spacing w:before="4"/>
        <w:jc w:val="center"/>
        <w:rPr>
          <w:b/>
          <w:w w:val="105"/>
          <w:sz w:val="36"/>
        </w:rPr>
      </w:pPr>
      <w:r>
        <w:rPr>
          <w:b/>
          <w:w w:val="105"/>
          <w:sz w:val="36"/>
        </w:rPr>
        <w:t>LIST</w:t>
      </w:r>
      <w:r>
        <w:rPr>
          <w:b/>
          <w:spacing w:val="58"/>
          <w:w w:val="105"/>
          <w:sz w:val="36"/>
        </w:rPr>
        <w:t xml:space="preserve"> </w:t>
      </w:r>
      <w:r>
        <w:rPr>
          <w:b/>
          <w:w w:val="105"/>
          <w:sz w:val="36"/>
        </w:rPr>
        <w:t>OF</w:t>
      </w:r>
      <w:r>
        <w:rPr>
          <w:b/>
          <w:spacing w:val="51"/>
          <w:w w:val="105"/>
          <w:sz w:val="36"/>
        </w:rPr>
        <w:t xml:space="preserve"> </w:t>
      </w:r>
      <w:r w:rsidR="006611CE">
        <w:rPr>
          <w:b/>
          <w:w w:val="105"/>
          <w:sz w:val="36"/>
        </w:rPr>
        <w:t>TABLES</w:t>
      </w:r>
    </w:p>
    <w:p w14:paraId="70C99DCD" w14:textId="77777777" w:rsidR="00FF2723" w:rsidRDefault="00FF2723" w:rsidP="00FF2723">
      <w:pPr>
        <w:spacing w:before="4"/>
        <w:ind w:left="20"/>
        <w:jc w:val="center"/>
        <w:rPr>
          <w:b/>
          <w:w w:val="105"/>
          <w:sz w:val="36"/>
        </w:rPr>
      </w:pPr>
    </w:p>
    <w:p w14:paraId="394FFD6B" w14:textId="77777777" w:rsidR="00A53DBB" w:rsidRDefault="00A53DBB" w:rsidP="00FF2723">
      <w:pPr>
        <w:spacing w:before="4"/>
        <w:ind w:left="20"/>
        <w:jc w:val="center"/>
        <w:rPr>
          <w:b/>
          <w:w w:val="105"/>
          <w:sz w:val="36"/>
        </w:rPr>
      </w:pPr>
    </w:p>
    <w:p w14:paraId="4CB9BEBF" w14:textId="77777777" w:rsidR="00A53DBB" w:rsidRDefault="00A53DBB" w:rsidP="00FF2723">
      <w:pPr>
        <w:spacing w:before="4"/>
        <w:ind w:left="20"/>
        <w:jc w:val="center"/>
        <w:rPr>
          <w:b/>
          <w:w w:val="105"/>
          <w:sz w:val="36"/>
        </w:rPr>
      </w:pPr>
    </w:p>
    <w:p w14:paraId="39F66AFB" w14:textId="525B782E" w:rsidR="00FF2723" w:rsidRDefault="00FF2723" w:rsidP="00FF2723">
      <w:pPr>
        <w:spacing w:before="4"/>
        <w:ind w:left="20"/>
        <w:jc w:val="center"/>
        <w:rPr>
          <w:b/>
          <w:w w:val="105"/>
          <w:sz w:val="36"/>
        </w:rPr>
      </w:pPr>
    </w:p>
    <w:p w14:paraId="1A1E5820" w14:textId="289A11F1" w:rsidR="00FF2723" w:rsidRDefault="00FF2723" w:rsidP="00FF2723">
      <w:pPr>
        <w:spacing w:before="4"/>
        <w:ind w:left="20"/>
        <w:jc w:val="center"/>
        <w:rPr>
          <w:b/>
          <w:w w:val="105"/>
          <w:sz w:val="36"/>
        </w:rPr>
      </w:pPr>
    </w:p>
    <w:p w14:paraId="39AF1D0C" w14:textId="77777777" w:rsidR="00FF2723" w:rsidRDefault="00FF2723" w:rsidP="00FF2723">
      <w:pPr>
        <w:spacing w:before="4"/>
        <w:ind w:left="20"/>
        <w:jc w:val="center"/>
        <w:rPr>
          <w:b/>
          <w:w w:val="105"/>
          <w:sz w:val="36"/>
        </w:rPr>
      </w:pPr>
    </w:p>
    <w:p w14:paraId="77CD608E" w14:textId="77777777" w:rsidR="00FF2723" w:rsidRDefault="00FF2723" w:rsidP="00FF2723">
      <w:pPr>
        <w:spacing w:before="4"/>
        <w:ind w:left="20"/>
        <w:jc w:val="center"/>
        <w:rPr>
          <w:b/>
          <w:w w:val="105"/>
          <w:sz w:val="36"/>
        </w:rPr>
      </w:pPr>
    </w:p>
    <w:p w14:paraId="0B2756F5" w14:textId="77777777" w:rsidR="00FF2723" w:rsidRDefault="00FF2723" w:rsidP="00FF2723">
      <w:pPr>
        <w:spacing w:before="4"/>
        <w:ind w:left="20"/>
        <w:jc w:val="center"/>
        <w:rPr>
          <w:b/>
          <w:sz w:val="36"/>
        </w:rPr>
      </w:pPr>
    </w:p>
    <w:p w14:paraId="2C457471" w14:textId="77777777" w:rsidR="00F8119C" w:rsidRDefault="00F8119C">
      <w:pPr>
        <w:pStyle w:val="BodyText"/>
        <w:rPr>
          <w:sz w:val="20"/>
        </w:rPr>
      </w:pPr>
    </w:p>
    <w:p w14:paraId="74500A58" w14:textId="77777777" w:rsidR="00F8119C" w:rsidRDefault="00F8119C">
      <w:pPr>
        <w:spacing w:line="302" w:lineRule="exact"/>
        <w:rPr>
          <w:sz w:val="28"/>
        </w:rPr>
        <w:sectPr w:rsidR="00F8119C" w:rsidSect="00D80086">
          <w:headerReference w:type="default" r:id="rId18"/>
          <w:footerReference w:type="default" r:id="rId19"/>
          <w:pgSz w:w="11910" w:h="16840"/>
          <w:pgMar w:top="851" w:right="660" w:bottom="880" w:left="1060" w:header="510" w:footer="691" w:gutter="0"/>
          <w:pgBorders w:offsetFrom="page">
            <w:top w:val="single" w:sz="4" w:space="24" w:color="000000"/>
            <w:left w:val="single" w:sz="4" w:space="24" w:color="000000"/>
            <w:bottom w:val="single" w:sz="4" w:space="24" w:color="000000"/>
            <w:right w:val="single" w:sz="4" w:space="24" w:color="000000"/>
          </w:pgBorders>
          <w:pgNumType w:fmt="lowerRoman"/>
          <w:cols w:space="720"/>
          <w:docGrid w:linePitch="299"/>
        </w:sectPr>
      </w:pPr>
    </w:p>
    <w:p w14:paraId="3DA9CAFA" w14:textId="65A819B5" w:rsidR="00F8119C" w:rsidRPr="006611CE" w:rsidRDefault="006611CE" w:rsidP="00F24107">
      <w:pPr>
        <w:spacing w:before="4"/>
        <w:jc w:val="center"/>
        <w:rPr>
          <w:b/>
          <w:w w:val="105"/>
          <w:sz w:val="36"/>
        </w:rPr>
      </w:pPr>
      <w:r>
        <w:rPr>
          <w:b/>
          <w:w w:val="105"/>
          <w:sz w:val="36"/>
        </w:rPr>
        <w:lastRenderedPageBreak/>
        <w:t>LIST</w:t>
      </w:r>
      <w:r>
        <w:rPr>
          <w:b/>
          <w:spacing w:val="58"/>
          <w:w w:val="105"/>
          <w:sz w:val="36"/>
        </w:rPr>
        <w:t xml:space="preserve"> </w:t>
      </w:r>
      <w:r>
        <w:rPr>
          <w:b/>
          <w:w w:val="105"/>
          <w:sz w:val="36"/>
        </w:rPr>
        <w:t>OF</w:t>
      </w:r>
      <w:r>
        <w:rPr>
          <w:b/>
          <w:spacing w:val="51"/>
          <w:w w:val="105"/>
          <w:sz w:val="36"/>
        </w:rPr>
        <w:t xml:space="preserve"> </w:t>
      </w:r>
      <w:r>
        <w:rPr>
          <w:b/>
          <w:w w:val="105"/>
          <w:sz w:val="36"/>
        </w:rPr>
        <w:t>FIGURES</w:t>
      </w:r>
    </w:p>
    <w:tbl>
      <w:tblPr>
        <w:tblpPr w:leftFromText="180" w:rightFromText="180" w:vertAnchor="text" w:horzAnchor="page" w:tblpX="1198" w:tblpY="482"/>
        <w:tblOverlap w:val="never"/>
        <w:tblW w:w="4384" w:type="pct"/>
        <w:tblCellMar>
          <w:left w:w="0" w:type="dxa"/>
          <w:right w:w="0" w:type="dxa"/>
        </w:tblCellMar>
        <w:tblLook w:val="04A0" w:firstRow="1" w:lastRow="0" w:firstColumn="1" w:lastColumn="0" w:noHBand="0" w:noVBand="1"/>
      </w:tblPr>
      <w:tblGrid>
        <w:gridCol w:w="1781"/>
        <w:gridCol w:w="5533"/>
        <w:gridCol w:w="1621"/>
      </w:tblGrid>
      <w:tr w:rsidR="00FF2723" w:rsidRPr="0064106A" w14:paraId="278E8569" w14:textId="77777777" w:rsidTr="00B9373F">
        <w:trPr>
          <w:trHeight w:val="400"/>
        </w:trPr>
        <w:tc>
          <w:tcPr>
            <w:tcW w:w="997" w:type="pct"/>
            <w:vAlign w:val="center"/>
          </w:tcPr>
          <w:p w14:paraId="4693AE7A" w14:textId="0E1A2473" w:rsidR="00FF2723" w:rsidRPr="0064106A" w:rsidRDefault="006611CE" w:rsidP="00412BB7">
            <w:pPr>
              <w:pStyle w:val="TableParagraph"/>
              <w:spacing w:before="0" w:line="311" w:lineRule="exact"/>
              <w:ind w:left="50"/>
              <w:jc w:val="center"/>
              <w:rPr>
                <w:b/>
                <w:w w:val="105"/>
                <w:sz w:val="24"/>
                <w:szCs w:val="24"/>
              </w:rPr>
            </w:pPr>
            <w:r w:rsidRPr="0064106A">
              <w:rPr>
                <w:b/>
                <w:w w:val="105"/>
                <w:sz w:val="24"/>
                <w:szCs w:val="24"/>
              </w:rPr>
              <w:t>Figure</w:t>
            </w:r>
            <w:r w:rsidR="00FF2723" w:rsidRPr="0064106A">
              <w:rPr>
                <w:b/>
                <w:w w:val="105"/>
                <w:sz w:val="24"/>
                <w:szCs w:val="24"/>
              </w:rPr>
              <w:t xml:space="preserve"> No.</w:t>
            </w:r>
          </w:p>
        </w:tc>
        <w:tc>
          <w:tcPr>
            <w:tcW w:w="3096" w:type="pct"/>
            <w:vAlign w:val="center"/>
          </w:tcPr>
          <w:p w14:paraId="2A99589C" w14:textId="77777777" w:rsidR="00FF2723" w:rsidRPr="0064106A" w:rsidRDefault="00FF2723" w:rsidP="00412BB7">
            <w:pPr>
              <w:pStyle w:val="TableParagraph"/>
              <w:spacing w:before="0" w:line="311" w:lineRule="exact"/>
              <w:jc w:val="center"/>
              <w:rPr>
                <w:b/>
                <w:sz w:val="24"/>
                <w:szCs w:val="24"/>
              </w:rPr>
            </w:pPr>
            <w:r w:rsidRPr="0064106A">
              <w:rPr>
                <w:b/>
                <w:sz w:val="24"/>
                <w:szCs w:val="24"/>
              </w:rPr>
              <w:t>Title</w:t>
            </w:r>
          </w:p>
        </w:tc>
        <w:tc>
          <w:tcPr>
            <w:tcW w:w="907" w:type="pct"/>
            <w:vAlign w:val="center"/>
          </w:tcPr>
          <w:p w14:paraId="57E92DCA" w14:textId="77777777" w:rsidR="00FF2723" w:rsidRPr="0064106A" w:rsidRDefault="00FF2723" w:rsidP="00412BB7">
            <w:pPr>
              <w:pStyle w:val="TableParagraph"/>
              <w:spacing w:before="0" w:line="311" w:lineRule="exact"/>
              <w:ind w:left="0"/>
              <w:rPr>
                <w:b/>
                <w:sz w:val="24"/>
                <w:szCs w:val="24"/>
              </w:rPr>
            </w:pPr>
            <w:r w:rsidRPr="0064106A">
              <w:rPr>
                <w:b/>
                <w:sz w:val="24"/>
                <w:szCs w:val="24"/>
              </w:rPr>
              <w:t xml:space="preserve">   Page No.</w:t>
            </w:r>
          </w:p>
        </w:tc>
      </w:tr>
      <w:tr w:rsidR="00FF2723" w:rsidRPr="0064106A" w14:paraId="4837752D" w14:textId="77777777" w:rsidTr="00B9373F">
        <w:trPr>
          <w:trHeight w:val="400"/>
        </w:trPr>
        <w:tc>
          <w:tcPr>
            <w:tcW w:w="997" w:type="pct"/>
            <w:vAlign w:val="center"/>
          </w:tcPr>
          <w:p w14:paraId="21A0DD9F" w14:textId="5A13D0DD" w:rsidR="00FF2723" w:rsidRPr="0064106A" w:rsidRDefault="006611CE" w:rsidP="00412BB7">
            <w:pPr>
              <w:pStyle w:val="TableParagraph"/>
              <w:spacing w:before="0" w:line="311" w:lineRule="exact"/>
              <w:ind w:left="50"/>
              <w:jc w:val="center"/>
              <w:rPr>
                <w:sz w:val="24"/>
                <w:szCs w:val="24"/>
              </w:rPr>
            </w:pPr>
            <w:r w:rsidRPr="0064106A">
              <w:rPr>
                <w:w w:val="105"/>
                <w:sz w:val="24"/>
                <w:szCs w:val="24"/>
              </w:rPr>
              <w:t>Figure</w:t>
            </w:r>
            <w:r w:rsidR="00FF2723" w:rsidRPr="0064106A">
              <w:rPr>
                <w:spacing w:val="-5"/>
                <w:w w:val="105"/>
                <w:sz w:val="24"/>
                <w:szCs w:val="24"/>
              </w:rPr>
              <w:t xml:space="preserve"> </w:t>
            </w:r>
            <w:r w:rsidR="0064106A" w:rsidRPr="0064106A">
              <w:rPr>
                <w:w w:val="105"/>
                <w:sz w:val="24"/>
                <w:szCs w:val="24"/>
              </w:rPr>
              <w:t>4.1</w:t>
            </w:r>
          </w:p>
        </w:tc>
        <w:tc>
          <w:tcPr>
            <w:tcW w:w="3096" w:type="pct"/>
            <w:vAlign w:val="center"/>
          </w:tcPr>
          <w:p w14:paraId="3362D363" w14:textId="722E1B08" w:rsidR="00FF2723" w:rsidRPr="0064106A" w:rsidRDefault="0064106A" w:rsidP="0064106A">
            <w:pPr>
              <w:pStyle w:val="NormalWeb"/>
              <w:jc w:val="center"/>
            </w:pPr>
            <w:r w:rsidRPr="0064106A">
              <w:t>Model Architecture</w:t>
            </w:r>
          </w:p>
        </w:tc>
        <w:tc>
          <w:tcPr>
            <w:tcW w:w="907" w:type="pct"/>
            <w:vAlign w:val="center"/>
          </w:tcPr>
          <w:p w14:paraId="71544066" w14:textId="3F90524C" w:rsidR="00FF2723" w:rsidRPr="0064106A" w:rsidRDefault="00B9373F" w:rsidP="00412BB7">
            <w:pPr>
              <w:pStyle w:val="TableParagraph"/>
              <w:spacing w:before="0" w:line="311" w:lineRule="exact"/>
              <w:ind w:left="428"/>
              <w:jc w:val="center"/>
              <w:rPr>
                <w:sz w:val="24"/>
                <w:szCs w:val="24"/>
              </w:rPr>
            </w:pPr>
            <w:r>
              <w:rPr>
                <w:sz w:val="24"/>
                <w:szCs w:val="24"/>
              </w:rPr>
              <w:t>21</w:t>
            </w:r>
          </w:p>
        </w:tc>
      </w:tr>
      <w:tr w:rsidR="00FF2723" w:rsidRPr="0064106A" w14:paraId="7A0FC4E4" w14:textId="77777777" w:rsidTr="00B9373F">
        <w:trPr>
          <w:trHeight w:val="452"/>
        </w:trPr>
        <w:tc>
          <w:tcPr>
            <w:tcW w:w="997" w:type="pct"/>
          </w:tcPr>
          <w:p w14:paraId="12971D63" w14:textId="552BEA5E" w:rsidR="00FF2723" w:rsidRPr="0064106A" w:rsidRDefault="006611CE" w:rsidP="00FF2723">
            <w:pPr>
              <w:pStyle w:val="TableParagraph"/>
              <w:spacing w:before="88"/>
              <w:ind w:left="50"/>
              <w:jc w:val="center"/>
              <w:rPr>
                <w:sz w:val="24"/>
                <w:szCs w:val="24"/>
              </w:rPr>
            </w:pPr>
            <w:r w:rsidRPr="0064106A">
              <w:rPr>
                <w:w w:val="105"/>
                <w:sz w:val="24"/>
                <w:szCs w:val="24"/>
              </w:rPr>
              <w:t>Figure</w:t>
            </w:r>
            <w:r w:rsidR="00FF2723" w:rsidRPr="0064106A">
              <w:rPr>
                <w:spacing w:val="-5"/>
                <w:w w:val="105"/>
                <w:sz w:val="24"/>
                <w:szCs w:val="24"/>
              </w:rPr>
              <w:t xml:space="preserve"> </w:t>
            </w:r>
            <w:r w:rsidR="0064106A" w:rsidRPr="0064106A">
              <w:rPr>
                <w:w w:val="105"/>
                <w:sz w:val="24"/>
                <w:szCs w:val="24"/>
              </w:rPr>
              <w:t>4.2</w:t>
            </w:r>
          </w:p>
        </w:tc>
        <w:tc>
          <w:tcPr>
            <w:tcW w:w="3096" w:type="pct"/>
            <w:vAlign w:val="center"/>
          </w:tcPr>
          <w:p w14:paraId="4A4F10DE" w14:textId="5E08DBED" w:rsidR="00FF2723" w:rsidRPr="0064106A" w:rsidRDefault="0064106A" w:rsidP="0064106A">
            <w:pPr>
              <w:pStyle w:val="NormalWeb"/>
              <w:jc w:val="center"/>
            </w:pPr>
            <w:r w:rsidRPr="0064106A">
              <w:t>Flow chat</w:t>
            </w:r>
          </w:p>
        </w:tc>
        <w:tc>
          <w:tcPr>
            <w:tcW w:w="907" w:type="pct"/>
            <w:vAlign w:val="center"/>
          </w:tcPr>
          <w:p w14:paraId="5646ED70" w14:textId="2D19EC5E" w:rsidR="00FF2723" w:rsidRPr="0064106A" w:rsidRDefault="00B9373F" w:rsidP="00FF2723">
            <w:pPr>
              <w:pStyle w:val="TableParagraph"/>
              <w:spacing w:before="78"/>
              <w:ind w:left="428"/>
              <w:jc w:val="center"/>
              <w:rPr>
                <w:sz w:val="24"/>
                <w:szCs w:val="24"/>
              </w:rPr>
            </w:pPr>
            <w:r>
              <w:rPr>
                <w:sz w:val="24"/>
                <w:szCs w:val="24"/>
              </w:rPr>
              <w:t>22</w:t>
            </w:r>
          </w:p>
        </w:tc>
      </w:tr>
      <w:tr w:rsidR="00FF2723" w:rsidRPr="0064106A" w14:paraId="22CF4BEE" w14:textId="77777777" w:rsidTr="00B9373F">
        <w:trPr>
          <w:trHeight w:val="386"/>
        </w:trPr>
        <w:tc>
          <w:tcPr>
            <w:tcW w:w="997" w:type="pct"/>
          </w:tcPr>
          <w:p w14:paraId="4A014B8C" w14:textId="7A969282" w:rsidR="00FF2723" w:rsidRPr="0064106A" w:rsidRDefault="006611CE" w:rsidP="00FF2723">
            <w:pPr>
              <w:pStyle w:val="TableParagraph"/>
              <w:spacing w:before="41"/>
              <w:ind w:left="74"/>
              <w:jc w:val="center"/>
              <w:rPr>
                <w:sz w:val="24"/>
                <w:szCs w:val="24"/>
              </w:rPr>
            </w:pPr>
            <w:r w:rsidRPr="0064106A">
              <w:rPr>
                <w:w w:val="105"/>
                <w:sz w:val="24"/>
                <w:szCs w:val="24"/>
              </w:rPr>
              <w:t>Figure</w:t>
            </w:r>
            <w:r w:rsidR="00FF2723" w:rsidRPr="0064106A">
              <w:rPr>
                <w:spacing w:val="-5"/>
                <w:w w:val="105"/>
                <w:sz w:val="24"/>
                <w:szCs w:val="24"/>
              </w:rPr>
              <w:t xml:space="preserve"> </w:t>
            </w:r>
            <w:r w:rsidR="0064106A" w:rsidRPr="0064106A">
              <w:rPr>
                <w:w w:val="105"/>
                <w:sz w:val="24"/>
                <w:szCs w:val="24"/>
              </w:rPr>
              <w:t>4.3</w:t>
            </w:r>
          </w:p>
        </w:tc>
        <w:tc>
          <w:tcPr>
            <w:tcW w:w="3096" w:type="pct"/>
            <w:vAlign w:val="center"/>
          </w:tcPr>
          <w:p w14:paraId="2EBC2947" w14:textId="2C39E679" w:rsidR="00FF2723" w:rsidRPr="0064106A" w:rsidRDefault="0064106A" w:rsidP="0064106A">
            <w:pPr>
              <w:pStyle w:val="NormalWeb"/>
              <w:jc w:val="center"/>
            </w:pPr>
            <w:r w:rsidRPr="0064106A">
              <w:t>Use Case</w:t>
            </w:r>
          </w:p>
        </w:tc>
        <w:tc>
          <w:tcPr>
            <w:tcW w:w="907" w:type="pct"/>
            <w:vAlign w:val="center"/>
          </w:tcPr>
          <w:p w14:paraId="03886675" w14:textId="1159F9A0" w:rsidR="00FF2723" w:rsidRPr="0064106A" w:rsidRDefault="00B9373F" w:rsidP="00FF2723">
            <w:pPr>
              <w:pStyle w:val="TableParagraph"/>
              <w:spacing w:before="31"/>
              <w:ind w:left="428"/>
              <w:jc w:val="center"/>
              <w:rPr>
                <w:sz w:val="24"/>
                <w:szCs w:val="24"/>
              </w:rPr>
            </w:pPr>
            <w:r>
              <w:rPr>
                <w:sz w:val="24"/>
                <w:szCs w:val="24"/>
              </w:rPr>
              <w:t>22</w:t>
            </w:r>
          </w:p>
        </w:tc>
      </w:tr>
      <w:tr w:rsidR="00FF2723" w:rsidRPr="0064106A" w14:paraId="63899136" w14:textId="77777777" w:rsidTr="00B9373F">
        <w:trPr>
          <w:trHeight w:val="367"/>
        </w:trPr>
        <w:tc>
          <w:tcPr>
            <w:tcW w:w="997" w:type="pct"/>
          </w:tcPr>
          <w:p w14:paraId="05A0B07F" w14:textId="7A0080FE" w:rsidR="00FF2723" w:rsidRPr="0064106A" w:rsidRDefault="006611CE" w:rsidP="00FF2723">
            <w:pPr>
              <w:pStyle w:val="TableParagraph"/>
              <w:spacing w:before="22"/>
              <w:ind w:left="50"/>
              <w:jc w:val="center"/>
              <w:rPr>
                <w:sz w:val="24"/>
                <w:szCs w:val="24"/>
              </w:rPr>
            </w:pPr>
            <w:r w:rsidRPr="0064106A">
              <w:rPr>
                <w:w w:val="105"/>
                <w:sz w:val="24"/>
                <w:szCs w:val="24"/>
              </w:rPr>
              <w:t>Figure</w:t>
            </w:r>
            <w:r w:rsidR="00FF2723" w:rsidRPr="0064106A">
              <w:rPr>
                <w:spacing w:val="-5"/>
                <w:w w:val="105"/>
                <w:sz w:val="24"/>
                <w:szCs w:val="24"/>
              </w:rPr>
              <w:t xml:space="preserve"> </w:t>
            </w:r>
            <w:r w:rsidR="0064106A" w:rsidRPr="0064106A">
              <w:rPr>
                <w:w w:val="105"/>
                <w:sz w:val="24"/>
                <w:szCs w:val="24"/>
              </w:rPr>
              <w:t>4.4</w:t>
            </w:r>
          </w:p>
        </w:tc>
        <w:tc>
          <w:tcPr>
            <w:tcW w:w="3096" w:type="pct"/>
            <w:vAlign w:val="center"/>
          </w:tcPr>
          <w:p w14:paraId="009FB31C" w14:textId="1C86537F" w:rsidR="00FF2723" w:rsidRPr="0064106A" w:rsidRDefault="0064106A" w:rsidP="0064106A">
            <w:pPr>
              <w:pStyle w:val="BodyText"/>
              <w:spacing w:line="360" w:lineRule="auto"/>
              <w:ind w:rightChars="36" w:right="79"/>
              <w:jc w:val="center"/>
            </w:pPr>
            <w:r w:rsidRPr="0064106A">
              <w:t xml:space="preserve">Interface of AI Data Analyst </w:t>
            </w:r>
            <w:proofErr w:type="spellStart"/>
            <w:r w:rsidRPr="0064106A">
              <w:t>Chatbot</w:t>
            </w:r>
            <w:proofErr w:type="spellEnd"/>
          </w:p>
        </w:tc>
        <w:tc>
          <w:tcPr>
            <w:tcW w:w="907" w:type="pct"/>
            <w:vAlign w:val="center"/>
          </w:tcPr>
          <w:p w14:paraId="09A6EAC7" w14:textId="3B4B0EE1" w:rsidR="00FF2723" w:rsidRPr="0064106A" w:rsidRDefault="00B9373F" w:rsidP="00FF2723">
            <w:pPr>
              <w:pStyle w:val="TableParagraph"/>
              <w:spacing w:before="12"/>
              <w:ind w:left="428"/>
              <w:jc w:val="center"/>
              <w:rPr>
                <w:sz w:val="24"/>
                <w:szCs w:val="24"/>
              </w:rPr>
            </w:pPr>
            <w:r>
              <w:rPr>
                <w:sz w:val="24"/>
                <w:szCs w:val="24"/>
              </w:rPr>
              <w:t>26</w:t>
            </w:r>
          </w:p>
        </w:tc>
      </w:tr>
      <w:tr w:rsidR="0064106A" w:rsidRPr="0064106A" w14:paraId="6C1173A4" w14:textId="77777777" w:rsidTr="00B9373F">
        <w:trPr>
          <w:trHeight w:val="367"/>
        </w:trPr>
        <w:tc>
          <w:tcPr>
            <w:tcW w:w="997" w:type="pct"/>
            <w:vAlign w:val="center"/>
          </w:tcPr>
          <w:p w14:paraId="13A80245" w14:textId="74BE7195" w:rsidR="0064106A" w:rsidRPr="0064106A" w:rsidRDefault="0064106A" w:rsidP="0064106A">
            <w:pPr>
              <w:pStyle w:val="TableParagraph"/>
              <w:spacing w:before="22"/>
              <w:ind w:left="50"/>
              <w:jc w:val="center"/>
              <w:rPr>
                <w:w w:val="105"/>
                <w:sz w:val="24"/>
                <w:szCs w:val="24"/>
              </w:rPr>
            </w:pPr>
            <w:r w:rsidRPr="0064106A">
              <w:rPr>
                <w:w w:val="105"/>
                <w:sz w:val="24"/>
                <w:szCs w:val="24"/>
              </w:rPr>
              <w:t>Figure</w:t>
            </w:r>
            <w:r w:rsidRPr="0064106A">
              <w:rPr>
                <w:spacing w:val="-5"/>
                <w:w w:val="105"/>
                <w:sz w:val="24"/>
                <w:szCs w:val="24"/>
              </w:rPr>
              <w:t xml:space="preserve"> </w:t>
            </w:r>
            <w:r w:rsidRPr="0064106A">
              <w:rPr>
                <w:w w:val="105"/>
                <w:sz w:val="24"/>
                <w:szCs w:val="24"/>
              </w:rPr>
              <w:t>4..5</w:t>
            </w:r>
          </w:p>
        </w:tc>
        <w:tc>
          <w:tcPr>
            <w:tcW w:w="3096" w:type="pct"/>
            <w:vAlign w:val="center"/>
          </w:tcPr>
          <w:p w14:paraId="2F6BD5ED" w14:textId="43896351" w:rsidR="0064106A" w:rsidRPr="0064106A" w:rsidRDefault="0064106A" w:rsidP="0064106A">
            <w:pPr>
              <w:pStyle w:val="BodyText"/>
              <w:spacing w:line="360" w:lineRule="auto"/>
              <w:ind w:rightChars="36" w:right="79"/>
              <w:jc w:val="center"/>
            </w:pPr>
            <w:r w:rsidRPr="0064106A">
              <w:t>Overview of the uploaded dataset</w:t>
            </w:r>
          </w:p>
        </w:tc>
        <w:tc>
          <w:tcPr>
            <w:tcW w:w="907" w:type="pct"/>
            <w:vAlign w:val="center"/>
          </w:tcPr>
          <w:p w14:paraId="56FABC2A" w14:textId="4BE940AE" w:rsidR="0064106A" w:rsidRPr="0064106A" w:rsidRDefault="00B9373F" w:rsidP="0064106A">
            <w:pPr>
              <w:pStyle w:val="TableParagraph"/>
              <w:spacing w:before="12"/>
              <w:ind w:left="428"/>
              <w:jc w:val="center"/>
              <w:rPr>
                <w:sz w:val="24"/>
                <w:szCs w:val="24"/>
              </w:rPr>
            </w:pPr>
            <w:r>
              <w:rPr>
                <w:sz w:val="24"/>
                <w:szCs w:val="24"/>
              </w:rPr>
              <w:t>27</w:t>
            </w:r>
          </w:p>
        </w:tc>
      </w:tr>
      <w:tr w:rsidR="0064106A" w:rsidRPr="0064106A" w14:paraId="257AFA37" w14:textId="77777777" w:rsidTr="00B9373F">
        <w:trPr>
          <w:trHeight w:val="367"/>
        </w:trPr>
        <w:tc>
          <w:tcPr>
            <w:tcW w:w="997" w:type="pct"/>
            <w:vAlign w:val="center"/>
          </w:tcPr>
          <w:p w14:paraId="48122D86" w14:textId="453E63F0" w:rsidR="0064106A" w:rsidRPr="0064106A" w:rsidRDefault="0064106A" w:rsidP="0064106A">
            <w:pPr>
              <w:pStyle w:val="TableParagraph"/>
              <w:spacing w:before="22"/>
              <w:ind w:left="50"/>
              <w:jc w:val="center"/>
              <w:rPr>
                <w:w w:val="105"/>
                <w:sz w:val="24"/>
                <w:szCs w:val="24"/>
              </w:rPr>
            </w:pPr>
            <w:r w:rsidRPr="0064106A">
              <w:rPr>
                <w:w w:val="105"/>
                <w:sz w:val="24"/>
                <w:szCs w:val="24"/>
              </w:rPr>
              <w:t>Figure</w:t>
            </w:r>
            <w:r w:rsidRPr="0064106A">
              <w:rPr>
                <w:spacing w:val="-5"/>
                <w:w w:val="105"/>
                <w:sz w:val="24"/>
                <w:szCs w:val="24"/>
              </w:rPr>
              <w:t xml:space="preserve"> </w:t>
            </w:r>
            <w:r w:rsidRPr="0064106A">
              <w:rPr>
                <w:w w:val="105"/>
                <w:sz w:val="24"/>
                <w:szCs w:val="24"/>
              </w:rPr>
              <w:t>4.6</w:t>
            </w:r>
          </w:p>
        </w:tc>
        <w:tc>
          <w:tcPr>
            <w:tcW w:w="3096" w:type="pct"/>
            <w:vAlign w:val="center"/>
          </w:tcPr>
          <w:p w14:paraId="7C6951DB" w14:textId="22D79DEC" w:rsidR="0064106A" w:rsidRPr="0064106A" w:rsidRDefault="0064106A" w:rsidP="0064106A">
            <w:pPr>
              <w:pStyle w:val="BodyText"/>
              <w:spacing w:line="360" w:lineRule="auto"/>
              <w:ind w:rightChars="36" w:right="79"/>
              <w:jc w:val="center"/>
              <w:rPr>
                <w:b/>
              </w:rPr>
            </w:pPr>
            <w:r w:rsidRPr="0064106A">
              <w:t>Scatter plot of Reviews Vs Rating column of the dataset</w:t>
            </w:r>
          </w:p>
        </w:tc>
        <w:tc>
          <w:tcPr>
            <w:tcW w:w="907" w:type="pct"/>
            <w:vAlign w:val="center"/>
          </w:tcPr>
          <w:p w14:paraId="6F763924" w14:textId="50703E9D" w:rsidR="0064106A" w:rsidRPr="0064106A" w:rsidRDefault="00B9373F" w:rsidP="0064106A">
            <w:pPr>
              <w:pStyle w:val="TableParagraph"/>
              <w:spacing w:before="12"/>
              <w:ind w:left="428"/>
              <w:jc w:val="center"/>
              <w:rPr>
                <w:sz w:val="24"/>
                <w:szCs w:val="24"/>
              </w:rPr>
            </w:pPr>
            <w:r>
              <w:rPr>
                <w:sz w:val="24"/>
                <w:szCs w:val="24"/>
              </w:rPr>
              <w:t>27</w:t>
            </w:r>
          </w:p>
        </w:tc>
      </w:tr>
    </w:tbl>
    <w:p w14:paraId="329D0CE3" w14:textId="77777777" w:rsidR="00F8119C" w:rsidRDefault="00F8119C">
      <w:pPr>
        <w:rPr>
          <w:sz w:val="28"/>
        </w:rPr>
        <w:sectPr w:rsidR="00F8119C" w:rsidSect="00F10CD7">
          <w:headerReference w:type="default" r:id="rId20"/>
          <w:footerReference w:type="default" r:id="rId21"/>
          <w:pgSz w:w="11910" w:h="16840"/>
          <w:pgMar w:top="1420" w:right="660" w:bottom="880" w:left="1060" w:header="794" w:footer="691"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2BF028C6" w14:textId="77777777" w:rsidR="00F10CD7" w:rsidRDefault="00F10CD7" w:rsidP="00BE17AE">
      <w:pPr>
        <w:pStyle w:val="Heading3"/>
        <w:tabs>
          <w:tab w:val="left" w:pos="1794"/>
          <w:tab w:val="left" w:pos="3113"/>
        </w:tabs>
        <w:spacing w:before="120" w:line="360" w:lineRule="auto"/>
        <w:ind w:left="0"/>
        <w:rPr>
          <w:sz w:val="32"/>
          <w:szCs w:val="32"/>
        </w:rPr>
      </w:pPr>
      <w:bookmarkStart w:id="10" w:name="CHAPTER_1"/>
      <w:bookmarkEnd w:id="10"/>
      <w:r w:rsidRPr="00936975">
        <w:rPr>
          <w:sz w:val="32"/>
          <w:szCs w:val="32"/>
        </w:rPr>
        <w:lastRenderedPageBreak/>
        <w:t>CHAPTER1</w:t>
      </w:r>
    </w:p>
    <w:p w14:paraId="6C9AA572" w14:textId="4F4167C8" w:rsidR="00F10CD7" w:rsidRDefault="00F10CD7" w:rsidP="00BE17AE">
      <w:pPr>
        <w:pStyle w:val="Heading3"/>
        <w:tabs>
          <w:tab w:val="left" w:pos="1794"/>
          <w:tab w:val="left" w:pos="3113"/>
        </w:tabs>
        <w:spacing w:before="120" w:line="360" w:lineRule="auto"/>
        <w:ind w:left="0"/>
        <w:jc w:val="center"/>
        <w:rPr>
          <w:sz w:val="32"/>
          <w:szCs w:val="32"/>
        </w:rPr>
      </w:pPr>
      <w:r w:rsidRPr="00936975">
        <w:rPr>
          <w:sz w:val="32"/>
          <w:szCs w:val="32"/>
        </w:rPr>
        <w:t>COMPANY PROFILE</w:t>
      </w:r>
    </w:p>
    <w:p w14:paraId="6237C496" w14:textId="2CF256E3" w:rsidR="00BE17AE" w:rsidRPr="00BE17AE" w:rsidRDefault="00BE17AE" w:rsidP="00BE17AE">
      <w:pPr>
        <w:pStyle w:val="Heading3"/>
        <w:tabs>
          <w:tab w:val="left" w:pos="9267"/>
        </w:tabs>
        <w:ind w:left="0"/>
        <w:rPr>
          <w:sz w:val="28"/>
          <w:szCs w:val="28"/>
        </w:rPr>
      </w:pPr>
      <w:r w:rsidRPr="00BE17AE">
        <w:rPr>
          <w:sz w:val="28"/>
          <w:szCs w:val="28"/>
        </w:rPr>
        <w:t>1.1 Overview of the Organization</w:t>
      </w:r>
    </w:p>
    <w:p w14:paraId="6E37A67A" w14:textId="77777777" w:rsidR="00BE17AE" w:rsidRDefault="00BE17AE" w:rsidP="00FA3AF3">
      <w:pPr>
        <w:spacing w:before="100" w:after="100" w:line="360" w:lineRule="auto"/>
        <w:ind w:firstLine="720"/>
        <w:jc w:val="both"/>
      </w:pPr>
      <w:proofErr w:type="spellStart"/>
      <w:r>
        <w:rPr>
          <w:color w:val="000000"/>
          <w:sz w:val="24"/>
          <w:szCs w:val="24"/>
        </w:rPr>
        <w:t>PySpiders</w:t>
      </w:r>
      <w:proofErr w:type="spellEnd"/>
      <w:r>
        <w:rPr>
          <w:color w:val="000000"/>
          <w:sz w:val="24"/>
          <w:szCs w:val="24"/>
        </w:rPr>
        <w:t xml:space="preserve"> Pvt. Ltd. is a premier technology training and consulting organization headquartered in BTM Layout, Bengaluru — one of India's most vibrant technology hubs. Established with the singular mission of democratizing access to cutting-edge technical education, </w:t>
      </w:r>
      <w:proofErr w:type="spellStart"/>
      <w:r>
        <w:rPr>
          <w:color w:val="000000"/>
          <w:sz w:val="24"/>
          <w:szCs w:val="24"/>
        </w:rPr>
        <w:t>PySpiders</w:t>
      </w:r>
      <w:proofErr w:type="spellEnd"/>
      <w:r>
        <w:rPr>
          <w:color w:val="000000"/>
          <w:sz w:val="24"/>
          <w:szCs w:val="24"/>
        </w:rPr>
        <w:t xml:space="preserve"> has grown over the years into a recognized institution that bridges the critical gap between academic knowledge and industrial expectations in the field of Software Development, Data Science, and Artificial Intelligence.</w:t>
      </w:r>
    </w:p>
    <w:p w14:paraId="67FA8E81" w14:textId="77777777" w:rsidR="00BE17AE" w:rsidRDefault="00BE17AE" w:rsidP="00FA3AF3">
      <w:pPr>
        <w:spacing w:before="100" w:after="100" w:line="360" w:lineRule="auto"/>
        <w:ind w:firstLine="720"/>
        <w:jc w:val="both"/>
      </w:pPr>
      <w:r>
        <w:rPr>
          <w:color w:val="000000"/>
          <w:sz w:val="24"/>
          <w:szCs w:val="24"/>
        </w:rPr>
        <w:t>The company derives its name from the 'Spider' metaphor — an organism renowned for its precision, patience, and the ability to weave intricate yet strong structures. This metaphor resonates deeply with the organization's approach: developing professionals who can construct robust, maintainable, and intelligent software systems with the same precision and thoughtfulness.</w:t>
      </w:r>
    </w:p>
    <w:p w14:paraId="1239D231" w14:textId="1607E0F6" w:rsidR="00BE17AE" w:rsidRDefault="00BE17AE" w:rsidP="00FA3AF3">
      <w:pPr>
        <w:spacing w:before="100" w:after="100" w:line="360" w:lineRule="auto"/>
        <w:ind w:firstLine="720"/>
        <w:jc w:val="both"/>
      </w:pPr>
      <w:r>
        <w:rPr>
          <w:color w:val="000000"/>
          <w:sz w:val="24"/>
          <w:szCs w:val="24"/>
        </w:rPr>
        <w:t>Loc</w:t>
      </w:r>
      <w:r w:rsidR="00FA3AF3">
        <w:rPr>
          <w:color w:val="000000"/>
          <w:sz w:val="24"/>
          <w:szCs w:val="24"/>
        </w:rPr>
        <w:t xml:space="preserve">ated at BTM Layout, Bengaluru </w:t>
      </w:r>
      <w:r>
        <w:rPr>
          <w:color w:val="000000"/>
          <w:sz w:val="24"/>
          <w:szCs w:val="24"/>
        </w:rPr>
        <w:t xml:space="preserve">a locality that has organically evolved into a micro-hub for technology startups, coding </w:t>
      </w:r>
      <w:proofErr w:type="spellStart"/>
      <w:r>
        <w:rPr>
          <w:color w:val="000000"/>
          <w:sz w:val="24"/>
          <w:szCs w:val="24"/>
        </w:rPr>
        <w:t>bootcamps</w:t>
      </w:r>
      <w:proofErr w:type="spellEnd"/>
      <w:r>
        <w:rPr>
          <w:color w:val="000000"/>
          <w:sz w:val="24"/>
          <w:szCs w:val="24"/>
        </w:rPr>
        <w:t>, and IT service firm</w:t>
      </w:r>
      <w:r w:rsidR="00FA3AF3">
        <w:rPr>
          <w:color w:val="000000"/>
          <w:sz w:val="24"/>
          <w:szCs w:val="24"/>
        </w:rPr>
        <w:t>s</w:t>
      </w:r>
      <w:r>
        <w:rPr>
          <w:color w:val="000000"/>
          <w:sz w:val="24"/>
          <w:szCs w:val="24"/>
        </w:rPr>
        <w:t xml:space="preserve"> </w:t>
      </w:r>
      <w:proofErr w:type="spellStart"/>
      <w:r>
        <w:rPr>
          <w:color w:val="000000"/>
          <w:sz w:val="24"/>
          <w:szCs w:val="24"/>
        </w:rPr>
        <w:t>PySpiders</w:t>
      </w:r>
      <w:proofErr w:type="spellEnd"/>
      <w:r>
        <w:rPr>
          <w:color w:val="000000"/>
          <w:sz w:val="24"/>
          <w:szCs w:val="24"/>
        </w:rPr>
        <w:t xml:space="preserve"> benefits from a rich ecosystem of talent, industry partnerships, and geographical proximity to major technology employers such as Amazon, Flipkart, Infosys, and numerous AI-focused startups.</w:t>
      </w:r>
    </w:p>
    <w:tbl>
      <w:tblPr>
        <w:tblW w:w="902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BE17AE" w:rsidRPr="00F50D07" w14:paraId="37D14AD1" w14:textId="77777777" w:rsidTr="00293DCC">
        <w:trPr>
          <w:trHeight w:val="221"/>
        </w:trPr>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B5FB12C" w14:textId="77777777" w:rsidR="00BE17AE" w:rsidRPr="00F50D07" w:rsidRDefault="00BE17AE" w:rsidP="00293DCC">
            <w:pPr>
              <w:rPr>
                <w:sz w:val="24"/>
                <w:szCs w:val="24"/>
              </w:rPr>
            </w:pPr>
            <w:r w:rsidRPr="00F50D07">
              <w:rPr>
                <w:b/>
                <w:bCs/>
                <w:sz w:val="24"/>
                <w:szCs w:val="24"/>
              </w:rPr>
              <w:t>Company Name</w:t>
            </w:r>
          </w:p>
        </w:tc>
        <w:tc>
          <w:tcPr>
            <w:tcW w:w="6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1CC57E" w14:textId="77777777" w:rsidR="00BE17AE" w:rsidRPr="00F50D07" w:rsidRDefault="00BE17AE" w:rsidP="00293DCC">
            <w:pPr>
              <w:rPr>
                <w:sz w:val="24"/>
                <w:szCs w:val="24"/>
              </w:rPr>
            </w:pPr>
            <w:proofErr w:type="spellStart"/>
            <w:r w:rsidRPr="00F50D07">
              <w:rPr>
                <w:sz w:val="24"/>
                <w:szCs w:val="24"/>
              </w:rPr>
              <w:t>PySpiders</w:t>
            </w:r>
            <w:proofErr w:type="spellEnd"/>
          </w:p>
        </w:tc>
      </w:tr>
      <w:tr w:rsidR="00BE17AE" w:rsidRPr="00F50D07" w14:paraId="235DDDE1" w14:textId="77777777" w:rsidTr="00293DCC">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32FF7CF" w14:textId="77777777" w:rsidR="00BE17AE" w:rsidRPr="00F50D07" w:rsidRDefault="00BE17AE" w:rsidP="00293DCC">
            <w:pPr>
              <w:rPr>
                <w:sz w:val="24"/>
                <w:szCs w:val="24"/>
              </w:rPr>
            </w:pPr>
            <w:r w:rsidRPr="00F50D07">
              <w:rPr>
                <w:b/>
                <w:bCs/>
                <w:sz w:val="24"/>
                <w:szCs w:val="24"/>
              </w:rPr>
              <w:t>Location</w:t>
            </w:r>
          </w:p>
        </w:tc>
        <w:tc>
          <w:tcPr>
            <w:tcW w:w="6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42AFC5" w14:textId="77777777" w:rsidR="00BE17AE" w:rsidRPr="00F50D07" w:rsidRDefault="00BE17AE" w:rsidP="00293DCC">
            <w:pPr>
              <w:rPr>
                <w:sz w:val="24"/>
                <w:szCs w:val="24"/>
              </w:rPr>
            </w:pPr>
            <w:r w:rsidRPr="00F50D07">
              <w:rPr>
                <w:sz w:val="24"/>
                <w:szCs w:val="24"/>
              </w:rPr>
              <w:t>BTM Layout, Bengaluru, Karnataka</w:t>
            </w:r>
          </w:p>
        </w:tc>
      </w:tr>
      <w:tr w:rsidR="00BE17AE" w:rsidRPr="00F50D07" w14:paraId="106E6014" w14:textId="77777777" w:rsidTr="00293DCC">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315B4E3" w14:textId="77777777" w:rsidR="00BE17AE" w:rsidRPr="00F50D07" w:rsidRDefault="00BE17AE" w:rsidP="00293DCC">
            <w:pPr>
              <w:rPr>
                <w:sz w:val="24"/>
                <w:szCs w:val="24"/>
              </w:rPr>
            </w:pPr>
            <w:r w:rsidRPr="00F50D07">
              <w:rPr>
                <w:b/>
                <w:bCs/>
                <w:sz w:val="24"/>
                <w:szCs w:val="24"/>
              </w:rPr>
              <w:t>Founded</w:t>
            </w:r>
          </w:p>
        </w:tc>
        <w:tc>
          <w:tcPr>
            <w:tcW w:w="6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C9527D" w14:textId="77777777" w:rsidR="00BE17AE" w:rsidRPr="00F50D07" w:rsidRDefault="00BE17AE" w:rsidP="00293DCC">
            <w:pPr>
              <w:rPr>
                <w:sz w:val="24"/>
                <w:szCs w:val="24"/>
              </w:rPr>
            </w:pPr>
            <w:r w:rsidRPr="00F50D07">
              <w:rPr>
                <w:sz w:val="24"/>
                <w:szCs w:val="24"/>
              </w:rPr>
              <w:t>2015</w:t>
            </w:r>
          </w:p>
        </w:tc>
      </w:tr>
      <w:tr w:rsidR="00BE17AE" w:rsidRPr="00F50D07" w14:paraId="08C68A16" w14:textId="77777777" w:rsidTr="00293DCC">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5688A7F" w14:textId="77777777" w:rsidR="00BE17AE" w:rsidRPr="00F50D07" w:rsidRDefault="00BE17AE" w:rsidP="00293DCC">
            <w:pPr>
              <w:rPr>
                <w:sz w:val="24"/>
                <w:szCs w:val="24"/>
              </w:rPr>
            </w:pPr>
            <w:r w:rsidRPr="00F50D07">
              <w:rPr>
                <w:b/>
                <w:bCs/>
                <w:sz w:val="24"/>
                <w:szCs w:val="24"/>
              </w:rPr>
              <w:t>Type</w:t>
            </w:r>
          </w:p>
        </w:tc>
        <w:tc>
          <w:tcPr>
            <w:tcW w:w="6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9622EC" w14:textId="77777777" w:rsidR="00BE17AE" w:rsidRPr="00F50D07" w:rsidRDefault="00BE17AE" w:rsidP="00293DCC">
            <w:pPr>
              <w:rPr>
                <w:sz w:val="24"/>
                <w:szCs w:val="24"/>
              </w:rPr>
            </w:pPr>
            <w:r w:rsidRPr="00F50D07">
              <w:rPr>
                <w:sz w:val="24"/>
                <w:szCs w:val="24"/>
              </w:rPr>
              <w:t>Technology Training &amp; Software Development</w:t>
            </w:r>
          </w:p>
        </w:tc>
      </w:tr>
      <w:tr w:rsidR="00BE17AE" w:rsidRPr="00F50D07" w14:paraId="3A229732" w14:textId="77777777" w:rsidTr="00293DCC">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3AC1302" w14:textId="77777777" w:rsidR="00BE17AE" w:rsidRPr="00F50D07" w:rsidRDefault="00BE17AE" w:rsidP="00293DCC">
            <w:pPr>
              <w:rPr>
                <w:sz w:val="24"/>
                <w:szCs w:val="24"/>
              </w:rPr>
            </w:pPr>
            <w:r w:rsidRPr="00F50D07">
              <w:rPr>
                <w:b/>
                <w:bCs/>
                <w:sz w:val="24"/>
                <w:szCs w:val="24"/>
              </w:rPr>
              <w:t>Primary Domain</w:t>
            </w:r>
          </w:p>
        </w:tc>
        <w:tc>
          <w:tcPr>
            <w:tcW w:w="6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62033A" w14:textId="77777777" w:rsidR="00BE17AE" w:rsidRPr="00F50D07" w:rsidRDefault="00BE17AE" w:rsidP="00293DCC">
            <w:pPr>
              <w:rPr>
                <w:sz w:val="24"/>
                <w:szCs w:val="24"/>
              </w:rPr>
            </w:pPr>
            <w:r w:rsidRPr="00F50D07">
              <w:rPr>
                <w:sz w:val="24"/>
                <w:szCs w:val="24"/>
              </w:rPr>
              <w:t>Python, Data Science, AI/ML, Full Stack</w:t>
            </w:r>
          </w:p>
        </w:tc>
      </w:tr>
      <w:tr w:rsidR="00BE17AE" w:rsidRPr="00F50D07" w14:paraId="0EC2A029" w14:textId="77777777" w:rsidTr="00293DCC">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C0F2BCF" w14:textId="77777777" w:rsidR="00BE17AE" w:rsidRPr="00F50D07" w:rsidRDefault="00BE17AE" w:rsidP="00293DCC">
            <w:pPr>
              <w:rPr>
                <w:sz w:val="24"/>
                <w:szCs w:val="24"/>
              </w:rPr>
            </w:pPr>
            <w:r w:rsidRPr="00F50D07">
              <w:rPr>
                <w:b/>
                <w:bCs/>
                <w:sz w:val="24"/>
                <w:szCs w:val="24"/>
              </w:rPr>
              <w:t>Clientele</w:t>
            </w:r>
          </w:p>
        </w:tc>
        <w:tc>
          <w:tcPr>
            <w:tcW w:w="6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108B73" w14:textId="77777777" w:rsidR="00BE17AE" w:rsidRPr="00F50D07" w:rsidRDefault="00BE17AE" w:rsidP="00293DCC">
            <w:pPr>
              <w:rPr>
                <w:sz w:val="24"/>
                <w:szCs w:val="24"/>
              </w:rPr>
            </w:pPr>
            <w:r w:rsidRPr="00F50D07">
              <w:rPr>
                <w:sz w:val="24"/>
                <w:szCs w:val="24"/>
              </w:rPr>
              <w:t>Students, Corporates, Startups</w:t>
            </w:r>
          </w:p>
        </w:tc>
      </w:tr>
      <w:tr w:rsidR="00BE17AE" w:rsidRPr="00F50D07" w14:paraId="0637D1EA" w14:textId="77777777" w:rsidTr="00293DCC">
        <w:trPr>
          <w:trHeight w:val="34"/>
        </w:trPr>
        <w:tc>
          <w:tcPr>
            <w:tcW w:w="2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B86EF27" w14:textId="77777777" w:rsidR="00BE17AE" w:rsidRPr="00F50D07" w:rsidRDefault="00BE17AE" w:rsidP="00293DCC">
            <w:pPr>
              <w:rPr>
                <w:sz w:val="24"/>
                <w:szCs w:val="24"/>
              </w:rPr>
            </w:pPr>
            <w:r w:rsidRPr="00F50D07">
              <w:rPr>
                <w:b/>
                <w:bCs/>
                <w:sz w:val="24"/>
                <w:szCs w:val="24"/>
              </w:rPr>
              <w:t>Website</w:t>
            </w:r>
          </w:p>
        </w:tc>
        <w:tc>
          <w:tcPr>
            <w:tcW w:w="61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919617" w14:textId="77777777" w:rsidR="00BE17AE" w:rsidRPr="00F50D07" w:rsidRDefault="00BE17AE" w:rsidP="00293DCC">
            <w:pPr>
              <w:rPr>
                <w:sz w:val="24"/>
                <w:szCs w:val="24"/>
              </w:rPr>
            </w:pPr>
            <w:r w:rsidRPr="00F50D07">
              <w:rPr>
                <w:sz w:val="24"/>
                <w:szCs w:val="24"/>
              </w:rPr>
              <w:t>www.pyspiders.com</w:t>
            </w:r>
          </w:p>
        </w:tc>
      </w:tr>
    </w:tbl>
    <w:p w14:paraId="1B8BD2DF" w14:textId="39A219D5" w:rsidR="00BE17AE" w:rsidRPr="00D839B2" w:rsidRDefault="00BE17AE" w:rsidP="00BE17AE">
      <w:pPr>
        <w:pStyle w:val="Heading2"/>
        <w:spacing w:line="360" w:lineRule="auto"/>
        <w:ind w:left="0" w:firstLine="0"/>
        <w:jc w:val="center"/>
        <w:rPr>
          <w:sz w:val="24"/>
          <w:szCs w:val="24"/>
        </w:rPr>
      </w:pPr>
      <w:r w:rsidRPr="00D839B2">
        <w:rPr>
          <w:sz w:val="24"/>
          <w:szCs w:val="24"/>
        </w:rPr>
        <w:t>Table 1</w:t>
      </w:r>
      <w:r w:rsidR="00EA2AD6">
        <w:rPr>
          <w:sz w:val="24"/>
          <w:szCs w:val="24"/>
        </w:rPr>
        <w:t>.1</w:t>
      </w:r>
      <w:r w:rsidRPr="00D839B2">
        <w:rPr>
          <w:sz w:val="24"/>
          <w:szCs w:val="24"/>
        </w:rPr>
        <w:t xml:space="preserve">: </w:t>
      </w:r>
      <w:r w:rsidRPr="00D839B2">
        <w:rPr>
          <w:b w:val="0"/>
          <w:sz w:val="24"/>
          <w:szCs w:val="24"/>
        </w:rPr>
        <w:t>Company Details</w:t>
      </w:r>
    </w:p>
    <w:p w14:paraId="3E46000A" w14:textId="77777777" w:rsidR="00BE17AE" w:rsidRPr="00BE17AE" w:rsidRDefault="00BE17AE" w:rsidP="00BE17AE">
      <w:pPr>
        <w:pStyle w:val="Heading3"/>
        <w:tabs>
          <w:tab w:val="left" w:pos="3468"/>
        </w:tabs>
        <w:spacing w:before="85"/>
        <w:ind w:left="0"/>
        <w:jc w:val="both"/>
        <w:rPr>
          <w:sz w:val="28"/>
          <w:szCs w:val="28"/>
        </w:rPr>
      </w:pPr>
      <w:r w:rsidRPr="00BE17AE">
        <w:rPr>
          <w:sz w:val="28"/>
          <w:szCs w:val="28"/>
        </w:rPr>
        <w:t>1.2 Core Services and Offerings</w:t>
      </w:r>
    </w:p>
    <w:p w14:paraId="519DFA0E" w14:textId="5DECD48F" w:rsidR="007F4C42" w:rsidRDefault="00BE17AE" w:rsidP="00FA3AF3">
      <w:pPr>
        <w:spacing w:before="120" w:after="120" w:line="360" w:lineRule="auto"/>
        <w:ind w:firstLine="720"/>
        <w:jc w:val="both"/>
        <w:rPr>
          <w:sz w:val="24"/>
          <w:szCs w:val="24"/>
        </w:rPr>
        <w:sectPr w:rsidR="007F4C42" w:rsidSect="0064106A">
          <w:headerReference w:type="default" r:id="rId22"/>
          <w:footerReference w:type="default" r:id="rId23"/>
          <w:pgSz w:w="11900" w:h="16840"/>
          <w:pgMar w:top="851" w:right="1060" w:bottom="1321" w:left="1520" w:header="624" w:footer="624" w:gutter="0"/>
          <w:pgNumType w:start="1"/>
          <w:cols w:space="720"/>
          <w:docGrid w:linePitch="299"/>
        </w:sectPr>
      </w:pPr>
      <w:proofErr w:type="spellStart"/>
      <w:r>
        <w:rPr>
          <w:sz w:val="24"/>
          <w:szCs w:val="24"/>
        </w:rPr>
        <w:t>PySpiders</w:t>
      </w:r>
      <w:proofErr w:type="spellEnd"/>
      <w:r>
        <w:rPr>
          <w:sz w:val="24"/>
          <w:szCs w:val="24"/>
        </w:rPr>
        <w:t xml:space="preserve"> offers a comprehensive, carefully curated portfolio of technology training and consulting services, structured to serve learners at varying stages of their professional journey. The organization's offerings span both foundational and advanced technology domains, with a curriculum that is regularly updated to reflect the latest industry trends and employer requi</w:t>
      </w:r>
      <w:r w:rsidR="007F4C42">
        <w:rPr>
          <w:sz w:val="24"/>
          <w:szCs w:val="24"/>
        </w:rPr>
        <w:t>rement</w:t>
      </w:r>
    </w:p>
    <w:p w14:paraId="558619ED" w14:textId="1B8ED56A" w:rsidR="00BE17AE" w:rsidRDefault="00BE17AE" w:rsidP="007F4C42">
      <w:pPr>
        <w:spacing w:before="120" w:after="120" w:line="360" w:lineRule="auto"/>
        <w:jc w:val="both"/>
      </w:pP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BE17AE" w:rsidRPr="00BE17AE" w14:paraId="0DBD3F03"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76D6784A" w14:textId="77777777" w:rsidR="00BE17AE" w:rsidRPr="00BE17AE" w:rsidRDefault="00BE17AE" w:rsidP="00293DCC">
            <w:pPr>
              <w:spacing w:before="80" w:after="80"/>
              <w:jc w:val="center"/>
              <w:rPr>
                <w:sz w:val="24"/>
                <w:szCs w:val="24"/>
              </w:rPr>
            </w:pPr>
            <w:r w:rsidRPr="00BE17AE">
              <w:rPr>
                <w:b/>
                <w:bCs/>
                <w:color w:val="FFFFFF"/>
                <w:sz w:val="24"/>
                <w:szCs w:val="24"/>
              </w:rPr>
              <w:t>Service Domain</w:t>
            </w:r>
          </w:p>
        </w:tc>
        <w:tc>
          <w:tcPr>
            <w:tcW w:w="38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1CD19BE8" w14:textId="77777777" w:rsidR="00BE17AE" w:rsidRPr="00BE17AE" w:rsidRDefault="00BE17AE" w:rsidP="00293DCC">
            <w:pPr>
              <w:spacing w:before="80" w:after="80"/>
              <w:jc w:val="center"/>
              <w:rPr>
                <w:sz w:val="24"/>
                <w:szCs w:val="24"/>
              </w:rPr>
            </w:pPr>
            <w:r w:rsidRPr="00BE17AE">
              <w:rPr>
                <w:b/>
                <w:bCs/>
                <w:color w:val="FFFFFF"/>
                <w:sz w:val="24"/>
                <w:szCs w:val="24"/>
              </w:rPr>
              <w:t>Key Technologies Covered</w:t>
            </w:r>
          </w:p>
        </w:tc>
        <w:tc>
          <w:tcPr>
            <w:tcW w:w="336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3056D1D9" w14:textId="77777777" w:rsidR="00BE17AE" w:rsidRPr="00BE17AE" w:rsidRDefault="00BE17AE" w:rsidP="00293DCC">
            <w:pPr>
              <w:spacing w:before="80" w:after="80"/>
              <w:jc w:val="center"/>
              <w:rPr>
                <w:sz w:val="24"/>
                <w:szCs w:val="24"/>
              </w:rPr>
            </w:pPr>
            <w:r w:rsidRPr="00BE17AE">
              <w:rPr>
                <w:b/>
                <w:bCs/>
                <w:color w:val="FFFFFF"/>
                <w:sz w:val="24"/>
                <w:szCs w:val="24"/>
              </w:rPr>
              <w:t>Target Audience</w:t>
            </w:r>
          </w:p>
        </w:tc>
      </w:tr>
      <w:tr w:rsidR="00BE17AE" w:rsidRPr="00BE17AE" w14:paraId="0CA31CC3"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0270D03" w14:textId="77777777" w:rsidR="00BE17AE" w:rsidRPr="00BE17AE" w:rsidRDefault="00BE17AE" w:rsidP="00293DCC">
            <w:pPr>
              <w:spacing w:before="120" w:after="120"/>
              <w:jc w:val="both"/>
              <w:rPr>
                <w:sz w:val="24"/>
                <w:szCs w:val="24"/>
              </w:rPr>
            </w:pPr>
            <w:r w:rsidRPr="00BE17AE">
              <w:rPr>
                <w:sz w:val="24"/>
                <w:szCs w:val="24"/>
              </w:rPr>
              <w:t>Python Programming</w:t>
            </w:r>
          </w:p>
        </w:tc>
        <w:tc>
          <w:tcPr>
            <w:tcW w:w="3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52B0B66" w14:textId="77777777" w:rsidR="00BE17AE" w:rsidRPr="00BE17AE" w:rsidRDefault="00BE17AE" w:rsidP="00293DCC">
            <w:pPr>
              <w:spacing w:before="120" w:after="120"/>
              <w:jc w:val="both"/>
              <w:rPr>
                <w:sz w:val="24"/>
                <w:szCs w:val="24"/>
              </w:rPr>
            </w:pPr>
            <w:r w:rsidRPr="00BE17AE">
              <w:rPr>
                <w:sz w:val="24"/>
                <w:szCs w:val="24"/>
              </w:rPr>
              <w:t>Python 3.x, OOP, File I/O, Decorators, Generators</w:t>
            </w:r>
          </w:p>
        </w:tc>
        <w:tc>
          <w:tcPr>
            <w:tcW w:w="3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F6123B1" w14:textId="77777777" w:rsidR="00BE17AE" w:rsidRPr="00BE17AE" w:rsidRDefault="00BE17AE" w:rsidP="00293DCC">
            <w:pPr>
              <w:spacing w:before="120" w:after="120"/>
              <w:jc w:val="both"/>
              <w:rPr>
                <w:sz w:val="24"/>
                <w:szCs w:val="24"/>
              </w:rPr>
            </w:pPr>
            <w:r w:rsidRPr="00BE17AE">
              <w:rPr>
                <w:sz w:val="24"/>
                <w:szCs w:val="24"/>
              </w:rPr>
              <w:t>Beginners to Intermediate</w:t>
            </w:r>
          </w:p>
        </w:tc>
      </w:tr>
      <w:tr w:rsidR="00BE17AE" w:rsidRPr="00BE17AE" w14:paraId="5768C7D6"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893280C" w14:textId="77777777" w:rsidR="00BE17AE" w:rsidRPr="00BE17AE" w:rsidRDefault="00BE17AE" w:rsidP="00293DCC">
            <w:pPr>
              <w:spacing w:before="120" w:after="120"/>
              <w:jc w:val="both"/>
              <w:rPr>
                <w:sz w:val="24"/>
                <w:szCs w:val="24"/>
              </w:rPr>
            </w:pPr>
            <w:r w:rsidRPr="00BE17AE">
              <w:rPr>
                <w:sz w:val="24"/>
                <w:szCs w:val="24"/>
              </w:rPr>
              <w:t>Data Science &amp; Analytics</w:t>
            </w:r>
          </w:p>
        </w:tc>
        <w:tc>
          <w:tcPr>
            <w:tcW w:w="3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07451F0" w14:textId="77777777" w:rsidR="00BE17AE" w:rsidRPr="00BE17AE" w:rsidRDefault="00BE17AE" w:rsidP="00293DCC">
            <w:pPr>
              <w:spacing w:before="120" w:after="120"/>
              <w:jc w:val="both"/>
              <w:rPr>
                <w:sz w:val="24"/>
                <w:szCs w:val="24"/>
              </w:rPr>
            </w:pPr>
            <w:r w:rsidRPr="00BE17AE">
              <w:rPr>
                <w:sz w:val="24"/>
                <w:szCs w:val="24"/>
              </w:rPr>
              <w:t xml:space="preserve">Pandas, </w:t>
            </w:r>
            <w:proofErr w:type="spellStart"/>
            <w:r w:rsidRPr="00BE17AE">
              <w:rPr>
                <w:sz w:val="24"/>
                <w:szCs w:val="24"/>
              </w:rPr>
              <w:t>NumPy</w:t>
            </w:r>
            <w:proofErr w:type="spellEnd"/>
            <w:r w:rsidRPr="00BE17AE">
              <w:rPr>
                <w:sz w:val="24"/>
                <w:szCs w:val="24"/>
              </w:rPr>
              <w:t xml:space="preserve">, </w:t>
            </w:r>
            <w:proofErr w:type="spellStart"/>
            <w:r w:rsidRPr="00BE17AE">
              <w:rPr>
                <w:sz w:val="24"/>
                <w:szCs w:val="24"/>
              </w:rPr>
              <w:t>Matplotlib</w:t>
            </w:r>
            <w:proofErr w:type="spellEnd"/>
            <w:r w:rsidRPr="00BE17AE">
              <w:rPr>
                <w:sz w:val="24"/>
                <w:szCs w:val="24"/>
              </w:rPr>
              <w:t xml:space="preserve">, </w:t>
            </w:r>
            <w:proofErr w:type="spellStart"/>
            <w:r w:rsidRPr="00BE17AE">
              <w:rPr>
                <w:sz w:val="24"/>
                <w:szCs w:val="24"/>
              </w:rPr>
              <w:t>Seaborn</w:t>
            </w:r>
            <w:proofErr w:type="spellEnd"/>
            <w:r w:rsidRPr="00BE17AE">
              <w:rPr>
                <w:sz w:val="24"/>
                <w:szCs w:val="24"/>
              </w:rPr>
              <w:t>, Power BI</w:t>
            </w:r>
          </w:p>
        </w:tc>
        <w:tc>
          <w:tcPr>
            <w:tcW w:w="3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9784E83" w14:textId="77777777" w:rsidR="00BE17AE" w:rsidRPr="00BE17AE" w:rsidRDefault="00BE17AE" w:rsidP="00293DCC">
            <w:pPr>
              <w:spacing w:before="120" w:after="120"/>
              <w:jc w:val="both"/>
              <w:rPr>
                <w:sz w:val="24"/>
                <w:szCs w:val="24"/>
              </w:rPr>
            </w:pPr>
            <w:r w:rsidRPr="00BE17AE">
              <w:rPr>
                <w:sz w:val="24"/>
                <w:szCs w:val="24"/>
              </w:rPr>
              <w:t>UG/PG Students, Analysts</w:t>
            </w:r>
          </w:p>
        </w:tc>
      </w:tr>
      <w:tr w:rsidR="00BE17AE" w:rsidRPr="00BE17AE" w14:paraId="0D7EDC46"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9C74B2F" w14:textId="77777777" w:rsidR="00BE17AE" w:rsidRPr="00BE17AE" w:rsidRDefault="00BE17AE" w:rsidP="00293DCC">
            <w:pPr>
              <w:spacing w:before="120" w:after="120"/>
              <w:jc w:val="both"/>
              <w:rPr>
                <w:sz w:val="24"/>
                <w:szCs w:val="24"/>
              </w:rPr>
            </w:pPr>
            <w:r w:rsidRPr="00BE17AE">
              <w:rPr>
                <w:sz w:val="24"/>
                <w:szCs w:val="24"/>
              </w:rPr>
              <w:t>Machine Learning &amp; AI</w:t>
            </w:r>
          </w:p>
        </w:tc>
        <w:tc>
          <w:tcPr>
            <w:tcW w:w="3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D9C403D" w14:textId="77777777" w:rsidR="00BE17AE" w:rsidRPr="00BE17AE" w:rsidRDefault="00BE17AE" w:rsidP="00293DCC">
            <w:pPr>
              <w:spacing w:before="120" w:after="120"/>
              <w:jc w:val="both"/>
              <w:rPr>
                <w:sz w:val="24"/>
                <w:szCs w:val="24"/>
              </w:rPr>
            </w:pPr>
            <w:proofErr w:type="spellStart"/>
            <w:r w:rsidRPr="00BE17AE">
              <w:rPr>
                <w:sz w:val="24"/>
                <w:szCs w:val="24"/>
              </w:rPr>
              <w:t>Scikit</w:t>
            </w:r>
            <w:proofErr w:type="spellEnd"/>
            <w:r w:rsidRPr="00BE17AE">
              <w:rPr>
                <w:sz w:val="24"/>
                <w:szCs w:val="24"/>
              </w:rPr>
              <w:t xml:space="preserve">-learn, </w:t>
            </w:r>
            <w:proofErr w:type="spellStart"/>
            <w:r w:rsidRPr="00BE17AE">
              <w:rPr>
                <w:sz w:val="24"/>
                <w:szCs w:val="24"/>
              </w:rPr>
              <w:t>TensorFlow</w:t>
            </w:r>
            <w:proofErr w:type="spellEnd"/>
            <w:r w:rsidRPr="00BE17AE">
              <w:rPr>
                <w:sz w:val="24"/>
                <w:szCs w:val="24"/>
              </w:rPr>
              <w:t xml:space="preserve">, </w:t>
            </w:r>
            <w:proofErr w:type="spellStart"/>
            <w:r w:rsidRPr="00BE17AE">
              <w:rPr>
                <w:sz w:val="24"/>
                <w:szCs w:val="24"/>
              </w:rPr>
              <w:t>Keras</w:t>
            </w:r>
            <w:proofErr w:type="spellEnd"/>
            <w:r w:rsidRPr="00BE17AE">
              <w:rPr>
                <w:sz w:val="24"/>
                <w:szCs w:val="24"/>
              </w:rPr>
              <w:t xml:space="preserve">, </w:t>
            </w:r>
            <w:proofErr w:type="spellStart"/>
            <w:r w:rsidRPr="00BE17AE">
              <w:rPr>
                <w:sz w:val="24"/>
                <w:szCs w:val="24"/>
              </w:rPr>
              <w:t>XGBoost</w:t>
            </w:r>
            <w:proofErr w:type="spellEnd"/>
          </w:p>
        </w:tc>
        <w:tc>
          <w:tcPr>
            <w:tcW w:w="3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E5928CC" w14:textId="77777777" w:rsidR="00BE17AE" w:rsidRPr="00BE17AE" w:rsidRDefault="00BE17AE" w:rsidP="00293DCC">
            <w:pPr>
              <w:spacing w:before="120" w:after="120"/>
              <w:jc w:val="both"/>
              <w:rPr>
                <w:sz w:val="24"/>
                <w:szCs w:val="24"/>
              </w:rPr>
            </w:pPr>
            <w:r w:rsidRPr="00BE17AE">
              <w:rPr>
                <w:sz w:val="24"/>
                <w:szCs w:val="24"/>
              </w:rPr>
              <w:t>Intermediate Developers</w:t>
            </w:r>
          </w:p>
        </w:tc>
      </w:tr>
      <w:tr w:rsidR="00BE17AE" w:rsidRPr="00BE17AE" w14:paraId="4A76647B"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6D52BD1" w14:textId="77777777" w:rsidR="00BE17AE" w:rsidRPr="00BE17AE" w:rsidRDefault="00BE17AE" w:rsidP="00293DCC">
            <w:pPr>
              <w:spacing w:before="120" w:after="120"/>
              <w:jc w:val="both"/>
              <w:rPr>
                <w:sz w:val="24"/>
                <w:szCs w:val="24"/>
              </w:rPr>
            </w:pPr>
            <w:r w:rsidRPr="00BE17AE">
              <w:rPr>
                <w:sz w:val="24"/>
                <w:szCs w:val="24"/>
              </w:rPr>
              <w:t>Generative AI &amp; LLMs</w:t>
            </w:r>
          </w:p>
        </w:tc>
        <w:tc>
          <w:tcPr>
            <w:tcW w:w="3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AFEC838" w14:textId="77777777" w:rsidR="00BE17AE" w:rsidRPr="00BE17AE" w:rsidRDefault="00BE17AE" w:rsidP="00293DCC">
            <w:pPr>
              <w:spacing w:before="120" w:after="120"/>
              <w:jc w:val="both"/>
              <w:rPr>
                <w:sz w:val="24"/>
                <w:szCs w:val="24"/>
              </w:rPr>
            </w:pPr>
            <w:proofErr w:type="spellStart"/>
            <w:r w:rsidRPr="00BE17AE">
              <w:rPr>
                <w:sz w:val="24"/>
                <w:szCs w:val="24"/>
              </w:rPr>
              <w:t>OpenAI</w:t>
            </w:r>
            <w:proofErr w:type="spellEnd"/>
            <w:r w:rsidRPr="00BE17AE">
              <w:rPr>
                <w:sz w:val="24"/>
                <w:szCs w:val="24"/>
              </w:rPr>
              <w:t xml:space="preserve"> API, RAG, </w:t>
            </w:r>
            <w:proofErr w:type="spellStart"/>
            <w:r w:rsidRPr="00BE17AE">
              <w:rPr>
                <w:sz w:val="24"/>
                <w:szCs w:val="24"/>
              </w:rPr>
              <w:t>LangChain</w:t>
            </w:r>
            <w:proofErr w:type="spellEnd"/>
            <w:r w:rsidRPr="00BE17AE">
              <w:rPr>
                <w:sz w:val="24"/>
                <w:szCs w:val="24"/>
              </w:rPr>
              <w:t>, Prompt Engineering</w:t>
            </w:r>
          </w:p>
        </w:tc>
        <w:tc>
          <w:tcPr>
            <w:tcW w:w="3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B53D746" w14:textId="77777777" w:rsidR="00BE17AE" w:rsidRPr="00BE17AE" w:rsidRDefault="00BE17AE" w:rsidP="00293DCC">
            <w:pPr>
              <w:spacing w:before="120" w:after="120"/>
              <w:jc w:val="both"/>
              <w:rPr>
                <w:sz w:val="24"/>
                <w:szCs w:val="24"/>
              </w:rPr>
            </w:pPr>
            <w:r w:rsidRPr="00BE17AE">
              <w:rPr>
                <w:sz w:val="24"/>
                <w:szCs w:val="24"/>
              </w:rPr>
              <w:t>Advanced Learners</w:t>
            </w:r>
          </w:p>
        </w:tc>
      </w:tr>
      <w:tr w:rsidR="00BE17AE" w:rsidRPr="00BE17AE" w14:paraId="32869023"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AF9AA89" w14:textId="77777777" w:rsidR="00BE17AE" w:rsidRPr="00BE17AE" w:rsidRDefault="00BE17AE" w:rsidP="00293DCC">
            <w:pPr>
              <w:spacing w:before="120" w:after="120"/>
              <w:jc w:val="both"/>
              <w:rPr>
                <w:sz w:val="24"/>
                <w:szCs w:val="24"/>
              </w:rPr>
            </w:pPr>
            <w:r w:rsidRPr="00BE17AE">
              <w:rPr>
                <w:sz w:val="24"/>
                <w:szCs w:val="24"/>
              </w:rPr>
              <w:t>Full Stack Web Development</w:t>
            </w:r>
          </w:p>
        </w:tc>
        <w:tc>
          <w:tcPr>
            <w:tcW w:w="3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7101A2C" w14:textId="77777777" w:rsidR="00BE17AE" w:rsidRPr="00BE17AE" w:rsidRDefault="00BE17AE" w:rsidP="00293DCC">
            <w:pPr>
              <w:spacing w:before="120" w:after="120"/>
              <w:jc w:val="both"/>
              <w:rPr>
                <w:sz w:val="24"/>
                <w:szCs w:val="24"/>
              </w:rPr>
            </w:pPr>
            <w:r w:rsidRPr="00BE17AE">
              <w:rPr>
                <w:sz w:val="24"/>
                <w:szCs w:val="24"/>
              </w:rPr>
              <w:t xml:space="preserve">Django, Flask, </w:t>
            </w:r>
            <w:proofErr w:type="spellStart"/>
            <w:r w:rsidRPr="00BE17AE">
              <w:rPr>
                <w:sz w:val="24"/>
                <w:szCs w:val="24"/>
              </w:rPr>
              <w:t>FastAPI</w:t>
            </w:r>
            <w:proofErr w:type="spellEnd"/>
            <w:r w:rsidRPr="00BE17AE">
              <w:rPr>
                <w:sz w:val="24"/>
                <w:szCs w:val="24"/>
              </w:rPr>
              <w:t>, React.js, REST APIs</w:t>
            </w:r>
          </w:p>
        </w:tc>
        <w:tc>
          <w:tcPr>
            <w:tcW w:w="3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FC8B9A3" w14:textId="77777777" w:rsidR="00BE17AE" w:rsidRPr="00BE17AE" w:rsidRDefault="00BE17AE" w:rsidP="00293DCC">
            <w:pPr>
              <w:spacing w:before="120" w:after="120"/>
              <w:jc w:val="both"/>
              <w:rPr>
                <w:sz w:val="24"/>
                <w:szCs w:val="24"/>
              </w:rPr>
            </w:pPr>
            <w:r w:rsidRPr="00BE17AE">
              <w:rPr>
                <w:sz w:val="24"/>
                <w:szCs w:val="24"/>
              </w:rPr>
              <w:t>CS/IT Graduates</w:t>
            </w:r>
          </w:p>
        </w:tc>
      </w:tr>
      <w:tr w:rsidR="00BE17AE" w:rsidRPr="00BE17AE" w14:paraId="452D8EE4"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F545419" w14:textId="77777777" w:rsidR="00BE17AE" w:rsidRPr="00BE17AE" w:rsidRDefault="00BE17AE" w:rsidP="00293DCC">
            <w:pPr>
              <w:spacing w:before="120" w:after="120"/>
              <w:jc w:val="both"/>
              <w:rPr>
                <w:sz w:val="24"/>
                <w:szCs w:val="24"/>
              </w:rPr>
            </w:pPr>
            <w:r w:rsidRPr="00BE17AE">
              <w:rPr>
                <w:sz w:val="24"/>
                <w:szCs w:val="24"/>
              </w:rPr>
              <w:t>Cloud Computing</w:t>
            </w:r>
          </w:p>
        </w:tc>
        <w:tc>
          <w:tcPr>
            <w:tcW w:w="3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12B2491" w14:textId="77777777" w:rsidR="00BE17AE" w:rsidRPr="00BE17AE" w:rsidRDefault="00BE17AE" w:rsidP="00293DCC">
            <w:pPr>
              <w:spacing w:before="120" w:after="120"/>
              <w:jc w:val="both"/>
              <w:rPr>
                <w:sz w:val="24"/>
                <w:szCs w:val="24"/>
              </w:rPr>
            </w:pPr>
            <w:r w:rsidRPr="00BE17AE">
              <w:rPr>
                <w:sz w:val="24"/>
                <w:szCs w:val="24"/>
              </w:rPr>
              <w:t>AWS, Azure, GCP, Docker, Kubernetes</w:t>
            </w:r>
          </w:p>
        </w:tc>
        <w:tc>
          <w:tcPr>
            <w:tcW w:w="3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F268E4A" w14:textId="77777777" w:rsidR="00BE17AE" w:rsidRPr="00BE17AE" w:rsidRDefault="00BE17AE" w:rsidP="00293DCC">
            <w:pPr>
              <w:spacing w:before="120" w:after="120"/>
              <w:jc w:val="both"/>
              <w:rPr>
                <w:sz w:val="24"/>
                <w:szCs w:val="24"/>
              </w:rPr>
            </w:pPr>
            <w:r w:rsidRPr="00BE17AE">
              <w:rPr>
                <w:sz w:val="24"/>
                <w:szCs w:val="24"/>
              </w:rPr>
              <w:t>Working Professionals</w:t>
            </w:r>
          </w:p>
        </w:tc>
      </w:tr>
      <w:tr w:rsidR="00BE17AE" w:rsidRPr="00BE17AE" w14:paraId="49CF6DF4"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FCF8AC7" w14:textId="77777777" w:rsidR="00BE17AE" w:rsidRPr="00BE17AE" w:rsidRDefault="00BE17AE" w:rsidP="00293DCC">
            <w:pPr>
              <w:spacing w:before="120" w:after="120"/>
              <w:jc w:val="both"/>
              <w:rPr>
                <w:sz w:val="24"/>
                <w:szCs w:val="24"/>
              </w:rPr>
            </w:pPr>
            <w:r w:rsidRPr="00BE17AE">
              <w:rPr>
                <w:sz w:val="24"/>
                <w:szCs w:val="24"/>
              </w:rPr>
              <w:t>Business Intelligence</w:t>
            </w:r>
          </w:p>
        </w:tc>
        <w:tc>
          <w:tcPr>
            <w:tcW w:w="3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80BFF35" w14:textId="77777777" w:rsidR="00BE17AE" w:rsidRPr="00BE17AE" w:rsidRDefault="00BE17AE" w:rsidP="00293DCC">
            <w:pPr>
              <w:spacing w:before="120" w:after="120"/>
              <w:jc w:val="both"/>
              <w:rPr>
                <w:sz w:val="24"/>
                <w:szCs w:val="24"/>
              </w:rPr>
            </w:pPr>
            <w:r w:rsidRPr="00BE17AE">
              <w:rPr>
                <w:sz w:val="24"/>
                <w:szCs w:val="24"/>
              </w:rPr>
              <w:t>Power BI, Excel Dashboards, DAX, Data Modeling</w:t>
            </w:r>
          </w:p>
        </w:tc>
        <w:tc>
          <w:tcPr>
            <w:tcW w:w="3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F4A8B50" w14:textId="77777777" w:rsidR="00BE17AE" w:rsidRPr="00BE17AE" w:rsidRDefault="00BE17AE" w:rsidP="00293DCC">
            <w:pPr>
              <w:spacing w:before="120" w:after="120"/>
              <w:jc w:val="both"/>
              <w:rPr>
                <w:sz w:val="24"/>
                <w:szCs w:val="24"/>
              </w:rPr>
            </w:pPr>
            <w:r w:rsidRPr="00BE17AE">
              <w:rPr>
                <w:sz w:val="24"/>
                <w:szCs w:val="24"/>
              </w:rPr>
              <w:t>Business Analysts</w:t>
            </w:r>
          </w:p>
        </w:tc>
      </w:tr>
      <w:tr w:rsidR="00BE17AE" w:rsidRPr="00BE17AE" w14:paraId="76376EBB"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5BA0714" w14:textId="77777777" w:rsidR="00BE17AE" w:rsidRPr="00BE17AE" w:rsidRDefault="00BE17AE" w:rsidP="00293DCC">
            <w:pPr>
              <w:spacing w:before="120" w:after="120"/>
              <w:jc w:val="both"/>
              <w:rPr>
                <w:sz w:val="24"/>
                <w:szCs w:val="24"/>
              </w:rPr>
            </w:pPr>
            <w:r w:rsidRPr="00BE17AE">
              <w:rPr>
                <w:sz w:val="24"/>
                <w:szCs w:val="24"/>
              </w:rPr>
              <w:t>Internship Programs</w:t>
            </w:r>
          </w:p>
        </w:tc>
        <w:tc>
          <w:tcPr>
            <w:tcW w:w="3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CAE5126" w14:textId="77777777" w:rsidR="00BE17AE" w:rsidRPr="00BE17AE" w:rsidRDefault="00BE17AE" w:rsidP="00293DCC">
            <w:pPr>
              <w:spacing w:before="120" w:after="120"/>
              <w:jc w:val="both"/>
              <w:rPr>
                <w:sz w:val="24"/>
                <w:szCs w:val="24"/>
              </w:rPr>
            </w:pPr>
            <w:r w:rsidRPr="00BE17AE">
              <w:rPr>
                <w:sz w:val="24"/>
                <w:szCs w:val="24"/>
              </w:rPr>
              <w:t>End-to-end project development with mentorship</w:t>
            </w:r>
          </w:p>
        </w:tc>
        <w:tc>
          <w:tcPr>
            <w:tcW w:w="3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66BF234" w14:textId="77777777" w:rsidR="00BE17AE" w:rsidRPr="00BE17AE" w:rsidRDefault="00BE17AE" w:rsidP="00293DCC">
            <w:pPr>
              <w:spacing w:before="120" w:after="120"/>
              <w:jc w:val="both"/>
              <w:rPr>
                <w:sz w:val="24"/>
                <w:szCs w:val="24"/>
              </w:rPr>
            </w:pPr>
            <w:r w:rsidRPr="00BE17AE">
              <w:rPr>
                <w:sz w:val="24"/>
                <w:szCs w:val="24"/>
              </w:rPr>
              <w:t>Engineering Students</w:t>
            </w:r>
          </w:p>
        </w:tc>
      </w:tr>
    </w:tbl>
    <w:p w14:paraId="46DA14B7" w14:textId="28CE1A72" w:rsidR="00BE17AE" w:rsidRPr="00FA3AF3" w:rsidRDefault="00FA3AF3" w:rsidP="00BE17AE">
      <w:pPr>
        <w:spacing w:before="60" w:after="200"/>
        <w:jc w:val="center"/>
        <w:rPr>
          <w:b/>
          <w:sz w:val="24"/>
          <w:szCs w:val="24"/>
        </w:rPr>
      </w:pPr>
      <w:r w:rsidRPr="00FA3AF3">
        <w:rPr>
          <w:b/>
          <w:iCs/>
          <w:sz w:val="24"/>
          <w:szCs w:val="24"/>
        </w:rPr>
        <w:t>Table 1.2</w:t>
      </w:r>
      <w:r w:rsidR="00BE17AE" w:rsidRPr="00FA3AF3">
        <w:rPr>
          <w:b/>
          <w:iCs/>
          <w:sz w:val="24"/>
          <w:szCs w:val="24"/>
        </w:rPr>
        <w:t xml:space="preserve">: </w:t>
      </w:r>
      <w:proofErr w:type="spellStart"/>
      <w:r w:rsidR="00BE17AE" w:rsidRPr="00FA3AF3">
        <w:rPr>
          <w:iCs/>
          <w:sz w:val="24"/>
          <w:szCs w:val="24"/>
        </w:rPr>
        <w:t>PySpiders</w:t>
      </w:r>
      <w:proofErr w:type="spellEnd"/>
      <w:r w:rsidR="00BE17AE" w:rsidRPr="00FA3AF3">
        <w:rPr>
          <w:iCs/>
          <w:sz w:val="24"/>
          <w:szCs w:val="24"/>
        </w:rPr>
        <w:t xml:space="preserve"> Key Service Domains</w:t>
      </w:r>
    </w:p>
    <w:p w14:paraId="149D6FCB" w14:textId="3CFEFAD4" w:rsidR="00BE17AE" w:rsidRPr="00BE17AE" w:rsidRDefault="00BE17AE" w:rsidP="00FA3AF3">
      <w:pPr>
        <w:spacing w:before="120" w:after="120" w:line="360" w:lineRule="auto"/>
        <w:ind w:firstLine="720"/>
        <w:jc w:val="both"/>
      </w:pPr>
      <w:r>
        <w:rPr>
          <w:sz w:val="24"/>
          <w:szCs w:val="24"/>
        </w:rPr>
        <w:t xml:space="preserve">The internship program at </w:t>
      </w:r>
      <w:proofErr w:type="spellStart"/>
      <w:r>
        <w:rPr>
          <w:sz w:val="24"/>
          <w:szCs w:val="24"/>
        </w:rPr>
        <w:t>PySpiders</w:t>
      </w:r>
      <w:proofErr w:type="spellEnd"/>
      <w:r>
        <w:rPr>
          <w:sz w:val="24"/>
          <w:szCs w:val="24"/>
        </w:rPr>
        <w:t xml:space="preserve"> is among its most impactful offerings. Structured as a four-to-six month engagement, the internship immerses participants in a professional development environment that progresses systematically from foundational technical learning through advanced topics and culminates in the independent development of a production-quality software project. This capstone-driven approach ensures that interns leave with a tangible, demonstrable artifact of their learning — a project they can present to future employers as evidence of real-world development capability.</w:t>
      </w:r>
    </w:p>
    <w:p w14:paraId="55460673" w14:textId="77777777" w:rsidR="00BE17AE" w:rsidRPr="00FA3AF3" w:rsidRDefault="00BE17AE" w:rsidP="00BE17AE">
      <w:pPr>
        <w:pStyle w:val="Heading3"/>
        <w:tabs>
          <w:tab w:val="left" w:pos="3468"/>
        </w:tabs>
        <w:spacing w:before="85" w:line="360" w:lineRule="auto"/>
        <w:ind w:left="0"/>
        <w:jc w:val="both"/>
        <w:rPr>
          <w:sz w:val="28"/>
          <w:szCs w:val="28"/>
        </w:rPr>
      </w:pPr>
      <w:r w:rsidRPr="00FA3AF3">
        <w:rPr>
          <w:sz w:val="28"/>
          <w:szCs w:val="28"/>
        </w:rPr>
        <w:t>1.3 Technology Domains and Industry Alignment</w:t>
      </w:r>
    </w:p>
    <w:p w14:paraId="43773960" w14:textId="77777777" w:rsidR="00BE17AE" w:rsidRDefault="00BE17AE" w:rsidP="00FA3AF3">
      <w:pPr>
        <w:spacing w:before="120" w:after="120" w:line="360" w:lineRule="auto"/>
        <w:ind w:firstLine="720"/>
        <w:jc w:val="both"/>
      </w:pPr>
      <w:proofErr w:type="spellStart"/>
      <w:r>
        <w:rPr>
          <w:sz w:val="24"/>
          <w:szCs w:val="24"/>
        </w:rPr>
        <w:t>PySpiders</w:t>
      </w:r>
      <w:proofErr w:type="spellEnd"/>
      <w:r>
        <w:rPr>
          <w:sz w:val="24"/>
          <w:szCs w:val="24"/>
        </w:rPr>
        <w:t xml:space="preserve"> maintains exceptionally close alignment between its curriculum and current industry demands. The organization's training directors and lead instructors actively monitor technology hiring trends, job description analyses, and industry reports to ensure that the skills </w:t>
      </w:r>
      <w:r>
        <w:rPr>
          <w:sz w:val="24"/>
          <w:szCs w:val="24"/>
        </w:rPr>
        <w:lastRenderedPageBreak/>
        <w:t>being taught are precisely those that employers are actively seeking. This commitment to industry alignment is a key differentiator that contributes to the organization's strong placement track record.</w:t>
      </w:r>
    </w:p>
    <w:p w14:paraId="4FE0EC65" w14:textId="77777777" w:rsidR="00BE17AE" w:rsidRDefault="00BE17AE" w:rsidP="00FA3AF3">
      <w:pPr>
        <w:spacing w:before="120" w:after="120" w:line="360" w:lineRule="auto"/>
        <w:ind w:firstLine="720"/>
        <w:jc w:val="both"/>
      </w:pPr>
      <w:r>
        <w:rPr>
          <w:sz w:val="24"/>
          <w:szCs w:val="24"/>
        </w:rPr>
        <w:t xml:space="preserve">In the 2024–25 </w:t>
      </w:r>
      <w:proofErr w:type="gramStart"/>
      <w:r>
        <w:rPr>
          <w:sz w:val="24"/>
          <w:szCs w:val="24"/>
        </w:rPr>
        <w:t>period</w:t>
      </w:r>
      <w:proofErr w:type="gramEnd"/>
      <w:r>
        <w:rPr>
          <w:sz w:val="24"/>
          <w:szCs w:val="24"/>
        </w:rPr>
        <w:t xml:space="preserve">, the curriculum has been significantly expanded to incorporate Generative AI, Large Language Models (LLMs), Retrieval-Augmented Generation (RAG) systems, and vector database technologies — capabilities that have rapidly become among the most sought-after skills in the technology job market. This forward-looking curriculum directly informed the selection and scope of the capstone project undertaken during this internship: the development of an AI Data Analyst </w:t>
      </w:r>
      <w:proofErr w:type="spellStart"/>
      <w:r>
        <w:rPr>
          <w:sz w:val="24"/>
          <w:szCs w:val="24"/>
        </w:rPr>
        <w:t>Chatbot</w:t>
      </w:r>
      <w:proofErr w:type="spellEnd"/>
      <w:r>
        <w:rPr>
          <w:sz w:val="24"/>
          <w:szCs w:val="24"/>
        </w:rPr>
        <w:t xml:space="preserve"> built on a custom RAG architecture.</w:t>
      </w:r>
    </w:p>
    <w:p w14:paraId="02D9B457" w14:textId="77777777" w:rsidR="00BE17AE" w:rsidRDefault="00BE17AE" w:rsidP="00FA3AF3">
      <w:pPr>
        <w:spacing w:before="120" w:after="120" w:line="360" w:lineRule="auto"/>
        <w:ind w:firstLine="720"/>
        <w:jc w:val="both"/>
      </w:pPr>
      <w:r>
        <w:rPr>
          <w:sz w:val="24"/>
          <w:szCs w:val="24"/>
        </w:rPr>
        <w:t>The organization's technology domains are deliberately designed to be mutually reinforcing. A student who completes the Python and Data Science track possesses the foundational skills to progress into Machine Learning, which in turn provides the conceptual foundation for understanding Generative AI and LLM application development. This structured progression ensures that learners develop genuine depth of understanding rather than a superficial familiarity with disparate tools.</w:t>
      </w:r>
    </w:p>
    <w:p w14:paraId="1CE97697" w14:textId="1FA6B321" w:rsidR="00BE17AE" w:rsidRPr="00BE17AE" w:rsidRDefault="00BE17AE" w:rsidP="00FA3AF3">
      <w:pPr>
        <w:spacing w:before="120" w:after="120" w:line="360" w:lineRule="auto"/>
        <w:ind w:firstLine="720"/>
        <w:jc w:val="both"/>
      </w:pPr>
      <w:proofErr w:type="spellStart"/>
      <w:r>
        <w:rPr>
          <w:sz w:val="24"/>
          <w:szCs w:val="24"/>
        </w:rPr>
        <w:t>PySpiders</w:t>
      </w:r>
      <w:proofErr w:type="spellEnd"/>
      <w:r>
        <w:rPr>
          <w:sz w:val="24"/>
          <w:szCs w:val="24"/>
        </w:rPr>
        <w:t xml:space="preserve"> also conducts regular mock interviews, technical assessment sessions, live project evaluations, and industry interaction events that prepare students for the realities of technical hiring processes. Guest lectures by engineering professionals from leading technology companies provide students with direct exposure to current industry practices, emerging technologies, and career development strategies.</w:t>
      </w:r>
    </w:p>
    <w:p w14:paraId="0CCCA8BF" w14:textId="77777777" w:rsidR="00BE17AE" w:rsidRPr="00FA3AF3" w:rsidRDefault="00BE17AE" w:rsidP="00BE17AE">
      <w:pPr>
        <w:pStyle w:val="Heading3"/>
        <w:tabs>
          <w:tab w:val="left" w:pos="3468"/>
        </w:tabs>
        <w:spacing w:before="85" w:line="360" w:lineRule="auto"/>
        <w:ind w:left="0"/>
        <w:jc w:val="both"/>
        <w:rPr>
          <w:sz w:val="28"/>
          <w:szCs w:val="28"/>
        </w:rPr>
      </w:pPr>
      <w:r w:rsidRPr="00FA3AF3">
        <w:rPr>
          <w:sz w:val="28"/>
          <w:szCs w:val="28"/>
        </w:rPr>
        <w:t>1.4 Internship Duration and Schedule</w:t>
      </w:r>
    </w:p>
    <w:p w14:paraId="5932BB26" w14:textId="77777777" w:rsidR="00BE17AE" w:rsidRDefault="00BE17AE" w:rsidP="00FA3AF3">
      <w:pPr>
        <w:spacing w:before="120" w:after="120" w:line="360" w:lineRule="auto"/>
        <w:ind w:firstLine="720"/>
        <w:jc w:val="both"/>
      </w:pPr>
      <w:r>
        <w:rPr>
          <w:sz w:val="24"/>
          <w:szCs w:val="24"/>
        </w:rPr>
        <w:t xml:space="preserve">The internship at </w:t>
      </w:r>
      <w:proofErr w:type="spellStart"/>
      <w:r>
        <w:rPr>
          <w:sz w:val="24"/>
          <w:szCs w:val="24"/>
        </w:rPr>
        <w:t>PySpiders</w:t>
      </w:r>
      <w:proofErr w:type="spellEnd"/>
      <w:r>
        <w:rPr>
          <w:sz w:val="24"/>
          <w:szCs w:val="24"/>
        </w:rPr>
        <w:t xml:space="preserve"> was conducted over a total period of four months, following a structured progression designed to build technical competence systematically before transitioning to independent project development.</w:t>
      </w:r>
    </w:p>
    <w:p w14:paraId="0A42898F" w14:textId="77777777" w:rsidR="00BE17AE" w:rsidRDefault="00BE17AE" w:rsidP="00FA3AF3">
      <w:pPr>
        <w:spacing w:before="120" w:after="120" w:line="360" w:lineRule="auto"/>
        <w:ind w:firstLine="720"/>
        <w:jc w:val="both"/>
      </w:pPr>
      <w:r>
        <w:rPr>
          <w:sz w:val="24"/>
          <w:szCs w:val="24"/>
        </w:rPr>
        <w:t xml:space="preserve">The first two months of the internship were dedicated to structured technical learning modules, covering the complete data science and AI development stack in a carefully sequenced curriculum. Each module combined conceptual instruction with hands-on laboratory exercises, mini-projects, and assessments designed to reinforce learning and identify areas requiring additional attention. Modules covered during this phase included: Python programming (fundamentals through advanced topics), Pandas and </w:t>
      </w:r>
      <w:proofErr w:type="spellStart"/>
      <w:r>
        <w:rPr>
          <w:sz w:val="24"/>
          <w:szCs w:val="24"/>
        </w:rPr>
        <w:t>NumPy</w:t>
      </w:r>
      <w:proofErr w:type="spellEnd"/>
      <w:r>
        <w:rPr>
          <w:sz w:val="24"/>
          <w:szCs w:val="24"/>
        </w:rPr>
        <w:t xml:space="preserve"> for data manipulation and numerical computing, </w:t>
      </w:r>
      <w:proofErr w:type="spellStart"/>
      <w:r>
        <w:rPr>
          <w:sz w:val="24"/>
          <w:szCs w:val="24"/>
        </w:rPr>
        <w:t>Matplotlib</w:t>
      </w:r>
      <w:proofErr w:type="spellEnd"/>
      <w:r>
        <w:rPr>
          <w:sz w:val="24"/>
          <w:szCs w:val="24"/>
        </w:rPr>
        <w:t xml:space="preserve"> and </w:t>
      </w:r>
      <w:proofErr w:type="spellStart"/>
      <w:r>
        <w:rPr>
          <w:sz w:val="24"/>
          <w:szCs w:val="24"/>
        </w:rPr>
        <w:t>Seaborn</w:t>
      </w:r>
      <w:proofErr w:type="spellEnd"/>
      <w:r>
        <w:rPr>
          <w:sz w:val="24"/>
          <w:szCs w:val="24"/>
        </w:rPr>
        <w:t xml:space="preserve"> for data visualization, Microsoft Excel for spreadsheet analytics, Power BI for business intelligence reporting, and foundational machine </w:t>
      </w:r>
      <w:r>
        <w:rPr>
          <w:sz w:val="24"/>
          <w:szCs w:val="24"/>
        </w:rPr>
        <w:lastRenderedPageBreak/>
        <w:t xml:space="preserve">learning with </w:t>
      </w:r>
      <w:proofErr w:type="spellStart"/>
      <w:r>
        <w:rPr>
          <w:sz w:val="24"/>
          <w:szCs w:val="24"/>
        </w:rPr>
        <w:t>Scikit</w:t>
      </w:r>
      <w:proofErr w:type="spellEnd"/>
      <w:r>
        <w:rPr>
          <w:sz w:val="24"/>
          <w:szCs w:val="24"/>
        </w:rPr>
        <w:t>-learn.</w:t>
      </w:r>
    </w:p>
    <w:p w14:paraId="35A3E3E1" w14:textId="77777777" w:rsidR="00BE17AE" w:rsidRDefault="00BE17AE" w:rsidP="00FA3AF3">
      <w:pPr>
        <w:spacing w:before="120" w:after="120" w:line="360" w:lineRule="auto"/>
        <w:ind w:firstLine="720"/>
        <w:jc w:val="both"/>
      </w:pPr>
      <w:r>
        <w:rPr>
          <w:sz w:val="24"/>
          <w:szCs w:val="24"/>
        </w:rPr>
        <w:t xml:space="preserve">The final two months of the internship shifted focus to independent project development. Working under the mentorship of the external guide, Mr. </w:t>
      </w:r>
      <w:proofErr w:type="spellStart"/>
      <w:r>
        <w:rPr>
          <w:sz w:val="24"/>
          <w:szCs w:val="24"/>
        </w:rPr>
        <w:t>Irshan</w:t>
      </w:r>
      <w:proofErr w:type="spellEnd"/>
      <w:r>
        <w:rPr>
          <w:sz w:val="24"/>
          <w:szCs w:val="24"/>
        </w:rPr>
        <w:t xml:space="preserve"> M E, the capstone project — the AI Data Analyst </w:t>
      </w:r>
      <w:proofErr w:type="spellStart"/>
      <w:r>
        <w:rPr>
          <w:sz w:val="24"/>
          <w:szCs w:val="24"/>
        </w:rPr>
        <w:t>Chatbot</w:t>
      </w:r>
      <w:proofErr w:type="spellEnd"/>
      <w:r>
        <w:rPr>
          <w:sz w:val="24"/>
          <w:szCs w:val="24"/>
        </w:rPr>
        <w:t xml:space="preserve"> — was conceived, architected, implemented, tested, and documented. This project development phase provided experience in the complete software development lifecycle: requirements analysis, system architecture design, iterative implementation, debugging, testing with </w:t>
      </w:r>
      <w:proofErr w:type="spellStart"/>
      <w:r>
        <w:rPr>
          <w:sz w:val="24"/>
          <w:szCs w:val="24"/>
        </w:rPr>
        <w:t>pytest</w:t>
      </w:r>
      <w:proofErr w:type="spellEnd"/>
      <w:r>
        <w:rPr>
          <w:sz w:val="24"/>
          <w:szCs w:val="24"/>
        </w:rPr>
        <w:t>, and comprehensive documentation.</w:t>
      </w:r>
    </w:p>
    <w:p w14:paraId="6B69F9AA" w14:textId="77777777" w:rsidR="00BE17AE" w:rsidRDefault="00BE17AE" w:rsidP="00FA3AF3">
      <w:pPr>
        <w:spacing w:before="120" w:after="120" w:line="360" w:lineRule="auto"/>
        <w:ind w:firstLine="720"/>
        <w:jc w:val="both"/>
      </w:pPr>
      <w:r>
        <w:rPr>
          <w:sz w:val="24"/>
          <w:szCs w:val="24"/>
        </w:rPr>
        <w:t>The daily schedule during the internship typically comprised six to seven hours of structured activity, divided between morning technical sessions (for learning module content during the first phase, or focused project development during the second phase) and afternoon practical work (laboratory exercises, code reviews, and mentoring interactions). Weekly progress reviews with the external guide ensured continuous alignment with project objectives and provided regular opportunities for technical guidance and course correction.</w:t>
      </w:r>
    </w:p>
    <w:p w14:paraId="16132158" w14:textId="6503CF01" w:rsidR="00F8119C" w:rsidRDefault="00F8119C" w:rsidP="00BE17AE">
      <w:pPr>
        <w:pStyle w:val="BodyText"/>
        <w:spacing w:line="360" w:lineRule="auto"/>
        <w:ind w:rightChars="36" w:right="79"/>
        <w:jc w:val="both"/>
      </w:pPr>
    </w:p>
    <w:p w14:paraId="76F2DC19" w14:textId="79C56FA4" w:rsidR="00F8119C" w:rsidRDefault="00F8119C">
      <w:pPr>
        <w:pStyle w:val="BodyText"/>
        <w:spacing w:line="360" w:lineRule="auto"/>
        <w:ind w:rightChars="36" w:right="79" w:firstLineChars="63" w:firstLine="151"/>
        <w:jc w:val="both"/>
      </w:pPr>
    </w:p>
    <w:p w14:paraId="2C719937" w14:textId="48A1C398" w:rsidR="00F8119C" w:rsidRDefault="00F8119C" w:rsidP="00735028">
      <w:pPr>
        <w:pStyle w:val="BodyText"/>
        <w:spacing w:line="360" w:lineRule="auto"/>
        <w:ind w:rightChars="36" w:right="79"/>
        <w:jc w:val="both"/>
      </w:pPr>
    </w:p>
    <w:p w14:paraId="474DEB4C" w14:textId="77777777" w:rsidR="00FA3AF3" w:rsidRDefault="00FA3AF3" w:rsidP="00735028">
      <w:pPr>
        <w:pStyle w:val="BodyText"/>
        <w:spacing w:line="360" w:lineRule="auto"/>
        <w:ind w:rightChars="36" w:right="79"/>
        <w:jc w:val="both"/>
      </w:pPr>
    </w:p>
    <w:p w14:paraId="1348A9B7" w14:textId="77777777" w:rsidR="00FA3AF3" w:rsidRDefault="00FA3AF3" w:rsidP="00735028">
      <w:pPr>
        <w:pStyle w:val="BodyText"/>
        <w:spacing w:line="360" w:lineRule="auto"/>
        <w:ind w:rightChars="36" w:right="79"/>
        <w:jc w:val="both"/>
      </w:pPr>
    </w:p>
    <w:p w14:paraId="65A3828E" w14:textId="77777777" w:rsidR="00FA3AF3" w:rsidRDefault="00FA3AF3" w:rsidP="00735028">
      <w:pPr>
        <w:pStyle w:val="BodyText"/>
        <w:spacing w:line="360" w:lineRule="auto"/>
        <w:ind w:rightChars="36" w:right="79"/>
        <w:jc w:val="both"/>
      </w:pPr>
    </w:p>
    <w:p w14:paraId="4CD480D0" w14:textId="77777777" w:rsidR="00FA3AF3" w:rsidRDefault="00FA3AF3" w:rsidP="00735028">
      <w:pPr>
        <w:pStyle w:val="BodyText"/>
        <w:spacing w:line="360" w:lineRule="auto"/>
        <w:ind w:rightChars="36" w:right="79"/>
        <w:jc w:val="both"/>
      </w:pPr>
    </w:p>
    <w:p w14:paraId="0F5E95BD" w14:textId="77777777" w:rsidR="00FA3AF3" w:rsidRDefault="00FA3AF3" w:rsidP="00735028">
      <w:pPr>
        <w:pStyle w:val="BodyText"/>
        <w:spacing w:line="360" w:lineRule="auto"/>
        <w:ind w:rightChars="36" w:right="79"/>
        <w:jc w:val="both"/>
      </w:pPr>
    </w:p>
    <w:p w14:paraId="3AA335E6" w14:textId="77777777" w:rsidR="00FA3AF3" w:rsidRDefault="00FA3AF3" w:rsidP="00735028">
      <w:pPr>
        <w:pStyle w:val="BodyText"/>
        <w:spacing w:line="360" w:lineRule="auto"/>
        <w:ind w:rightChars="36" w:right="79"/>
        <w:jc w:val="both"/>
      </w:pPr>
    </w:p>
    <w:p w14:paraId="225781E9" w14:textId="77777777" w:rsidR="00FA3AF3" w:rsidRDefault="00FA3AF3" w:rsidP="00735028">
      <w:pPr>
        <w:pStyle w:val="BodyText"/>
        <w:spacing w:line="360" w:lineRule="auto"/>
        <w:ind w:rightChars="36" w:right="79"/>
        <w:jc w:val="both"/>
      </w:pPr>
    </w:p>
    <w:p w14:paraId="121F9AD1" w14:textId="77777777" w:rsidR="00FA3AF3" w:rsidRDefault="00FA3AF3" w:rsidP="00735028">
      <w:pPr>
        <w:pStyle w:val="BodyText"/>
        <w:spacing w:line="360" w:lineRule="auto"/>
        <w:ind w:rightChars="36" w:right="79"/>
        <w:jc w:val="both"/>
      </w:pPr>
    </w:p>
    <w:p w14:paraId="61830F3A" w14:textId="77777777" w:rsidR="00FA3AF3" w:rsidRDefault="00FA3AF3" w:rsidP="00735028">
      <w:pPr>
        <w:pStyle w:val="BodyText"/>
        <w:spacing w:line="360" w:lineRule="auto"/>
        <w:ind w:rightChars="36" w:right="79"/>
        <w:jc w:val="both"/>
      </w:pPr>
    </w:p>
    <w:p w14:paraId="7BEC12F6" w14:textId="77777777" w:rsidR="00FA3AF3" w:rsidRDefault="00FA3AF3" w:rsidP="00735028">
      <w:pPr>
        <w:pStyle w:val="BodyText"/>
        <w:spacing w:line="360" w:lineRule="auto"/>
        <w:ind w:rightChars="36" w:right="79"/>
        <w:jc w:val="both"/>
      </w:pPr>
    </w:p>
    <w:p w14:paraId="2AA060FA" w14:textId="77777777" w:rsidR="00FA3AF3" w:rsidRDefault="00FA3AF3" w:rsidP="00735028">
      <w:pPr>
        <w:pStyle w:val="BodyText"/>
        <w:spacing w:line="360" w:lineRule="auto"/>
        <w:ind w:rightChars="36" w:right="79"/>
        <w:jc w:val="both"/>
      </w:pPr>
    </w:p>
    <w:p w14:paraId="65B5292A" w14:textId="77777777" w:rsidR="00FA3AF3" w:rsidRDefault="00FA3AF3" w:rsidP="00735028">
      <w:pPr>
        <w:pStyle w:val="BodyText"/>
        <w:spacing w:line="360" w:lineRule="auto"/>
        <w:ind w:rightChars="36" w:right="79"/>
        <w:jc w:val="both"/>
      </w:pPr>
    </w:p>
    <w:p w14:paraId="71F921FF" w14:textId="77777777" w:rsidR="00FA3AF3" w:rsidRDefault="00FA3AF3" w:rsidP="00735028">
      <w:pPr>
        <w:pStyle w:val="BodyText"/>
        <w:spacing w:line="360" w:lineRule="auto"/>
        <w:ind w:rightChars="36" w:right="79"/>
        <w:jc w:val="both"/>
      </w:pPr>
    </w:p>
    <w:p w14:paraId="7D9A297F" w14:textId="77777777" w:rsidR="00FA3AF3" w:rsidRDefault="00FA3AF3" w:rsidP="00735028">
      <w:pPr>
        <w:pStyle w:val="BodyText"/>
        <w:spacing w:line="360" w:lineRule="auto"/>
        <w:ind w:rightChars="36" w:right="79"/>
        <w:jc w:val="both"/>
      </w:pPr>
    </w:p>
    <w:p w14:paraId="1E36E2B4" w14:textId="77777777" w:rsidR="00FA3AF3" w:rsidRDefault="00FA3AF3" w:rsidP="00735028">
      <w:pPr>
        <w:pStyle w:val="BodyText"/>
        <w:spacing w:line="360" w:lineRule="auto"/>
        <w:ind w:rightChars="36" w:right="79"/>
        <w:jc w:val="both"/>
      </w:pPr>
    </w:p>
    <w:p w14:paraId="3AA3C6B8" w14:textId="77777777" w:rsidR="00FA3AF3" w:rsidRDefault="00FA3AF3" w:rsidP="00735028">
      <w:pPr>
        <w:pStyle w:val="BodyText"/>
        <w:spacing w:line="360" w:lineRule="auto"/>
        <w:ind w:rightChars="36" w:right="79"/>
        <w:jc w:val="both"/>
      </w:pPr>
    </w:p>
    <w:p w14:paraId="43FE3208" w14:textId="77777777" w:rsidR="007F4C42" w:rsidRDefault="007F4C42" w:rsidP="00735028">
      <w:pPr>
        <w:pStyle w:val="BodyText"/>
        <w:spacing w:line="360" w:lineRule="auto"/>
        <w:ind w:rightChars="36" w:right="79"/>
        <w:jc w:val="both"/>
        <w:sectPr w:rsidR="007F4C42" w:rsidSect="00F10CD7">
          <w:headerReference w:type="default" r:id="rId24"/>
          <w:footerReference w:type="default" r:id="rId25"/>
          <w:pgSz w:w="11900" w:h="16840"/>
          <w:pgMar w:top="851" w:right="1060" w:bottom="1321" w:left="1520" w:header="624" w:footer="624" w:gutter="0"/>
          <w:cols w:space="720"/>
          <w:docGrid w:linePitch="299"/>
        </w:sectPr>
      </w:pPr>
    </w:p>
    <w:p w14:paraId="534A5A72" w14:textId="77777777" w:rsidR="00FA3AF3" w:rsidRPr="00B42CC5" w:rsidRDefault="00FA3AF3" w:rsidP="00FA3AF3">
      <w:pPr>
        <w:spacing w:line="360" w:lineRule="auto"/>
        <w:jc w:val="both"/>
        <w:rPr>
          <w:b/>
          <w:sz w:val="32"/>
          <w:szCs w:val="32"/>
        </w:rPr>
      </w:pPr>
      <w:r w:rsidRPr="00B42CC5">
        <w:rPr>
          <w:b/>
          <w:sz w:val="32"/>
          <w:szCs w:val="32"/>
        </w:rPr>
        <w:lastRenderedPageBreak/>
        <w:t>CHAPTER 2</w:t>
      </w:r>
    </w:p>
    <w:p w14:paraId="2F8ED6F6" w14:textId="1AFD4AD6" w:rsidR="00FA3AF3" w:rsidRDefault="00FA3AF3" w:rsidP="00FA3AF3">
      <w:pPr>
        <w:pStyle w:val="BodyText"/>
        <w:spacing w:line="360" w:lineRule="auto"/>
        <w:ind w:rightChars="36" w:right="79"/>
        <w:jc w:val="center"/>
        <w:rPr>
          <w:b/>
          <w:sz w:val="32"/>
          <w:szCs w:val="32"/>
        </w:rPr>
      </w:pPr>
      <w:r w:rsidRPr="00FA3AF3">
        <w:rPr>
          <w:b/>
          <w:sz w:val="32"/>
          <w:szCs w:val="32"/>
        </w:rPr>
        <w:t>FIELD: DATA SCIENCE &amp; ARTIFICIAL INTELLIGENCE</w:t>
      </w:r>
    </w:p>
    <w:p w14:paraId="130FC8D1" w14:textId="77777777" w:rsidR="00FA3AF3" w:rsidRPr="00DA0B0A" w:rsidRDefault="00FA3AF3" w:rsidP="00FA3AF3">
      <w:pPr>
        <w:pStyle w:val="Heading3"/>
        <w:tabs>
          <w:tab w:val="left" w:pos="9267"/>
        </w:tabs>
        <w:ind w:left="0"/>
        <w:rPr>
          <w:sz w:val="28"/>
          <w:szCs w:val="28"/>
        </w:rPr>
      </w:pPr>
      <w:r w:rsidRPr="00DA0B0A">
        <w:rPr>
          <w:sz w:val="28"/>
          <w:szCs w:val="28"/>
        </w:rPr>
        <w:t>2.1 Overview of the Field</w:t>
      </w:r>
    </w:p>
    <w:p w14:paraId="456E4598" w14:textId="77777777" w:rsidR="00DA0B0A" w:rsidRDefault="00DA0B0A" w:rsidP="00DA0B0A">
      <w:pPr>
        <w:spacing w:before="120" w:after="120" w:line="360" w:lineRule="auto"/>
        <w:ind w:firstLine="720"/>
        <w:jc w:val="both"/>
      </w:pPr>
      <w:r>
        <w:rPr>
          <w:sz w:val="24"/>
          <w:szCs w:val="24"/>
        </w:rPr>
        <w:t xml:space="preserve">Data Science and Artificial Intelligence collectively represent one of the most consequential and rapidly evolving fields in the history of technology. Data Science is an interdisciplinary discipline that combines principles and practices from mathematics, statistics, computer science, and domain expertise to extract meaningful knowledge and actionable insights from structured and unstructured data. Artificial Intelligence is the broader project of enabling machines to exhibit </w:t>
      </w:r>
      <w:proofErr w:type="spellStart"/>
      <w:r>
        <w:rPr>
          <w:sz w:val="24"/>
          <w:szCs w:val="24"/>
        </w:rPr>
        <w:t>behaviours</w:t>
      </w:r>
      <w:proofErr w:type="spellEnd"/>
      <w:r>
        <w:rPr>
          <w:sz w:val="24"/>
          <w:szCs w:val="24"/>
        </w:rPr>
        <w:t xml:space="preserve"> associated with human intelligence — reasoning, learning, problem-solving, perception, and language understanding.</w:t>
      </w:r>
    </w:p>
    <w:p w14:paraId="3270A2C6" w14:textId="77777777" w:rsidR="00DA0B0A" w:rsidRDefault="00DA0B0A" w:rsidP="00DA0B0A">
      <w:pPr>
        <w:spacing w:before="120" w:after="120" w:line="360" w:lineRule="auto"/>
        <w:ind w:firstLine="720"/>
        <w:jc w:val="both"/>
      </w:pPr>
      <w:r>
        <w:rPr>
          <w:sz w:val="24"/>
          <w:szCs w:val="24"/>
        </w:rPr>
        <w:t>The two fields are deeply intertwined: modern AI systems are fundamentally data-driven, relying on large datasets and statistical learning algorithms to acquire their capabilities. Data Science provides the methodological toolkit — data collection, preprocessing, analysis, and modeling — that makes AI development possible, while AI provides Data Science with increasingly powerful computational tools for pattern recognition, prediction, and automation at scales that were previously unachievable.</w:t>
      </w:r>
    </w:p>
    <w:p w14:paraId="26215581" w14:textId="77777777" w:rsidR="00DA0B0A" w:rsidRDefault="00DA0B0A" w:rsidP="00DA0B0A">
      <w:pPr>
        <w:spacing w:before="120" w:after="120" w:line="360" w:lineRule="auto"/>
        <w:ind w:firstLine="720"/>
        <w:jc w:val="both"/>
      </w:pPr>
      <w:r>
        <w:rPr>
          <w:sz w:val="24"/>
          <w:szCs w:val="24"/>
        </w:rPr>
        <w:t xml:space="preserve">The term 'Data Science' gained mainstream recognition in the early 2000s, though </w:t>
      </w:r>
      <w:proofErr w:type="gramStart"/>
      <w:r>
        <w:rPr>
          <w:sz w:val="24"/>
          <w:szCs w:val="24"/>
        </w:rPr>
        <w:t>its</w:t>
      </w:r>
      <w:proofErr w:type="gramEnd"/>
      <w:r>
        <w:rPr>
          <w:sz w:val="24"/>
          <w:szCs w:val="24"/>
        </w:rPr>
        <w:t xml:space="preserve"> intellectual roots extend back decades to foundational work in statistics, information theory, and computational mathematics. The exponential growth of digital data generated by internet-connected devices, social media platforms, e-commerce systems, and sensor networks created both the necessity and the opportunity for a discipline capable of making sense of data at unprecedented scale and complexity.</w:t>
      </w:r>
    </w:p>
    <w:p w14:paraId="64525406" w14:textId="0F2E16AC" w:rsidR="00DA0B0A" w:rsidRPr="00DA0B0A" w:rsidRDefault="00DA0B0A" w:rsidP="00DA0B0A">
      <w:pPr>
        <w:spacing w:before="120" w:after="120" w:line="360" w:lineRule="auto"/>
        <w:ind w:firstLine="720"/>
        <w:jc w:val="both"/>
      </w:pPr>
      <w:r>
        <w:rPr>
          <w:sz w:val="24"/>
          <w:szCs w:val="24"/>
        </w:rPr>
        <w:t xml:space="preserve">Today, Data Science and AI are not merely academic disciplines — they are core business functions. </w:t>
      </w:r>
      <w:proofErr w:type="spellStart"/>
      <w:r>
        <w:rPr>
          <w:sz w:val="24"/>
          <w:szCs w:val="24"/>
        </w:rPr>
        <w:t>Organisations</w:t>
      </w:r>
      <w:proofErr w:type="spellEnd"/>
      <w:r>
        <w:rPr>
          <w:sz w:val="24"/>
          <w:szCs w:val="24"/>
        </w:rPr>
        <w:t xml:space="preserve"> that effectively leverage these capabilities consistently demonstrate superior performance in customer acquisition, operational efficiency, product innovation, and risk management. The global AI market is projected to exceed USD 1.8 trillion by 2030, reflecting the growing recognition of data and intelligence as among the most valuable assets an </w:t>
      </w:r>
      <w:proofErr w:type="spellStart"/>
      <w:r>
        <w:rPr>
          <w:sz w:val="24"/>
          <w:szCs w:val="24"/>
        </w:rPr>
        <w:t>organisation</w:t>
      </w:r>
      <w:proofErr w:type="spellEnd"/>
      <w:r>
        <w:rPr>
          <w:sz w:val="24"/>
          <w:szCs w:val="24"/>
        </w:rPr>
        <w:t xml:space="preserve"> can possess. For engineering graduates in 2025, proficiency in this field represents one of the highest-value career investments available.</w:t>
      </w:r>
    </w:p>
    <w:p w14:paraId="59DCC627" w14:textId="77777777" w:rsidR="00FA3AF3" w:rsidRPr="00DA0B0A" w:rsidRDefault="00FA3AF3" w:rsidP="00DA0B0A">
      <w:pPr>
        <w:pStyle w:val="Heading3"/>
        <w:tabs>
          <w:tab w:val="left" w:pos="9267"/>
        </w:tabs>
        <w:spacing w:line="360" w:lineRule="auto"/>
        <w:ind w:left="0"/>
        <w:jc w:val="both"/>
        <w:rPr>
          <w:sz w:val="28"/>
          <w:szCs w:val="28"/>
        </w:rPr>
      </w:pPr>
      <w:r w:rsidRPr="00DA0B0A">
        <w:rPr>
          <w:sz w:val="28"/>
          <w:szCs w:val="28"/>
        </w:rPr>
        <w:t>2.2 Relevance to BE in Artificial Intelligence and Data Science</w:t>
      </w:r>
    </w:p>
    <w:p w14:paraId="60A7CDC3" w14:textId="77777777" w:rsidR="007F4C42" w:rsidRDefault="00DA0B0A" w:rsidP="00DA0B0A">
      <w:pPr>
        <w:spacing w:before="120" w:after="120" w:line="360" w:lineRule="auto"/>
        <w:ind w:firstLine="720"/>
        <w:jc w:val="both"/>
        <w:rPr>
          <w:sz w:val="24"/>
          <w:szCs w:val="24"/>
        </w:rPr>
        <w:sectPr w:rsidR="007F4C42" w:rsidSect="00F10CD7">
          <w:headerReference w:type="default" r:id="rId26"/>
          <w:footerReference w:type="default" r:id="rId27"/>
          <w:pgSz w:w="11900" w:h="16840"/>
          <w:pgMar w:top="851" w:right="1060" w:bottom="1321" w:left="1520" w:header="624" w:footer="624" w:gutter="0"/>
          <w:cols w:space="720"/>
          <w:docGrid w:linePitch="299"/>
        </w:sectPr>
      </w:pPr>
      <w:r>
        <w:rPr>
          <w:sz w:val="24"/>
          <w:szCs w:val="24"/>
        </w:rPr>
        <w:t xml:space="preserve">The Bachelor of Engineering program in Artificial Intelligence and Data Science (AI &amp; DS) at S J C Institute of Technology is specifically designed to prepare students for careers at </w:t>
      </w:r>
    </w:p>
    <w:p w14:paraId="76287FF9" w14:textId="09D23780" w:rsidR="00DA0B0A" w:rsidRDefault="00DA0B0A" w:rsidP="007F4C42">
      <w:pPr>
        <w:spacing w:before="120" w:after="120" w:line="360" w:lineRule="auto"/>
        <w:jc w:val="both"/>
        <w:rPr>
          <w:sz w:val="24"/>
          <w:szCs w:val="24"/>
        </w:rPr>
      </w:pPr>
      <w:proofErr w:type="gramStart"/>
      <w:r>
        <w:rPr>
          <w:sz w:val="24"/>
          <w:szCs w:val="24"/>
        </w:rPr>
        <w:lastRenderedPageBreak/>
        <w:t>the</w:t>
      </w:r>
      <w:proofErr w:type="gramEnd"/>
      <w:r>
        <w:rPr>
          <w:sz w:val="24"/>
          <w:szCs w:val="24"/>
        </w:rPr>
        <w:t xml:space="preserve"> forefront of intelligent systems development and data-driven decision making. The curriculum is structured to provide both the theoretical foundations of AI and data science and the practical engineering skills required to build and deploy real-world intelligent systems.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DA0B0A" w:rsidRPr="00DA0B0A" w14:paraId="2504B7FA" w14:textId="77777777" w:rsidTr="00293DCC">
        <w:tc>
          <w:tcPr>
            <w:tcW w:w="28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2CEE9709" w14:textId="21E4B62D" w:rsidR="00DA0B0A" w:rsidRPr="00DA0B0A" w:rsidRDefault="00DA0B0A" w:rsidP="00DA0B0A">
            <w:pPr>
              <w:spacing w:before="80" w:after="80"/>
              <w:jc w:val="center"/>
              <w:rPr>
                <w:sz w:val="24"/>
                <w:szCs w:val="24"/>
              </w:rPr>
            </w:pPr>
            <w:r w:rsidRPr="00DA0B0A">
              <w:rPr>
                <w:b/>
                <w:bCs/>
                <w:color w:val="FFFFFF"/>
                <w:sz w:val="24"/>
                <w:szCs w:val="24"/>
              </w:rPr>
              <w:t xml:space="preserve">Academic Subject </w:t>
            </w:r>
          </w:p>
        </w:tc>
        <w:tc>
          <w:tcPr>
            <w:tcW w:w="28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5824FB86" w14:textId="77777777" w:rsidR="00DA0B0A" w:rsidRPr="00DA0B0A" w:rsidRDefault="00DA0B0A" w:rsidP="00293DCC">
            <w:pPr>
              <w:spacing w:before="80" w:after="80"/>
              <w:jc w:val="center"/>
              <w:rPr>
                <w:sz w:val="24"/>
                <w:szCs w:val="24"/>
              </w:rPr>
            </w:pPr>
            <w:r w:rsidRPr="00DA0B0A">
              <w:rPr>
                <w:b/>
                <w:bCs/>
                <w:color w:val="FFFFFF"/>
                <w:sz w:val="24"/>
                <w:szCs w:val="24"/>
              </w:rPr>
              <w:t>Internship Module</w:t>
            </w:r>
          </w:p>
        </w:tc>
        <w:tc>
          <w:tcPr>
            <w:tcW w:w="376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1DD239EB" w14:textId="77777777" w:rsidR="00DA0B0A" w:rsidRPr="00DA0B0A" w:rsidRDefault="00DA0B0A" w:rsidP="00293DCC">
            <w:pPr>
              <w:spacing w:before="80" w:after="80"/>
              <w:jc w:val="center"/>
              <w:rPr>
                <w:sz w:val="24"/>
                <w:szCs w:val="24"/>
              </w:rPr>
            </w:pPr>
            <w:r w:rsidRPr="00DA0B0A">
              <w:rPr>
                <w:b/>
                <w:bCs/>
                <w:color w:val="FFFFFF"/>
                <w:sz w:val="24"/>
                <w:szCs w:val="24"/>
              </w:rPr>
              <w:t>Direct Connection</w:t>
            </w:r>
          </w:p>
        </w:tc>
      </w:tr>
      <w:tr w:rsidR="00DA0B0A" w:rsidRPr="00DA0B0A" w14:paraId="4B5A02AD" w14:textId="77777777" w:rsidTr="00293DC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112AFDC" w14:textId="77777777" w:rsidR="00DA0B0A" w:rsidRPr="00DA0B0A" w:rsidRDefault="00DA0B0A" w:rsidP="00293DCC">
            <w:pPr>
              <w:spacing w:before="120" w:after="120"/>
              <w:jc w:val="both"/>
              <w:rPr>
                <w:sz w:val="24"/>
                <w:szCs w:val="24"/>
              </w:rPr>
            </w:pPr>
            <w:r w:rsidRPr="00DA0B0A">
              <w:rPr>
                <w:sz w:val="24"/>
                <w:szCs w:val="24"/>
              </w:rPr>
              <w:t>Mathematics for ML (Linear Algebra, Probability)</w:t>
            </w:r>
          </w:p>
        </w:t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4F1740D" w14:textId="77777777" w:rsidR="00DA0B0A" w:rsidRPr="00DA0B0A" w:rsidRDefault="00DA0B0A" w:rsidP="00293DCC">
            <w:pPr>
              <w:spacing w:before="120" w:after="120"/>
              <w:jc w:val="both"/>
              <w:rPr>
                <w:sz w:val="24"/>
                <w:szCs w:val="24"/>
              </w:rPr>
            </w:pPr>
            <w:proofErr w:type="spellStart"/>
            <w:r w:rsidRPr="00DA0B0A">
              <w:rPr>
                <w:sz w:val="24"/>
                <w:szCs w:val="24"/>
              </w:rPr>
              <w:t>NumPy</w:t>
            </w:r>
            <w:proofErr w:type="spellEnd"/>
            <w:r w:rsidRPr="00DA0B0A">
              <w:rPr>
                <w:sz w:val="24"/>
                <w:szCs w:val="24"/>
              </w:rPr>
              <w:t xml:space="preserve">, </w:t>
            </w:r>
            <w:proofErr w:type="spellStart"/>
            <w:r w:rsidRPr="00DA0B0A">
              <w:rPr>
                <w:sz w:val="24"/>
                <w:szCs w:val="24"/>
              </w:rPr>
              <w:t>Scikit</w:t>
            </w:r>
            <w:proofErr w:type="spellEnd"/>
            <w:r w:rsidRPr="00DA0B0A">
              <w:rPr>
                <w:sz w:val="24"/>
                <w:szCs w:val="24"/>
              </w:rPr>
              <w:t>-learn</w:t>
            </w:r>
          </w:p>
        </w:tc>
        <w:tc>
          <w:tcPr>
            <w:tcW w:w="37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DFDC421" w14:textId="77777777" w:rsidR="00DA0B0A" w:rsidRPr="00DA0B0A" w:rsidRDefault="00DA0B0A" w:rsidP="00293DCC">
            <w:pPr>
              <w:spacing w:before="120" w:after="120"/>
              <w:jc w:val="both"/>
              <w:rPr>
                <w:sz w:val="24"/>
                <w:szCs w:val="24"/>
              </w:rPr>
            </w:pPr>
            <w:r w:rsidRPr="00DA0B0A">
              <w:rPr>
                <w:sz w:val="24"/>
                <w:szCs w:val="24"/>
              </w:rPr>
              <w:t>Matrix ops, probability distributions</w:t>
            </w:r>
          </w:p>
        </w:tc>
      </w:tr>
      <w:tr w:rsidR="00DA0B0A" w:rsidRPr="00DA0B0A" w14:paraId="1B1C6ECD" w14:textId="77777777" w:rsidTr="00293DC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72574C6" w14:textId="77777777" w:rsidR="00DA0B0A" w:rsidRPr="00DA0B0A" w:rsidRDefault="00DA0B0A" w:rsidP="00293DCC">
            <w:pPr>
              <w:spacing w:before="120" w:after="120"/>
              <w:jc w:val="both"/>
              <w:rPr>
                <w:sz w:val="24"/>
                <w:szCs w:val="24"/>
              </w:rPr>
            </w:pPr>
            <w:r w:rsidRPr="00DA0B0A">
              <w:rPr>
                <w:sz w:val="24"/>
                <w:szCs w:val="24"/>
              </w:rPr>
              <w:t>Programming in Python</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2FDA62C" w14:textId="77777777" w:rsidR="00DA0B0A" w:rsidRPr="00DA0B0A" w:rsidRDefault="00DA0B0A" w:rsidP="00293DCC">
            <w:pPr>
              <w:spacing w:before="120" w:after="120"/>
              <w:jc w:val="both"/>
              <w:rPr>
                <w:sz w:val="24"/>
                <w:szCs w:val="24"/>
              </w:rPr>
            </w:pPr>
            <w:r w:rsidRPr="00DA0B0A">
              <w:rPr>
                <w:sz w:val="24"/>
                <w:szCs w:val="24"/>
              </w:rPr>
              <w:t>Python (All Modules)</w:t>
            </w:r>
          </w:p>
        </w:tc>
        <w:tc>
          <w:tcPr>
            <w:tcW w:w="3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7DCC272" w14:textId="77777777" w:rsidR="00DA0B0A" w:rsidRPr="00DA0B0A" w:rsidRDefault="00DA0B0A" w:rsidP="00293DCC">
            <w:pPr>
              <w:spacing w:before="120" w:after="120"/>
              <w:jc w:val="both"/>
              <w:rPr>
                <w:sz w:val="24"/>
                <w:szCs w:val="24"/>
              </w:rPr>
            </w:pPr>
            <w:r w:rsidRPr="00DA0B0A">
              <w:rPr>
                <w:sz w:val="24"/>
                <w:szCs w:val="24"/>
              </w:rPr>
              <w:t>Direct application of curriculum language</w:t>
            </w:r>
          </w:p>
        </w:tc>
      </w:tr>
      <w:tr w:rsidR="00DA0B0A" w:rsidRPr="00DA0B0A" w14:paraId="7BFDA511" w14:textId="77777777" w:rsidTr="00293DC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CD36AB7" w14:textId="77777777" w:rsidR="00DA0B0A" w:rsidRPr="00DA0B0A" w:rsidRDefault="00DA0B0A" w:rsidP="00293DCC">
            <w:pPr>
              <w:spacing w:before="120" w:after="120"/>
              <w:jc w:val="both"/>
              <w:rPr>
                <w:sz w:val="24"/>
                <w:szCs w:val="24"/>
              </w:rPr>
            </w:pPr>
            <w:r w:rsidRPr="00DA0B0A">
              <w:rPr>
                <w:sz w:val="24"/>
                <w:szCs w:val="24"/>
              </w:rPr>
              <w:t>Data Structures &amp; Algorithms</w:t>
            </w:r>
          </w:p>
        </w:t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5B1C9D1" w14:textId="77777777" w:rsidR="00DA0B0A" w:rsidRPr="00DA0B0A" w:rsidRDefault="00DA0B0A" w:rsidP="00293DCC">
            <w:pPr>
              <w:spacing w:before="120" w:after="120"/>
              <w:jc w:val="both"/>
              <w:rPr>
                <w:sz w:val="24"/>
                <w:szCs w:val="24"/>
              </w:rPr>
            </w:pPr>
            <w:proofErr w:type="spellStart"/>
            <w:r w:rsidRPr="00DA0B0A">
              <w:rPr>
                <w:sz w:val="24"/>
                <w:szCs w:val="24"/>
              </w:rPr>
              <w:t>Chunker</w:t>
            </w:r>
            <w:proofErr w:type="spellEnd"/>
            <w:r w:rsidRPr="00DA0B0A">
              <w:rPr>
                <w:sz w:val="24"/>
                <w:szCs w:val="24"/>
              </w:rPr>
              <w:t>, Retriever (RAG)</w:t>
            </w:r>
          </w:p>
        </w:tc>
        <w:tc>
          <w:tcPr>
            <w:tcW w:w="37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09840E0" w14:textId="77777777" w:rsidR="00DA0B0A" w:rsidRPr="00DA0B0A" w:rsidRDefault="00DA0B0A" w:rsidP="00293DCC">
            <w:pPr>
              <w:spacing w:before="120" w:after="120"/>
              <w:jc w:val="both"/>
              <w:rPr>
                <w:sz w:val="24"/>
                <w:szCs w:val="24"/>
              </w:rPr>
            </w:pPr>
            <w:r w:rsidRPr="00DA0B0A">
              <w:rPr>
                <w:sz w:val="24"/>
                <w:szCs w:val="24"/>
              </w:rPr>
              <w:t>Efficient data structures for retrieval</w:t>
            </w:r>
          </w:p>
        </w:tc>
      </w:tr>
      <w:tr w:rsidR="00DA0B0A" w:rsidRPr="00DA0B0A" w14:paraId="752B3B57" w14:textId="77777777" w:rsidTr="00293DC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CB27942" w14:textId="77777777" w:rsidR="00DA0B0A" w:rsidRPr="00DA0B0A" w:rsidRDefault="00DA0B0A" w:rsidP="00293DCC">
            <w:pPr>
              <w:spacing w:before="120" w:after="120"/>
              <w:jc w:val="both"/>
              <w:rPr>
                <w:sz w:val="24"/>
                <w:szCs w:val="24"/>
              </w:rPr>
            </w:pPr>
            <w:r w:rsidRPr="00DA0B0A">
              <w:rPr>
                <w:sz w:val="24"/>
                <w:szCs w:val="24"/>
              </w:rPr>
              <w:t>Database Management Systems</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5E2AB05" w14:textId="77777777" w:rsidR="00DA0B0A" w:rsidRPr="00DA0B0A" w:rsidRDefault="00DA0B0A" w:rsidP="00293DCC">
            <w:pPr>
              <w:spacing w:before="120" w:after="120"/>
              <w:jc w:val="both"/>
              <w:rPr>
                <w:sz w:val="24"/>
                <w:szCs w:val="24"/>
              </w:rPr>
            </w:pPr>
            <w:r w:rsidRPr="00DA0B0A">
              <w:rPr>
                <w:sz w:val="24"/>
                <w:szCs w:val="24"/>
              </w:rPr>
              <w:t>Pandas, CSV Processing</w:t>
            </w:r>
          </w:p>
        </w:tc>
        <w:tc>
          <w:tcPr>
            <w:tcW w:w="3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3C7DB0D" w14:textId="77777777" w:rsidR="00DA0B0A" w:rsidRPr="00DA0B0A" w:rsidRDefault="00DA0B0A" w:rsidP="00293DCC">
            <w:pPr>
              <w:spacing w:before="120" w:after="120"/>
              <w:jc w:val="both"/>
              <w:rPr>
                <w:sz w:val="24"/>
                <w:szCs w:val="24"/>
              </w:rPr>
            </w:pPr>
            <w:r w:rsidRPr="00DA0B0A">
              <w:rPr>
                <w:sz w:val="24"/>
                <w:szCs w:val="24"/>
              </w:rPr>
              <w:t>Data querying and manipulation</w:t>
            </w:r>
          </w:p>
        </w:tc>
      </w:tr>
      <w:tr w:rsidR="00DA0B0A" w:rsidRPr="00DA0B0A" w14:paraId="52673E97" w14:textId="77777777" w:rsidTr="00293DC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6906C99" w14:textId="77777777" w:rsidR="00DA0B0A" w:rsidRPr="00DA0B0A" w:rsidRDefault="00DA0B0A" w:rsidP="00293DCC">
            <w:pPr>
              <w:spacing w:before="120" w:after="120"/>
              <w:jc w:val="both"/>
              <w:rPr>
                <w:sz w:val="24"/>
                <w:szCs w:val="24"/>
              </w:rPr>
            </w:pPr>
            <w:r w:rsidRPr="00DA0B0A">
              <w:rPr>
                <w:sz w:val="24"/>
                <w:szCs w:val="24"/>
              </w:rPr>
              <w:t>Machine Learning</w:t>
            </w:r>
          </w:p>
        </w:t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DA2E3F4" w14:textId="77777777" w:rsidR="00DA0B0A" w:rsidRPr="00DA0B0A" w:rsidRDefault="00DA0B0A" w:rsidP="00293DCC">
            <w:pPr>
              <w:spacing w:before="120" w:after="120"/>
              <w:jc w:val="both"/>
              <w:rPr>
                <w:sz w:val="24"/>
                <w:szCs w:val="24"/>
              </w:rPr>
            </w:pPr>
            <w:proofErr w:type="spellStart"/>
            <w:r w:rsidRPr="00DA0B0A">
              <w:rPr>
                <w:sz w:val="24"/>
                <w:szCs w:val="24"/>
              </w:rPr>
              <w:t>Scikit</w:t>
            </w:r>
            <w:proofErr w:type="spellEnd"/>
            <w:r w:rsidRPr="00DA0B0A">
              <w:rPr>
                <w:sz w:val="24"/>
                <w:szCs w:val="24"/>
              </w:rPr>
              <w:t>-learn (Cosine Similarity)</w:t>
            </w:r>
          </w:p>
        </w:tc>
        <w:tc>
          <w:tcPr>
            <w:tcW w:w="37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D0FCE39" w14:textId="77777777" w:rsidR="00DA0B0A" w:rsidRPr="00DA0B0A" w:rsidRDefault="00DA0B0A" w:rsidP="00293DCC">
            <w:pPr>
              <w:spacing w:before="120" w:after="120"/>
              <w:jc w:val="both"/>
              <w:rPr>
                <w:sz w:val="24"/>
                <w:szCs w:val="24"/>
              </w:rPr>
            </w:pPr>
            <w:r w:rsidRPr="00DA0B0A">
              <w:rPr>
                <w:sz w:val="24"/>
                <w:szCs w:val="24"/>
              </w:rPr>
              <w:t>Algorithm implementation</w:t>
            </w:r>
          </w:p>
        </w:tc>
      </w:tr>
      <w:tr w:rsidR="00DA0B0A" w:rsidRPr="00DA0B0A" w14:paraId="0C96DCED" w14:textId="77777777" w:rsidTr="00293DC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DD9178C" w14:textId="77777777" w:rsidR="00DA0B0A" w:rsidRPr="00DA0B0A" w:rsidRDefault="00DA0B0A" w:rsidP="00293DCC">
            <w:pPr>
              <w:spacing w:before="120" w:after="120"/>
              <w:jc w:val="both"/>
              <w:rPr>
                <w:sz w:val="24"/>
                <w:szCs w:val="24"/>
              </w:rPr>
            </w:pPr>
            <w:r w:rsidRPr="00DA0B0A">
              <w:rPr>
                <w:sz w:val="24"/>
                <w:szCs w:val="24"/>
              </w:rPr>
              <w:t>Natural Language Processing</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C6936E4" w14:textId="77777777" w:rsidR="00DA0B0A" w:rsidRPr="00DA0B0A" w:rsidRDefault="00DA0B0A" w:rsidP="00293DCC">
            <w:pPr>
              <w:spacing w:before="120" w:after="120"/>
              <w:jc w:val="both"/>
              <w:rPr>
                <w:sz w:val="24"/>
                <w:szCs w:val="24"/>
              </w:rPr>
            </w:pPr>
            <w:r w:rsidRPr="00DA0B0A">
              <w:rPr>
                <w:sz w:val="24"/>
                <w:szCs w:val="24"/>
              </w:rPr>
              <w:t>LLMs, Tokenization, Embeddings</w:t>
            </w:r>
          </w:p>
        </w:tc>
        <w:tc>
          <w:tcPr>
            <w:tcW w:w="3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B6BAB49" w14:textId="77777777" w:rsidR="00DA0B0A" w:rsidRPr="00DA0B0A" w:rsidRDefault="00DA0B0A" w:rsidP="00293DCC">
            <w:pPr>
              <w:spacing w:before="120" w:after="120"/>
              <w:jc w:val="both"/>
              <w:rPr>
                <w:sz w:val="24"/>
                <w:szCs w:val="24"/>
              </w:rPr>
            </w:pPr>
            <w:r w:rsidRPr="00DA0B0A">
              <w:rPr>
                <w:sz w:val="24"/>
                <w:szCs w:val="24"/>
              </w:rPr>
              <w:t>Core project technology</w:t>
            </w:r>
          </w:p>
        </w:tc>
      </w:tr>
      <w:tr w:rsidR="00DA0B0A" w:rsidRPr="00DA0B0A" w14:paraId="4CA12F8E" w14:textId="77777777" w:rsidTr="00293DC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2A61591" w14:textId="77777777" w:rsidR="00DA0B0A" w:rsidRPr="00DA0B0A" w:rsidRDefault="00DA0B0A" w:rsidP="00293DCC">
            <w:pPr>
              <w:spacing w:before="120" w:after="120"/>
              <w:jc w:val="both"/>
              <w:rPr>
                <w:sz w:val="24"/>
                <w:szCs w:val="24"/>
              </w:rPr>
            </w:pPr>
            <w:r w:rsidRPr="00DA0B0A">
              <w:rPr>
                <w:sz w:val="24"/>
                <w:szCs w:val="24"/>
              </w:rPr>
              <w:t>Software Engineering</w:t>
            </w:r>
          </w:p>
        </w:t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8960843" w14:textId="77777777" w:rsidR="00DA0B0A" w:rsidRPr="00DA0B0A" w:rsidRDefault="00DA0B0A" w:rsidP="00293DCC">
            <w:pPr>
              <w:spacing w:before="120" w:after="120"/>
              <w:jc w:val="both"/>
              <w:rPr>
                <w:sz w:val="24"/>
                <w:szCs w:val="24"/>
              </w:rPr>
            </w:pPr>
            <w:r w:rsidRPr="00DA0B0A">
              <w:rPr>
                <w:sz w:val="24"/>
                <w:szCs w:val="24"/>
              </w:rPr>
              <w:t xml:space="preserve">Modular Architecture, </w:t>
            </w:r>
            <w:proofErr w:type="spellStart"/>
            <w:r w:rsidRPr="00DA0B0A">
              <w:rPr>
                <w:sz w:val="24"/>
                <w:szCs w:val="24"/>
              </w:rPr>
              <w:t>pytest</w:t>
            </w:r>
            <w:proofErr w:type="spellEnd"/>
          </w:p>
        </w:tc>
        <w:tc>
          <w:tcPr>
            <w:tcW w:w="37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EC7A8BC" w14:textId="77777777" w:rsidR="00DA0B0A" w:rsidRPr="00DA0B0A" w:rsidRDefault="00DA0B0A" w:rsidP="00293DCC">
            <w:pPr>
              <w:spacing w:before="120" w:after="120"/>
              <w:jc w:val="both"/>
              <w:rPr>
                <w:sz w:val="24"/>
                <w:szCs w:val="24"/>
              </w:rPr>
            </w:pPr>
            <w:r w:rsidRPr="00DA0B0A">
              <w:rPr>
                <w:sz w:val="24"/>
                <w:szCs w:val="24"/>
              </w:rPr>
              <w:t>System design and testing</w:t>
            </w:r>
          </w:p>
        </w:tc>
      </w:tr>
      <w:tr w:rsidR="00DA0B0A" w:rsidRPr="00DA0B0A" w14:paraId="29E4750C" w14:textId="77777777" w:rsidTr="00293DC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EAA2CC8" w14:textId="77777777" w:rsidR="00DA0B0A" w:rsidRPr="00DA0B0A" w:rsidRDefault="00DA0B0A" w:rsidP="00293DCC">
            <w:pPr>
              <w:spacing w:before="120" w:after="120"/>
              <w:jc w:val="both"/>
              <w:rPr>
                <w:sz w:val="24"/>
                <w:szCs w:val="24"/>
              </w:rPr>
            </w:pPr>
            <w:r w:rsidRPr="00DA0B0A">
              <w:rPr>
                <w:sz w:val="24"/>
                <w:szCs w:val="24"/>
              </w:rPr>
              <w:t>Data Visualization</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184D876" w14:textId="77777777" w:rsidR="00DA0B0A" w:rsidRPr="00DA0B0A" w:rsidRDefault="00DA0B0A" w:rsidP="00293DCC">
            <w:pPr>
              <w:spacing w:before="120" w:after="120"/>
              <w:jc w:val="both"/>
              <w:rPr>
                <w:sz w:val="24"/>
                <w:szCs w:val="24"/>
              </w:rPr>
            </w:pPr>
            <w:proofErr w:type="spellStart"/>
            <w:r w:rsidRPr="00DA0B0A">
              <w:rPr>
                <w:sz w:val="24"/>
                <w:szCs w:val="24"/>
              </w:rPr>
              <w:t>Matplotlib</w:t>
            </w:r>
            <w:proofErr w:type="spellEnd"/>
            <w:r w:rsidRPr="00DA0B0A">
              <w:rPr>
                <w:sz w:val="24"/>
                <w:szCs w:val="24"/>
              </w:rPr>
              <w:t xml:space="preserve">, </w:t>
            </w:r>
            <w:proofErr w:type="spellStart"/>
            <w:r w:rsidRPr="00DA0B0A">
              <w:rPr>
                <w:sz w:val="24"/>
                <w:szCs w:val="24"/>
              </w:rPr>
              <w:t>Seaborn</w:t>
            </w:r>
            <w:proofErr w:type="spellEnd"/>
            <w:r w:rsidRPr="00DA0B0A">
              <w:rPr>
                <w:sz w:val="24"/>
                <w:szCs w:val="24"/>
              </w:rPr>
              <w:t>, Power BI</w:t>
            </w:r>
          </w:p>
        </w:tc>
        <w:tc>
          <w:tcPr>
            <w:tcW w:w="3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070FE9C" w14:textId="77777777" w:rsidR="00DA0B0A" w:rsidRPr="00DA0B0A" w:rsidRDefault="00DA0B0A" w:rsidP="00293DCC">
            <w:pPr>
              <w:spacing w:before="120" w:after="120"/>
              <w:jc w:val="both"/>
              <w:rPr>
                <w:sz w:val="24"/>
                <w:szCs w:val="24"/>
              </w:rPr>
            </w:pPr>
            <w:r w:rsidRPr="00DA0B0A">
              <w:rPr>
                <w:sz w:val="24"/>
                <w:szCs w:val="24"/>
              </w:rPr>
              <w:t>Visual analytics and reporting</w:t>
            </w:r>
          </w:p>
        </w:tc>
      </w:tr>
    </w:tbl>
    <w:p w14:paraId="75C5E174" w14:textId="77777777" w:rsidR="00DA0B0A" w:rsidRPr="00DA0B0A" w:rsidRDefault="00DA0B0A" w:rsidP="00DA0B0A">
      <w:pPr>
        <w:spacing w:before="60" w:after="200"/>
        <w:jc w:val="center"/>
        <w:rPr>
          <w:sz w:val="24"/>
          <w:szCs w:val="24"/>
        </w:rPr>
      </w:pPr>
      <w:r w:rsidRPr="00DA0B0A">
        <w:rPr>
          <w:b/>
          <w:iCs/>
          <w:sz w:val="24"/>
          <w:szCs w:val="24"/>
        </w:rPr>
        <w:t xml:space="preserve">Table 2.1: </w:t>
      </w:r>
      <w:r w:rsidRPr="00DA0B0A">
        <w:rPr>
          <w:iCs/>
          <w:sz w:val="24"/>
          <w:szCs w:val="24"/>
        </w:rPr>
        <w:t>Field-to-Curriculum Alignment Matrix</w:t>
      </w:r>
    </w:p>
    <w:p w14:paraId="4B360578" w14:textId="77777777" w:rsidR="00DA0B0A" w:rsidRDefault="00DA0B0A" w:rsidP="00DA0B0A">
      <w:pPr>
        <w:spacing w:before="120" w:after="120" w:line="360" w:lineRule="auto"/>
        <w:ind w:firstLine="720"/>
        <w:jc w:val="both"/>
      </w:pPr>
      <w:r>
        <w:rPr>
          <w:sz w:val="24"/>
          <w:szCs w:val="24"/>
        </w:rPr>
        <w:t>The alignment between the internship domain and the AI &amp; DS curriculum is exceptionally precise. Every technical module covered during the four months of the internship corresponds directly to one or more subjects in the academic program. The internship therefore served not merely as an industrial exposure exercise but as a deep, applied extension of the curriculum — demonstrating that the theories taught in the classroom have concrete, practical manifestations in real software systems.</w:t>
      </w:r>
    </w:p>
    <w:p w14:paraId="648A6918" w14:textId="14D49F1D" w:rsidR="00DA0B0A" w:rsidRPr="00DA0B0A" w:rsidRDefault="00DA0B0A" w:rsidP="00DA0B0A">
      <w:pPr>
        <w:spacing w:before="120" w:after="120" w:line="360" w:lineRule="auto"/>
        <w:ind w:firstLine="720"/>
        <w:jc w:val="both"/>
      </w:pPr>
      <w:r>
        <w:rPr>
          <w:sz w:val="24"/>
          <w:szCs w:val="24"/>
        </w:rPr>
        <w:t xml:space="preserve">The capstone project — the AI Data Analyst </w:t>
      </w:r>
      <w:proofErr w:type="spellStart"/>
      <w:r>
        <w:rPr>
          <w:sz w:val="24"/>
          <w:szCs w:val="24"/>
        </w:rPr>
        <w:t>Chatbot</w:t>
      </w:r>
      <w:proofErr w:type="spellEnd"/>
      <w:r>
        <w:rPr>
          <w:sz w:val="24"/>
          <w:szCs w:val="24"/>
        </w:rPr>
        <w:t xml:space="preserve"> — is particularly significant in the context of the AI &amp; DS program. It integrates natural language processing, vector embeddings, semantic search, large language model orchestration, and full-stack web application </w:t>
      </w:r>
      <w:r>
        <w:rPr>
          <w:sz w:val="24"/>
          <w:szCs w:val="24"/>
        </w:rPr>
        <w:lastRenderedPageBreak/>
        <w:t xml:space="preserve">development into a single, coherent production system. </w:t>
      </w:r>
      <w:proofErr w:type="gramStart"/>
      <w:r>
        <w:rPr>
          <w:sz w:val="24"/>
          <w:szCs w:val="24"/>
        </w:rPr>
        <w:t>Building this system required and demonstrated competency across virtually the entire breadth of the AI &amp; DS curriculum, providing tangible evidence that academic learning translates meaningfully into real engineering capability.</w:t>
      </w:r>
      <w:proofErr w:type="gramEnd"/>
    </w:p>
    <w:p w14:paraId="480BDFE3" w14:textId="77777777" w:rsidR="00FA3AF3" w:rsidRPr="00DA0B0A" w:rsidRDefault="00FA3AF3" w:rsidP="00DA0B0A">
      <w:pPr>
        <w:pStyle w:val="Heading3"/>
        <w:tabs>
          <w:tab w:val="left" w:pos="9267"/>
        </w:tabs>
        <w:spacing w:line="360" w:lineRule="auto"/>
        <w:ind w:left="0"/>
        <w:jc w:val="both"/>
        <w:rPr>
          <w:sz w:val="28"/>
          <w:szCs w:val="28"/>
        </w:rPr>
      </w:pPr>
      <w:r w:rsidRPr="00DA0B0A">
        <w:rPr>
          <w:sz w:val="28"/>
          <w:szCs w:val="28"/>
        </w:rPr>
        <w:t>2.3 Industry Applications of the Field</w:t>
      </w:r>
    </w:p>
    <w:p w14:paraId="7184E7C7" w14:textId="77777777" w:rsidR="00DA0B0A" w:rsidRDefault="00DA0B0A" w:rsidP="00DA0B0A">
      <w:pPr>
        <w:spacing w:before="120" w:after="120" w:line="360" w:lineRule="auto"/>
        <w:ind w:firstLine="720"/>
        <w:jc w:val="both"/>
      </w:pPr>
      <w:r>
        <w:rPr>
          <w:sz w:val="24"/>
          <w:szCs w:val="24"/>
        </w:rPr>
        <w:t>The Data Science and AI field finds application across virtually every major industry vertical, making it one of the most versatile and transferable technical skill sets in the modern economy. The following survey illustrates the breadth and depth of real-world applications: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54"/>
        <w:gridCol w:w="3406"/>
      </w:tblGrid>
      <w:tr w:rsidR="00DA0B0A" w:rsidRPr="00DA0B0A" w14:paraId="1DC8C571" w14:textId="77777777" w:rsidTr="00DA0B0A">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2CDD481B" w14:textId="77777777" w:rsidR="00DA0B0A" w:rsidRPr="00DA0B0A" w:rsidRDefault="00DA0B0A" w:rsidP="00293DCC">
            <w:pPr>
              <w:spacing w:before="80" w:after="80"/>
              <w:jc w:val="center"/>
              <w:rPr>
                <w:sz w:val="24"/>
                <w:szCs w:val="24"/>
              </w:rPr>
            </w:pPr>
            <w:r w:rsidRPr="00DA0B0A">
              <w:rPr>
                <w:b/>
                <w:bCs/>
                <w:color w:val="FFFFFF"/>
                <w:sz w:val="24"/>
                <w:szCs w:val="24"/>
              </w:rPr>
              <w:t>Industry</w:t>
            </w:r>
          </w:p>
        </w:tc>
        <w:tc>
          <w:tcPr>
            <w:tcW w:w="3754"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40240495" w14:textId="77777777" w:rsidR="00DA0B0A" w:rsidRPr="00DA0B0A" w:rsidRDefault="00DA0B0A" w:rsidP="00293DCC">
            <w:pPr>
              <w:spacing w:before="80" w:after="80"/>
              <w:jc w:val="center"/>
              <w:rPr>
                <w:sz w:val="24"/>
                <w:szCs w:val="24"/>
              </w:rPr>
            </w:pPr>
            <w:r w:rsidRPr="00DA0B0A">
              <w:rPr>
                <w:b/>
                <w:bCs/>
                <w:color w:val="FFFFFF"/>
                <w:sz w:val="24"/>
                <w:szCs w:val="24"/>
              </w:rPr>
              <w:t>Key Applications</w:t>
            </w:r>
          </w:p>
        </w:tc>
        <w:tc>
          <w:tcPr>
            <w:tcW w:w="3406"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40D09AA0" w14:textId="77777777" w:rsidR="00DA0B0A" w:rsidRPr="00DA0B0A" w:rsidRDefault="00DA0B0A" w:rsidP="00293DCC">
            <w:pPr>
              <w:spacing w:before="80" w:after="80"/>
              <w:jc w:val="center"/>
              <w:rPr>
                <w:sz w:val="24"/>
                <w:szCs w:val="24"/>
              </w:rPr>
            </w:pPr>
            <w:r w:rsidRPr="00DA0B0A">
              <w:rPr>
                <w:b/>
                <w:bCs/>
                <w:color w:val="FFFFFF"/>
                <w:sz w:val="24"/>
                <w:szCs w:val="24"/>
              </w:rPr>
              <w:t>AI/DS Technologies Used</w:t>
            </w:r>
          </w:p>
        </w:tc>
      </w:tr>
      <w:tr w:rsidR="00DA0B0A" w:rsidRPr="00DA0B0A" w14:paraId="6CDE6AD7" w14:textId="77777777" w:rsidTr="00DA0B0A">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A4B474F" w14:textId="77777777" w:rsidR="00DA0B0A" w:rsidRPr="00DA0B0A" w:rsidRDefault="00DA0B0A" w:rsidP="00293DCC">
            <w:pPr>
              <w:spacing w:before="120" w:after="120"/>
              <w:jc w:val="both"/>
              <w:rPr>
                <w:sz w:val="24"/>
                <w:szCs w:val="24"/>
              </w:rPr>
            </w:pPr>
            <w:r w:rsidRPr="00DA0B0A">
              <w:rPr>
                <w:sz w:val="24"/>
                <w:szCs w:val="24"/>
              </w:rPr>
              <w:t>Finance &amp; Banking</w:t>
            </w:r>
          </w:p>
        </w:tc>
        <w:tc>
          <w:tcPr>
            <w:tcW w:w="375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4FB7192" w14:textId="77777777" w:rsidR="00DA0B0A" w:rsidRPr="00DA0B0A" w:rsidRDefault="00DA0B0A" w:rsidP="00293DCC">
            <w:pPr>
              <w:spacing w:before="120" w:after="120"/>
              <w:jc w:val="both"/>
              <w:rPr>
                <w:sz w:val="24"/>
                <w:szCs w:val="24"/>
              </w:rPr>
            </w:pPr>
            <w:r w:rsidRPr="00DA0B0A">
              <w:rPr>
                <w:sz w:val="24"/>
                <w:szCs w:val="24"/>
              </w:rPr>
              <w:t>Fraud detection, algorithmic trading, credit scoring</w:t>
            </w:r>
          </w:p>
        </w:tc>
        <w:tc>
          <w:tcPr>
            <w:tcW w:w="3406"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D40E001" w14:textId="77777777" w:rsidR="00DA0B0A" w:rsidRPr="00DA0B0A" w:rsidRDefault="00DA0B0A" w:rsidP="00293DCC">
            <w:pPr>
              <w:spacing w:before="120" w:after="120"/>
              <w:jc w:val="both"/>
              <w:rPr>
                <w:sz w:val="24"/>
                <w:szCs w:val="24"/>
              </w:rPr>
            </w:pPr>
            <w:r w:rsidRPr="00DA0B0A">
              <w:rPr>
                <w:sz w:val="24"/>
                <w:szCs w:val="24"/>
              </w:rPr>
              <w:t>ML models, anomaly detection, time series</w:t>
            </w:r>
          </w:p>
        </w:tc>
      </w:tr>
      <w:tr w:rsidR="00DA0B0A" w:rsidRPr="00DA0B0A" w14:paraId="19DFF5A5" w14:textId="77777777" w:rsidTr="00DA0B0A">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BB5AA46" w14:textId="77777777" w:rsidR="00DA0B0A" w:rsidRPr="00DA0B0A" w:rsidRDefault="00DA0B0A" w:rsidP="00293DCC">
            <w:pPr>
              <w:spacing w:before="120" w:after="120"/>
              <w:jc w:val="both"/>
              <w:rPr>
                <w:sz w:val="24"/>
                <w:szCs w:val="24"/>
              </w:rPr>
            </w:pPr>
            <w:r w:rsidRPr="00DA0B0A">
              <w:rPr>
                <w:sz w:val="24"/>
                <w:szCs w:val="24"/>
              </w:rPr>
              <w:t>Healthcare</w:t>
            </w:r>
          </w:p>
        </w:tc>
        <w:tc>
          <w:tcPr>
            <w:tcW w:w="375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352161E" w14:textId="77777777" w:rsidR="00DA0B0A" w:rsidRPr="00DA0B0A" w:rsidRDefault="00DA0B0A" w:rsidP="00293DCC">
            <w:pPr>
              <w:spacing w:before="120" w:after="120"/>
              <w:jc w:val="both"/>
              <w:rPr>
                <w:sz w:val="24"/>
                <w:szCs w:val="24"/>
              </w:rPr>
            </w:pPr>
            <w:r w:rsidRPr="00DA0B0A">
              <w:rPr>
                <w:sz w:val="24"/>
                <w:szCs w:val="24"/>
              </w:rPr>
              <w:t>Medical imaging, drug discovery, patient outcome prediction</w:t>
            </w:r>
          </w:p>
        </w:tc>
        <w:tc>
          <w:tcPr>
            <w:tcW w:w="340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F27832C" w14:textId="77777777" w:rsidR="00DA0B0A" w:rsidRPr="00DA0B0A" w:rsidRDefault="00DA0B0A" w:rsidP="00293DCC">
            <w:pPr>
              <w:spacing w:before="120" w:after="120"/>
              <w:jc w:val="both"/>
              <w:rPr>
                <w:sz w:val="24"/>
                <w:szCs w:val="24"/>
              </w:rPr>
            </w:pPr>
            <w:r w:rsidRPr="00DA0B0A">
              <w:rPr>
                <w:sz w:val="24"/>
                <w:szCs w:val="24"/>
              </w:rPr>
              <w:t>CNN, NLP, survival analysis</w:t>
            </w:r>
          </w:p>
        </w:tc>
      </w:tr>
      <w:tr w:rsidR="00DA0B0A" w:rsidRPr="00DA0B0A" w14:paraId="0ED10980" w14:textId="77777777" w:rsidTr="00DA0B0A">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FDF796F" w14:textId="77777777" w:rsidR="00DA0B0A" w:rsidRPr="00DA0B0A" w:rsidRDefault="00DA0B0A" w:rsidP="00293DCC">
            <w:pPr>
              <w:spacing w:before="120" w:after="120"/>
              <w:jc w:val="both"/>
              <w:rPr>
                <w:sz w:val="24"/>
                <w:szCs w:val="24"/>
              </w:rPr>
            </w:pPr>
            <w:r w:rsidRPr="00DA0B0A">
              <w:rPr>
                <w:sz w:val="24"/>
                <w:szCs w:val="24"/>
              </w:rPr>
              <w:t>E-Commerce &amp; Retail</w:t>
            </w:r>
          </w:p>
        </w:tc>
        <w:tc>
          <w:tcPr>
            <w:tcW w:w="375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B425D87" w14:textId="77777777" w:rsidR="00DA0B0A" w:rsidRPr="00DA0B0A" w:rsidRDefault="00DA0B0A" w:rsidP="00293DCC">
            <w:pPr>
              <w:spacing w:before="120" w:after="120"/>
              <w:jc w:val="both"/>
              <w:rPr>
                <w:sz w:val="24"/>
                <w:szCs w:val="24"/>
              </w:rPr>
            </w:pPr>
            <w:r w:rsidRPr="00DA0B0A">
              <w:rPr>
                <w:sz w:val="24"/>
                <w:szCs w:val="24"/>
              </w:rPr>
              <w:t>Recommendation engines, demand forecasting, sentiment analysis</w:t>
            </w:r>
          </w:p>
        </w:tc>
        <w:tc>
          <w:tcPr>
            <w:tcW w:w="3406"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C0B0BD0" w14:textId="77777777" w:rsidR="00DA0B0A" w:rsidRPr="00DA0B0A" w:rsidRDefault="00DA0B0A" w:rsidP="00293DCC">
            <w:pPr>
              <w:spacing w:before="120" w:after="120"/>
              <w:jc w:val="both"/>
              <w:rPr>
                <w:sz w:val="24"/>
                <w:szCs w:val="24"/>
              </w:rPr>
            </w:pPr>
            <w:r w:rsidRPr="00DA0B0A">
              <w:rPr>
                <w:sz w:val="24"/>
                <w:szCs w:val="24"/>
              </w:rPr>
              <w:t>Collaborative filtering, LSTM, NLP</w:t>
            </w:r>
          </w:p>
        </w:tc>
      </w:tr>
      <w:tr w:rsidR="00DA0B0A" w:rsidRPr="00DA0B0A" w14:paraId="7CD78CE0" w14:textId="77777777" w:rsidTr="00DA0B0A">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4662C4D" w14:textId="77777777" w:rsidR="00DA0B0A" w:rsidRPr="00DA0B0A" w:rsidRDefault="00DA0B0A" w:rsidP="00293DCC">
            <w:pPr>
              <w:spacing w:before="120" w:after="120"/>
              <w:jc w:val="both"/>
              <w:rPr>
                <w:sz w:val="24"/>
                <w:szCs w:val="24"/>
              </w:rPr>
            </w:pPr>
            <w:r w:rsidRPr="00DA0B0A">
              <w:rPr>
                <w:sz w:val="24"/>
                <w:szCs w:val="24"/>
              </w:rPr>
              <w:t>Manufacturing</w:t>
            </w:r>
          </w:p>
        </w:tc>
        <w:tc>
          <w:tcPr>
            <w:tcW w:w="375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EBE2D4F" w14:textId="77777777" w:rsidR="00DA0B0A" w:rsidRPr="00DA0B0A" w:rsidRDefault="00DA0B0A" w:rsidP="00293DCC">
            <w:pPr>
              <w:spacing w:before="120" w:after="120"/>
              <w:jc w:val="both"/>
              <w:rPr>
                <w:sz w:val="24"/>
                <w:szCs w:val="24"/>
              </w:rPr>
            </w:pPr>
            <w:r w:rsidRPr="00DA0B0A">
              <w:rPr>
                <w:sz w:val="24"/>
                <w:szCs w:val="24"/>
              </w:rPr>
              <w:t>Predictive maintenance, quality control, supply chain optimization</w:t>
            </w:r>
          </w:p>
        </w:tc>
        <w:tc>
          <w:tcPr>
            <w:tcW w:w="340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0DD1766" w14:textId="77777777" w:rsidR="00DA0B0A" w:rsidRPr="00DA0B0A" w:rsidRDefault="00DA0B0A" w:rsidP="00293DCC">
            <w:pPr>
              <w:spacing w:before="120" w:after="120"/>
              <w:jc w:val="both"/>
              <w:rPr>
                <w:sz w:val="24"/>
                <w:szCs w:val="24"/>
              </w:rPr>
            </w:pPr>
            <w:proofErr w:type="spellStart"/>
            <w:r w:rsidRPr="00DA0B0A">
              <w:rPr>
                <w:sz w:val="24"/>
                <w:szCs w:val="24"/>
              </w:rPr>
              <w:t>IoT</w:t>
            </w:r>
            <w:proofErr w:type="spellEnd"/>
            <w:r w:rsidRPr="00DA0B0A">
              <w:rPr>
                <w:sz w:val="24"/>
                <w:szCs w:val="24"/>
              </w:rPr>
              <w:t xml:space="preserve"> analytics, computer vision</w:t>
            </w:r>
          </w:p>
        </w:tc>
      </w:tr>
      <w:tr w:rsidR="00DA0B0A" w:rsidRPr="00DA0B0A" w14:paraId="14B45B54" w14:textId="77777777" w:rsidTr="00DA0B0A">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44471FF" w14:textId="77777777" w:rsidR="00DA0B0A" w:rsidRPr="00DA0B0A" w:rsidRDefault="00DA0B0A" w:rsidP="00293DCC">
            <w:pPr>
              <w:spacing w:before="120" w:after="120"/>
              <w:jc w:val="both"/>
              <w:rPr>
                <w:sz w:val="24"/>
                <w:szCs w:val="24"/>
              </w:rPr>
            </w:pPr>
            <w:r w:rsidRPr="00DA0B0A">
              <w:rPr>
                <w:sz w:val="24"/>
                <w:szCs w:val="24"/>
              </w:rPr>
              <w:t>Government &amp; Public Sector</w:t>
            </w:r>
          </w:p>
        </w:tc>
        <w:tc>
          <w:tcPr>
            <w:tcW w:w="375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0D630D0" w14:textId="77777777" w:rsidR="00DA0B0A" w:rsidRPr="00DA0B0A" w:rsidRDefault="00DA0B0A" w:rsidP="00293DCC">
            <w:pPr>
              <w:spacing w:before="120" w:after="120"/>
              <w:jc w:val="both"/>
              <w:rPr>
                <w:sz w:val="24"/>
                <w:szCs w:val="24"/>
              </w:rPr>
            </w:pPr>
            <w:r w:rsidRPr="00DA0B0A">
              <w:rPr>
                <w:sz w:val="24"/>
                <w:szCs w:val="24"/>
              </w:rPr>
              <w:t>Census analysis, traffic optimization, public health surveillance</w:t>
            </w:r>
          </w:p>
        </w:tc>
        <w:tc>
          <w:tcPr>
            <w:tcW w:w="3406"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41B41B4" w14:textId="77777777" w:rsidR="00DA0B0A" w:rsidRPr="00DA0B0A" w:rsidRDefault="00DA0B0A" w:rsidP="00293DCC">
            <w:pPr>
              <w:spacing w:before="120" w:after="120"/>
              <w:jc w:val="both"/>
              <w:rPr>
                <w:sz w:val="24"/>
                <w:szCs w:val="24"/>
              </w:rPr>
            </w:pPr>
            <w:r w:rsidRPr="00DA0B0A">
              <w:rPr>
                <w:sz w:val="24"/>
                <w:szCs w:val="24"/>
              </w:rPr>
              <w:t>Geospatial analytics, epidemiological models</w:t>
            </w:r>
          </w:p>
        </w:tc>
      </w:tr>
      <w:tr w:rsidR="00DA0B0A" w:rsidRPr="00DA0B0A" w14:paraId="4EA47AFA" w14:textId="77777777" w:rsidTr="00DA0B0A">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62068B0" w14:textId="77777777" w:rsidR="00DA0B0A" w:rsidRPr="00DA0B0A" w:rsidRDefault="00DA0B0A" w:rsidP="00293DCC">
            <w:pPr>
              <w:spacing w:before="120" w:after="120"/>
              <w:jc w:val="both"/>
              <w:rPr>
                <w:sz w:val="24"/>
                <w:szCs w:val="24"/>
              </w:rPr>
            </w:pPr>
            <w:r w:rsidRPr="00DA0B0A">
              <w:rPr>
                <w:sz w:val="24"/>
                <w:szCs w:val="24"/>
              </w:rPr>
              <w:t>Education</w:t>
            </w:r>
          </w:p>
        </w:tc>
        <w:tc>
          <w:tcPr>
            <w:tcW w:w="375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45D0EDB" w14:textId="77777777" w:rsidR="00DA0B0A" w:rsidRPr="00DA0B0A" w:rsidRDefault="00DA0B0A" w:rsidP="00293DCC">
            <w:pPr>
              <w:spacing w:before="120" w:after="120"/>
              <w:jc w:val="both"/>
              <w:rPr>
                <w:sz w:val="24"/>
                <w:szCs w:val="24"/>
              </w:rPr>
            </w:pPr>
            <w:r w:rsidRPr="00DA0B0A">
              <w:rPr>
                <w:sz w:val="24"/>
                <w:szCs w:val="24"/>
              </w:rPr>
              <w:t>Adaptive learning, student performance prediction, content recommendation</w:t>
            </w:r>
          </w:p>
        </w:tc>
        <w:tc>
          <w:tcPr>
            <w:tcW w:w="340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10F9A70" w14:textId="77777777" w:rsidR="00DA0B0A" w:rsidRPr="00DA0B0A" w:rsidRDefault="00DA0B0A" w:rsidP="00293DCC">
            <w:pPr>
              <w:spacing w:before="120" w:after="120"/>
              <w:jc w:val="both"/>
              <w:rPr>
                <w:sz w:val="24"/>
                <w:szCs w:val="24"/>
              </w:rPr>
            </w:pPr>
            <w:r w:rsidRPr="00DA0B0A">
              <w:rPr>
                <w:sz w:val="24"/>
                <w:szCs w:val="24"/>
              </w:rPr>
              <w:t>NLP, recommendation systems</w:t>
            </w:r>
          </w:p>
        </w:tc>
      </w:tr>
      <w:tr w:rsidR="00DA0B0A" w:rsidRPr="00DA0B0A" w14:paraId="1CAA4A5C" w14:textId="77777777" w:rsidTr="00DA0B0A">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70E9CD2" w14:textId="77777777" w:rsidR="00DA0B0A" w:rsidRPr="00DA0B0A" w:rsidRDefault="00DA0B0A" w:rsidP="00293DCC">
            <w:pPr>
              <w:spacing w:before="120" w:after="120"/>
              <w:jc w:val="both"/>
              <w:rPr>
                <w:sz w:val="24"/>
                <w:szCs w:val="24"/>
              </w:rPr>
            </w:pPr>
            <w:r w:rsidRPr="00DA0B0A">
              <w:rPr>
                <w:sz w:val="24"/>
                <w:szCs w:val="24"/>
              </w:rPr>
              <w:t>Legal &amp; Compliance</w:t>
            </w:r>
          </w:p>
        </w:tc>
        <w:tc>
          <w:tcPr>
            <w:tcW w:w="375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6A2D49F" w14:textId="77777777" w:rsidR="00DA0B0A" w:rsidRPr="00DA0B0A" w:rsidRDefault="00DA0B0A" w:rsidP="00293DCC">
            <w:pPr>
              <w:spacing w:before="120" w:after="120"/>
              <w:jc w:val="both"/>
              <w:rPr>
                <w:sz w:val="24"/>
                <w:szCs w:val="24"/>
              </w:rPr>
            </w:pPr>
            <w:r w:rsidRPr="00DA0B0A">
              <w:rPr>
                <w:sz w:val="24"/>
                <w:szCs w:val="24"/>
              </w:rPr>
              <w:t>Contract analysis, regulatory document review, case outcome prediction</w:t>
            </w:r>
          </w:p>
        </w:tc>
        <w:tc>
          <w:tcPr>
            <w:tcW w:w="3406"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FC3914E" w14:textId="77777777" w:rsidR="00DA0B0A" w:rsidRPr="00DA0B0A" w:rsidRDefault="00DA0B0A" w:rsidP="00293DCC">
            <w:pPr>
              <w:spacing w:before="120" w:after="120"/>
              <w:jc w:val="both"/>
              <w:rPr>
                <w:sz w:val="24"/>
                <w:szCs w:val="24"/>
              </w:rPr>
            </w:pPr>
            <w:r w:rsidRPr="00DA0B0A">
              <w:rPr>
                <w:sz w:val="24"/>
                <w:szCs w:val="24"/>
              </w:rPr>
              <w:t>RAG, NLP, LLMs</w:t>
            </w:r>
          </w:p>
        </w:tc>
      </w:tr>
      <w:tr w:rsidR="00DA0B0A" w:rsidRPr="00DA0B0A" w14:paraId="5875D3E6" w14:textId="77777777" w:rsidTr="00DA0B0A">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BF369E9" w14:textId="77777777" w:rsidR="00DA0B0A" w:rsidRPr="00DA0B0A" w:rsidRDefault="00DA0B0A" w:rsidP="00293DCC">
            <w:pPr>
              <w:spacing w:before="120" w:after="120"/>
              <w:jc w:val="both"/>
              <w:rPr>
                <w:sz w:val="24"/>
                <w:szCs w:val="24"/>
              </w:rPr>
            </w:pPr>
            <w:r w:rsidRPr="00DA0B0A">
              <w:rPr>
                <w:sz w:val="24"/>
                <w:szCs w:val="24"/>
              </w:rPr>
              <w:t>Media &amp; Entertainment</w:t>
            </w:r>
          </w:p>
        </w:tc>
        <w:tc>
          <w:tcPr>
            <w:tcW w:w="375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432FC37" w14:textId="77777777" w:rsidR="00DA0B0A" w:rsidRPr="00DA0B0A" w:rsidRDefault="00DA0B0A" w:rsidP="00293DCC">
            <w:pPr>
              <w:spacing w:before="120" w:after="120"/>
              <w:jc w:val="both"/>
              <w:rPr>
                <w:sz w:val="24"/>
                <w:szCs w:val="24"/>
              </w:rPr>
            </w:pPr>
            <w:r w:rsidRPr="00DA0B0A">
              <w:rPr>
                <w:sz w:val="24"/>
                <w:szCs w:val="24"/>
              </w:rPr>
              <w:t xml:space="preserve">Content recommendation, audience analytics, </w:t>
            </w:r>
            <w:proofErr w:type="spellStart"/>
            <w:r w:rsidRPr="00DA0B0A">
              <w:rPr>
                <w:sz w:val="24"/>
                <w:szCs w:val="24"/>
              </w:rPr>
              <w:t>deepfake</w:t>
            </w:r>
            <w:proofErr w:type="spellEnd"/>
            <w:r w:rsidRPr="00DA0B0A">
              <w:rPr>
                <w:sz w:val="24"/>
                <w:szCs w:val="24"/>
              </w:rPr>
              <w:t xml:space="preserve"> detection</w:t>
            </w:r>
          </w:p>
        </w:tc>
        <w:tc>
          <w:tcPr>
            <w:tcW w:w="340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302AB63" w14:textId="77777777" w:rsidR="00DA0B0A" w:rsidRPr="00DA0B0A" w:rsidRDefault="00DA0B0A" w:rsidP="00293DCC">
            <w:pPr>
              <w:spacing w:before="120" w:after="120"/>
              <w:jc w:val="both"/>
              <w:rPr>
                <w:sz w:val="24"/>
                <w:szCs w:val="24"/>
              </w:rPr>
            </w:pPr>
            <w:r w:rsidRPr="00DA0B0A">
              <w:rPr>
                <w:sz w:val="24"/>
                <w:szCs w:val="24"/>
              </w:rPr>
              <w:t>Collaborative filtering, GANs</w:t>
            </w:r>
          </w:p>
        </w:tc>
      </w:tr>
    </w:tbl>
    <w:p w14:paraId="6068232E" w14:textId="77777777" w:rsidR="00DA0B0A" w:rsidRPr="00DA0B0A" w:rsidRDefault="00DA0B0A" w:rsidP="00DA0B0A">
      <w:pPr>
        <w:spacing w:before="60" w:after="200"/>
        <w:jc w:val="center"/>
        <w:rPr>
          <w:b/>
          <w:sz w:val="24"/>
          <w:szCs w:val="24"/>
        </w:rPr>
      </w:pPr>
      <w:r w:rsidRPr="00DA0B0A">
        <w:rPr>
          <w:b/>
          <w:iCs/>
          <w:sz w:val="24"/>
          <w:szCs w:val="24"/>
        </w:rPr>
        <w:t xml:space="preserve">Table 2.2: </w:t>
      </w:r>
      <w:r w:rsidRPr="00DA0B0A">
        <w:rPr>
          <w:iCs/>
          <w:sz w:val="24"/>
          <w:szCs w:val="24"/>
        </w:rPr>
        <w:t>Industry Applications Summary</w:t>
      </w:r>
    </w:p>
    <w:p w14:paraId="3BE8EACF" w14:textId="500D54E6" w:rsidR="00DA0B0A" w:rsidRPr="00DA0B0A" w:rsidRDefault="00DA0B0A" w:rsidP="00DA0B0A">
      <w:pPr>
        <w:spacing w:before="120" w:after="120" w:line="360" w:lineRule="auto"/>
        <w:ind w:firstLine="720"/>
        <w:jc w:val="both"/>
      </w:pPr>
      <w:r>
        <w:rPr>
          <w:sz w:val="24"/>
          <w:szCs w:val="24"/>
        </w:rPr>
        <w:t xml:space="preserve">Of particular relevance to this internship is the rapidly expanding category of AI-powered document intelligence applications — systems that enable </w:t>
      </w:r>
      <w:proofErr w:type="spellStart"/>
      <w:r>
        <w:rPr>
          <w:sz w:val="24"/>
          <w:szCs w:val="24"/>
        </w:rPr>
        <w:t>organisations</w:t>
      </w:r>
      <w:proofErr w:type="spellEnd"/>
      <w:r>
        <w:rPr>
          <w:sz w:val="24"/>
          <w:szCs w:val="24"/>
        </w:rPr>
        <w:t xml:space="preserve"> to extract </w:t>
      </w:r>
      <w:r>
        <w:rPr>
          <w:sz w:val="24"/>
          <w:szCs w:val="24"/>
        </w:rPr>
        <w:lastRenderedPageBreak/>
        <w:t xml:space="preserve">insights from their proprietary document collections through natural language interfaces. This category, exemplified by the AI Data Analyst </w:t>
      </w:r>
      <w:proofErr w:type="spellStart"/>
      <w:r>
        <w:rPr>
          <w:sz w:val="24"/>
          <w:szCs w:val="24"/>
        </w:rPr>
        <w:t>Chatbot</w:t>
      </w:r>
      <w:proofErr w:type="spellEnd"/>
      <w:r>
        <w:rPr>
          <w:sz w:val="24"/>
          <w:szCs w:val="24"/>
        </w:rPr>
        <w:t xml:space="preserve"> project, is experiencing explosive growth as </w:t>
      </w:r>
      <w:proofErr w:type="spellStart"/>
      <w:r>
        <w:rPr>
          <w:sz w:val="24"/>
          <w:szCs w:val="24"/>
        </w:rPr>
        <w:t>organisations</w:t>
      </w:r>
      <w:proofErr w:type="spellEnd"/>
      <w:r>
        <w:rPr>
          <w:sz w:val="24"/>
          <w:szCs w:val="24"/>
        </w:rPr>
        <w:t xml:space="preserve"> seek to democratize access to the knowledge embedded in their internal documents, reports, contracts, and data files. The RAG architectural pattern that underpins the project has become the dominant approach for this class of application, making the skills developed during the internship immediately applicable across a wide range of industry contexts.</w:t>
      </w:r>
    </w:p>
    <w:p w14:paraId="54B6DC50" w14:textId="77777777" w:rsidR="00FA3AF3" w:rsidRPr="00DA0B0A" w:rsidRDefault="00FA3AF3" w:rsidP="00DA0B0A">
      <w:pPr>
        <w:pStyle w:val="Heading3"/>
        <w:tabs>
          <w:tab w:val="left" w:pos="9267"/>
        </w:tabs>
        <w:spacing w:line="360" w:lineRule="auto"/>
        <w:ind w:left="0"/>
        <w:jc w:val="both"/>
        <w:rPr>
          <w:sz w:val="28"/>
          <w:szCs w:val="28"/>
        </w:rPr>
      </w:pPr>
      <w:r w:rsidRPr="00DA0B0A">
        <w:rPr>
          <w:sz w:val="28"/>
          <w:szCs w:val="28"/>
        </w:rPr>
        <w:t>2.4 Tools and Technologies in the Field</w:t>
      </w:r>
    </w:p>
    <w:p w14:paraId="2A7ECAD5" w14:textId="77777777" w:rsidR="00DA0B0A" w:rsidRDefault="00DA0B0A" w:rsidP="00DA0B0A">
      <w:pPr>
        <w:spacing w:before="120" w:after="120" w:line="360" w:lineRule="auto"/>
        <w:ind w:firstLine="360"/>
        <w:jc w:val="both"/>
      </w:pPr>
      <w:r>
        <w:rPr>
          <w:sz w:val="24"/>
          <w:szCs w:val="24"/>
        </w:rPr>
        <w:t>The Data Science and AI field is defined not merely by theoretical principles but by a rich, interconnected ecosystem of tools, libraries, platforms, and services that practitioners use to accomplish their work. The internship provided systematic, hands-on experience with the core tools of this ecosystem:</w:t>
      </w:r>
    </w:p>
    <w:p w14:paraId="5D380799" w14:textId="77777777" w:rsidR="00DA0B0A" w:rsidRDefault="00DA0B0A" w:rsidP="00DA0B0A">
      <w:pPr>
        <w:pStyle w:val="ListParagraph"/>
        <w:widowControl/>
        <w:numPr>
          <w:ilvl w:val="0"/>
          <w:numId w:val="17"/>
        </w:numPr>
        <w:autoSpaceDE/>
        <w:autoSpaceDN/>
        <w:spacing w:before="80" w:after="80" w:line="360" w:lineRule="auto"/>
        <w:jc w:val="both"/>
      </w:pPr>
      <w:r>
        <w:rPr>
          <w:b/>
          <w:bCs/>
          <w:sz w:val="24"/>
          <w:szCs w:val="24"/>
        </w:rPr>
        <w:t xml:space="preserve">Python 3.10+ — </w:t>
      </w:r>
      <w:proofErr w:type="gramStart"/>
      <w:r>
        <w:rPr>
          <w:sz w:val="24"/>
          <w:szCs w:val="24"/>
        </w:rPr>
        <w:t>The</w:t>
      </w:r>
      <w:proofErr w:type="gramEnd"/>
      <w:r>
        <w:rPr>
          <w:sz w:val="24"/>
          <w:szCs w:val="24"/>
        </w:rPr>
        <w:t xml:space="preserve"> universal language of data science and AI — an interpreted, dynamically typed, general-purpose language whose clean syntax, rich standard library, and unmatched ecosystem of purpose-built packages make it the indispensable foundation of the entire field.</w:t>
      </w:r>
    </w:p>
    <w:p w14:paraId="49885797" w14:textId="77777777" w:rsidR="00DA0B0A" w:rsidRDefault="00DA0B0A" w:rsidP="00DA0B0A">
      <w:pPr>
        <w:pStyle w:val="ListParagraph"/>
        <w:widowControl/>
        <w:numPr>
          <w:ilvl w:val="0"/>
          <w:numId w:val="17"/>
        </w:numPr>
        <w:autoSpaceDE/>
        <w:autoSpaceDN/>
        <w:spacing w:before="80" w:after="80" w:line="360" w:lineRule="auto"/>
        <w:jc w:val="both"/>
      </w:pPr>
      <w:r>
        <w:rPr>
          <w:b/>
          <w:bCs/>
          <w:sz w:val="24"/>
          <w:szCs w:val="24"/>
        </w:rPr>
        <w:t xml:space="preserve">Pandas — </w:t>
      </w:r>
      <w:proofErr w:type="gramStart"/>
      <w:r>
        <w:rPr>
          <w:sz w:val="24"/>
          <w:szCs w:val="24"/>
        </w:rPr>
        <w:t>The</w:t>
      </w:r>
      <w:proofErr w:type="gramEnd"/>
      <w:r>
        <w:rPr>
          <w:sz w:val="24"/>
          <w:szCs w:val="24"/>
        </w:rPr>
        <w:t xml:space="preserve"> primary library for data manipulation and analysis — providing </w:t>
      </w:r>
      <w:proofErr w:type="spellStart"/>
      <w:r>
        <w:rPr>
          <w:sz w:val="24"/>
          <w:szCs w:val="24"/>
        </w:rPr>
        <w:t>DataFrame</w:t>
      </w:r>
      <w:proofErr w:type="spellEnd"/>
      <w:r>
        <w:rPr>
          <w:sz w:val="24"/>
          <w:szCs w:val="24"/>
        </w:rPr>
        <w:t xml:space="preserve"> and Series structures that enable intuitive, expressive operations on tabular data, from cleaning and transformation through aggregation and feature engineering.</w:t>
      </w:r>
    </w:p>
    <w:p w14:paraId="0E9521FC" w14:textId="77777777" w:rsidR="00DA0B0A" w:rsidRDefault="00DA0B0A" w:rsidP="00DA0B0A">
      <w:pPr>
        <w:pStyle w:val="ListParagraph"/>
        <w:widowControl/>
        <w:numPr>
          <w:ilvl w:val="0"/>
          <w:numId w:val="17"/>
        </w:numPr>
        <w:autoSpaceDE/>
        <w:autoSpaceDN/>
        <w:spacing w:before="80" w:after="80" w:line="360" w:lineRule="auto"/>
        <w:jc w:val="both"/>
      </w:pPr>
      <w:proofErr w:type="spellStart"/>
      <w:r>
        <w:rPr>
          <w:b/>
          <w:bCs/>
          <w:sz w:val="24"/>
          <w:szCs w:val="24"/>
        </w:rPr>
        <w:t>NumPy</w:t>
      </w:r>
      <w:proofErr w:type="spellEnd"/>
      <w:r>
        <w:rPr>
          <w:b/>
          <w:bCs/>
          <w:sz w:val="24"/>
          <w:szCs w:val="24"/>
        </w:rPr>
        <w:t xml:space="preserve"> — </w:t>
      </w:r>
      <w:r>
        <w:rPr>
          <w:sz w:val="24"/>
          <w:szCs w:val="24"/>
        </w:rPr>
        <w:t>The high-performance numerical computing foundation — offering N-dimensional array operations, linear algebra routines, and statistical functions that underpin machine learning algorithm implementations throughout the ecosystem.</w:t>
      </w:r>
    </w:p>
    <w:p w14:paraId="0A458A21" w14:textId="77777777" w:rsidR="00DA0B0A" w:rsidRDefault="00DA0B0A" w:rsidP="00DA0B0A">
      <w:pPr>
        <w:pStyle w:val="ListParagraph"/>
        <w:widowControl/>
        <w:numPr>
          <w:ilvl w:val="0"/>
          <w:numId w:val="17"/>
        </w:numPr>
        <w:autoSpaceDE/>
        <w:autoSpaceDN/>
        <w:spacing w:before="80" w:after="80" w:line="360" w:lineRule="auto"/>
        <w:jc w:val="both"/>
      </w:pPr>
      <w:proofErr w:type="spellStart"/>
      <w:r>
        <w:rPr>
          <w:b/>
          <w:bCs/>
          <w:sz w:val="24"/>
          <w:szCs w:val="24"/>
        </w:rPr>
        <w:t>Matplotlib</w:t>
      </w:r>
      <w:proofErr w:type="spellEnd"/>
      <w:r>
        <w:rPr>
          <w:b/>
          <w:bCs/>
          <w:sz w:val="24"/>
          <w:szCs w:val="24"/>
        </w:rPr>
        <w:t xml:space="preserve"> &amp; </w:t>
      </w:r>
      <w:proofErr w:type="spellStart"/>
      <w:r>
        <w:rPr>
          <w:b/>
          <w:bCs/>
          <w:sz w:val="24"/>
          <w:szCs w:val="24"/>
        </w:rPr>
        <w:t>Seaborn</w:t>
      </w:r>
      <w:proofErr w:type="spellEnd"/>
      <w:r>
        <w:rPr>
          <w:b/>
          <w:bCs/>
          <w:sz w:val="24"/>
          <w:szCs w:val="24"/>
        </w:rPr>
        <w:t xml:space="preserve"> — </w:t>
      </w:r>
      <w:proofErr w:type="gramStart"/>
      <w:r>
        <w:rPr>
          <w:sz w:val="24"/>
          <w:szCs w:val="24"/>
        </w:rPr>
        <w:t>The</w:t>
      </w:r>
      <w:proofErr w:type="gramEnd"/>
      <w:r>
        <w:rPr>
          <w:sz w:val="24"/>
          <w:szCs w:val="24"/>
        </w:rPr>
        <w:t xml:space="preserve"> core visualization stack — enabling creation of publication-quality statistical graphics for both exploratory data analysis and stakeholder communication.</w:t>
      </w:r>
    </w:p>
    <w:p w14:paraId="28D0D5B4" w14:textId="77777777" w:rsidR="00DA0B0A" w:rsidRDefault="00DA0B0A" w:rsidP="00DA0B0A">
      <w:pPr>
        <w:pStyle w:val="ListParagraph"/>
        <w:widowControl/>
        <w:numPr>
          <w:ilvl w:val="0"/>
          <w:numId w:val="17"/>
        </w:numPr>
        <w:autoSpaceDE/>
        <w:autoSpaceDN/>
        <w:spacing w:before="80" w:after="80" w:line="360" w:lineRule="auto"/>
        <w:jc w:val="both"/>
      </w:pPr>
      <w:proofErr w:type="spellStart"/>
      <w:r>
        <w:rPr>
          <w:b/>
          <w:bCs/>
          <w:sz w:val="24"/>
          <w:szCs w:val="24"/>
        </w:rPr>
        <w:t>Scikit</w:t>
      </w:r>
      <w:proofErr w:type="spellEnd"/>
      <w:r>
        <w:rPr>
          <w:b/>
          <w:bCs/>
          <w:sz w:val="24"/>
          <w:szCs w:val="24"/>
        </w:rPr>
        <w:t xml:space="preserve">-learn — </w:t>
      </w:r>
      <w:r>
        <w:rPr>
          <w:sz w:val="24"/>
          <w:szCs w:val="24"/>
        </w:rPr>
        <w:t>The industry-standard machine learning library — providing consistent, well-documented implementations of classical ML algorithms, preprocessing utilities, model selection tools, and evaluation metrics.</w:t>
      </w:r>
    </w:p>
    <w:p w14:paraId="6EA31954" w14:textId="77777777" w:rsidR="00DA0B0A" w:rsidRDefault="00DA0B0A" w:rsidP="00DA0B0A">
      <w:pPr>
        <w:pStyle w:val="ListParagraph"/>
        <w:widowControl/>
        <w:numPr>
          <w:ilvl w:val="0"/>
          <w:numId w:val="17"/>
        </w:numPr>
        <w:autoSpaceDE/>
        <w:autoSpaceDN/>
        <w:spacing w:before="80" w:after="80" w:line="360" w:lineRule="auto"/>
        <w:jc w:val="both"/>
      </w:pPr>
      <w:r>
        <w:rPr>
          <w:b/>
          <w:bCs/>
          <w:sz w:val="24"/>
          <w:szCs w:val="24"/>
        </w:rPr>
        <w:t xml:space="preserve">Microsoft Excel &amp; Power BI — </w:t>
      </w:r>
      <w:proofErr w:type="gramStart"/>
      <w:r>
        <w:rPr>
          <w:sz w:val="24"/>
          <w:szCs w:val="24"/>
        </w:rPr>
        <w:t>The</w:t>
      </w:r>
      <w:proofErr w:type="gramEnd"/>
      <w:r>
        <w:rPr>
          <w:sz w:val="24"/>
          <w:szCs w:val="24"/>
        </w:rPr>
        <w:t xml:space="preserve"> business analytics dimension of the field — tools that bridge technical data science and business decision-making through interactive, accessible reporting and dashboard creation.</w:t>
      </w:r>
    </w:p>
    <w:p w14:paraId="020F9B8A" w14:textId="77777777" w:rsidR="00DA0B0A" w:rsidRDefault="00DA0B0A" w:rsidP="00DA0B0A">
      <w:pPr>
        <w:pStyle w:val="ListParagraph"/>
        <w:widowControl/>
        <w:numPr>
          <w:ilvl w:val="0"/>
          <w:numId w:val="17"/>
        </w:numPr>
        <w:autoSpaceDE/>
        <w:autoSpaceDN/>
        <w:spacing w:before="80" w:after="80" w:line="360" w:lineRule="auto"/>
        <w:jc w:val="both"/>
      </w:pPr>
      <w:proofErr w:type="spellStart"/>
      <w:r>
        <w:rPr>
          <w:b/>
          <w:bCs/>
          <w:sz w:val="24"/>
          <w:szCs w:val="24"/>
        </w:rPr>
        <w:lastRenderedPageBreak/>
        <w:t>Streamlit</w:t>
      </w:r>
      <w:proofErr w:type="spellEnd"/>
      <w:r>
        <w:rPr>
          <w:b/>
          <w:bCs/>
          <w:sz w:val="24"/>
          <w:szCs w:val="24"/>
        </w:rPr>
        <w:t xml:space="preserve"> — </w:t>
      </w:r>
      <w:proofErr w:type="gramStart"/>
      <w:r>
        <w:rPr>
          <w:sz w:val="24"/>
          <w:szCs w:val="24"/>
        </w:rPr>
        <w:t>The</w:t>
      </w:r>
      <w:proofErr w:type="gramEnd"/>
      <w:r>
        <w:rPr>
          <w:sz w:val="24"/>
          <w:szCs w:val="24"/>
        </w:rPr>
        <w:t xml:space="preserve"> preferred framework for rapid Python-native web application development — enabling deployment of interactive AI tools without requiring front-end web development expertise.</w:t>
      </w:r>
    </w:p>
    <w:p w14:paraId="2BCE9F87" w14:textId="77777777" w:rsidR="00DA0B0A" w:rsidRDefault="00DA0B0A" w:rsidP="00DA0B0A">
      <w:pPr>
        <w:pStyle w:val="ListParagraph"/>
        <w:widowControl/>
        <w:numPr>
          <w:ilvl w:val="0"/>
          <w:numId w:val="17"/>
        </w:numPr>
        <w:autoSpaceDE/>
        <w:autoSpaceDN/>
        <w:spacing w:before="80" w:after="80" w:line="360" w:lineRule="auto"/>
        <w:jc w:val="both"/>
      </w:pPr>
      <w:proofErr w:type="spellStart"/>
      <w:r>
        <w:rPr>
          <w:b/>
          <w:bCs/>
          <w:sz w:val="24"/>
          <w:szCs w:val="24"/>
        </w:rPr>
        <w:t>OpenAI</w:t>
      </w:r>
      <w:proofErr w:type="spellEnd"/>
      <w:r>
        <w:rPr>
          <w:b/>
          <w:bCs/>
          <w:sz w:val="24"/>
          <w:szCs w:val="24"/>
        </w:rPr>
        <w:t xml:space="preserve"> API — </w:t>
      </w:r>
      <w:r>
        <w:rPr>
          <w:sz w:val="24"/>
          <w:szCs w:val="24"/>
        </w:rPr>
        <w:t>Access to state-of-the-art large language models and embedding models — powering the generative and semantic search capabilities of modern AI applications including the capstone project.</w:t>
      </w:r>
    </w:p>
    <w:p w14:paraId="30CABFD5" w14:textId="77777777" w:rsidR="00DA0B0A" w:rsidRDefault="00DA0B0A" w:rsidP="00DA0B0A">
      <w:pPr>
        <w:pStyle w:val="ListParagraph"/>
        <w:widowControl/>
        <w:numPr>
          <w:ilvl w:val="0"/>
          <w:numId w:val="17"/>
        </w:numPr>
        <w:autoSpaceDE/>
        <w:autoSpaceDN/>
        <w:spacing w:before="80" w:after="80" w:line="360" w:lineRule="auto"/>
        <w:jc w:val="both"/>
      </w:pPr>
      <w:proofErr w:type="spellStart"/>
      <w:r>
        <w:rPr>
          <w:b/>
          <w:bCs/>
          <w:sz w:val="24"/>
          <w:szCs w:val="24"/>
        </w:rPr>
        <w:t>Tiktoken</w:t>
      </w:r>
      <w:proofErr w:type="spellEnd"/>
      <w:r>
        <w:rPr>
          <w:b/>
          <w:bCs/>
          <w:sz w:val="24"/>
          <w:szCs w:val="24"/>
        </w:rPr>
        <w:t xml:space="preserve"> — </w:t>
      </w:r>
      <w:proofErr w:type="spellStart"/>
      <w:r>
        <w:rPr>
          <w:sz w:val="24"/>
          <w:szCs w:val="24"/>
        </w:rPr>
        <w:t>OpenAI's</w:t>
      </w:r>
      <w:proofErr w:type="spellEnd"/>
      <w:r>
        <w:rPr>
          <w:sz w:val="24"/>
          <w:szCs w:val="24"/>
        </w:rPr>
        <w:t xml:space="preserve"> own tokenizer — enabling precise, token-aware text chunking that prevents context window violations in LLM-based applications.</w:t>
      </w:r>
    </w:p>
    <w:p w14:paraId="6D2E2B4A" w14:textId="77777777" w:rsidR="00DA0B0A" w:rsidRDefault="00DA0B0A" w:rsidP="00DA0B0A">
      <w:pPr>
        <w:pStyle w:val="ListParagraph"/>
        <w:widowControl/>
        <w:numPr>
          <w:ilvl w:val="0"/>
          <w:numId w:val="17"/>
        </w:numPr>
        <w:autoSpaceDE/>
        <w:autoSpaceDN/>
        <w:spacing w:before="80" w:after="80" w:line="360" w:lineRule="auto"/>
        <w:jc w:val="both"/>
      </w:pPr>
      <w:proofErr w:type="spellStart"/>
      <w:r>
        <w:rPr>
          <w:b/>
          <w:bCs/>
          <w:sz w:val="24"/>
          <w:szCs w:val="24"/>
        </w:rPr>
        <w:t>Pytest</w:t>
      </w:r>
      <w:proofErr w:type="spellEnd"/>
      <w:r>
        <w:rPr>
          <w:b/>
          <w:bCs/>
          <w:sz w:val="24"/>
          <w:szCs w:val="24"/>
        </w:rPr>
        <w:t xml:space="preserve"> — </w:t>
      </w:r>
      <w:proofErr w:type="gramStart"/>
      <w:r>
        <w:rPr>
          <w:sz w:val="24"/>
          <w:szCs w:val="24"/>
        </w:rPr>
        <w:t>The</w:t>
      </w:r>
      <w:proofErr w:type="gramEnd"/>
      <w:r>
        <w:rPr>
          <w:sz w:val="24"/>
          <w:szCs w:val="24"/>
        </w:rPr>
        <w:t xml:space="preserve"> industry-standard Python testing framework — ensuring code correctness through automated unit and integration tests.</w:t>
      </w:r>
    </w:p>
    <w:p w14:paraId="5F85339A" w14:textId="77777777" w:rsidR="007F4C42" w:rsidRDefault="00DA0B0A" w:rsidP="00DA0B0A">
      <w:pPr>
        <w:sectPr w:rsidR="007F4C42" w:rsidSect="00F10CD7">
          <w:headerReference w:type="default" r:id="rId28"/>
          <w:footerReference w:type="default" r:id="rId29"/>
          <w:pgSz w:w="11900" w:h="16840"/>
          <w:pgMar w:top="851" w:right="1060" w:bottom="1321" w:left="1520" w:header="624" w:footer="624" w:gutter="0"/>
          <w:cols w:space="720"/>
          <w:docGrid w:linePitch="299"/>
        </w:sectPr>
      </w:pPr>
      <w:r>
        <w:br w:type="page"/>
      </w:r>
    </w:p>
    <w:p w14:paraId="7F220B70" w14:textId="6D77E5DF" w:rsidR="00DA0B0A" w:rsidRPr="00B42CC5" w:rsidRDefault="00DA0B0A" w:rsidP="00DA0B0A">
      <w:pPr>
        <w:spacing w:line="360" w:lineRule="auto"/>
        <w:jc w:val="both"/>
        <w:rPr>
          <w:b/>
          <w:sz w:val="32"/>
          <w:szCs w:val="32"/>
        </w:rPr>
      </w:pPr>
      <w:r>
        <w:rPr>
          <w:b/>
          <w:sz w:val="32"/>
          <w:szCs w:val="32"/>
        </w:rPr>
        <w:lastRenderedPageBreak/>
        <w:t>CHAPTER 3</w:t>
      </w:r>
    </w:p>
    <w:p w14:paraId="582DDA8E" w14:textId="3F500D72" w:rsidR="00DA0B0A" w:rsidRPr="00DA0B0A" w:rsidRDefault="00E70272" w:rsidP="00DA0B0A">
      <w:pPr>
        <w:pStyle w:val="Heading3"/>
        <w:tabs>
          <w:tab w:val="left" w:pos="3468"/>
        </w:tabs>
        <w:spacing w:before="85" w:line="360" w:lineRule="auto"/>
        <w:ind w:left="0"/>
        <w:jc w:val="center"/>
        <w:rPr>
          <w:sz w:val="32"/>
          <w:szCs w:val="32"/>
        </w:rPr>
      </w:pPr>
      <w:r>
        <w:rPr>
          <w:sz w:val="32"/>
          <w:szCs w:val="32"/>
        </w:rPr>
        <w:t>INTRODUCTION TO DATA SCIENCE</w:t>
      </w:r>
    </w:p>
    <w:p w14:paraId="7E99B483" w14:textId="7D089D41" w:rsidR="00DA0B0A" w:rsidRDefault="00D37076" w:rsidP="00DA0B0A">
      <w:pPr>
        <w:pStyle w:val="Heading3"/>
        <w:spacing w:line="360" w:lineRule="auto"/>
        <w:ind w:left="0"/>
        <w:rPr>
          <w:sz w:val="28"/>
          <w:szCs w:val="28"/>
        </w:rPr>
      </w:pPr>
      <w:proofErr w:type="gramStart"/>
      <w:r w:rsidRPr="00DA0B0A">
        <w:rPr>
          <w:sz w:val="28"/>
          <w:szCs w:val="28"/>
        </w:rPr>
        <w:t>3.1</w:t>
      </w:r>
      <w:r w:rsidR="00E70272">
        <w:rPr>
          <w:sz w:val="28"/>
          <w:szCs w:val="28"/>
        </w:rPr>
        <w:t xml:space="preserve"> </w:t>
      </w:r>
      <w:r>
        <w:rPr>
          <w:sz w:val="28"/>
          <w:szCs w:val="28"/>
        </w:rPr>
        <w:t xml:space="preserve"> </w:t>
      </w:r>
      <w:r w:rsidR="00E70272">
        <w:rPr>
          <w:sz w:val="28"/>
          <w:szCs w:val="28"/>
        </w:rPr>
        <w:t>ABOUT</w:t>
      </w:r>
      <w:proofErr w:type="gramEnd"/>
      <w:r w:rsidR="00E70272">
        <w:rPr>
          <w:sz w:val="28"/>
          <w:szCs w:val="28"/>
        </w:rPr>
        <w:t xml:space="preserve"> </w:t>
      </w:r>
      <w:r>
        <w:rPr>
          <w:sz w:val="28"/>
          <w:szCs w:val="28"/>
        </w:rPr>
        <w:t>DATA SCIENCE</w:t>
      </w:r>
    </w:p>
    <w:p w14:paraId="5DE3259A" w14:textId="77777777" w:rsidR="00D37076" w:rsidRDefault="00D37076" w:rsidP="00D37076">
      <w:pPr>
        <w:spacing w:before="120" w:after="120" w:line="360" w:lineRule="auto"/>
        <w:ind w:firstLine="720"/>
        <w:jc w:val="both"/>
      </w:pPr>
      <w:r>
        <w:rPr>
          <w:sz w:val="24"/>
          <w:szCs w:val="24"/>
        </w:rPr>
        <w:t xml:space="preserve">Data Science is an interdisciplinary field that combines mathematics, statistics, computer science, and domain knowledge to extract actionable insights from data. It represents one of the most transformative intellectual developments of the twenty-first century — fundamentally changing how </w:t>
      </w:r>
      <w:proofErr w:type="spellStart"/>
      <w:r>
        <w:rPr>
          <w:sz w:val="24"/>
          <w:szCs w:val="24"/>
        </w:rPr>
        <w:t>organisations</w:t>
      </w:r>
      <w:proofErr w:type="spellEnd"/>
      <w:r>
        <w:rPr>
          <w:sz w:val="24"/>
          <w:szCs w:val="24"/>
        </w:rPr>
        <w:t xml:space="preserve"> understand their operations, anticipate future events, and make decisions in the face of uncertainty.</w:t>
      </w:r>
    </w:p>
    <w:p w14:paraId="6E2664B4" w14:textId="77777777" w:rsidR="00D37076" w:rsidRDefault="00D37076" w:rsidP="00D37076">
      <w:pPr>
        <w:spacing w:before="120" w:after="120" w:line="360" w:lineRule="auto"/>
        <w:ind w:firstLine="720"/>
        <w:jc w:val="both"/>
      </w:pPr>
      <w:r>
        <w:rPr>
          <w:sz w:val="24"/>
          <w:szCs w:val="24"/>
        </w:rPr>
        <w:t>At its core, Data Science addresses a question that is deceptively simple but extraordinarily challenging to answer well: given a collection of data, what can we learn from it, and how can that learning be used to make better decisions? Answering this question in practice requires a sophisticated pipeline of interconnected activities — data collection and storage, data cleaning and preprocessing, exploratory analysis and visualization, statistical modelling and machine learning, result interpretation, and communication of insights to decision-makers who may have no technical background.</w:t>
      </w:r>
    </w:p>
    <w:p w14:paraId="51F22C79" w14:textId="77777777" w:rsidR="00D37076" w:rsidRDefault="00D37076" w:rsidP="00D37076">
      <w:pPr>
        <w:spacing w:before="120" w:after="120" w:line="360" w:lineRule="auto"/>
        <w:ind w:firstLine="720"/>
        <w:jc w:val="both"/>
      </w:pPr>
      <w:r>
        <w:rPr>
          <w:sz w:val="24"/>
          <w:szCs w:val="24"/>
        </w:rPr>
        <w:t xml:space="preserve">The modern data scientist is therefore a genuinely multi-disciplinary practitioner: part software engineer, part statistician, part domain expert, and part communicator. This breadth of required competence is both what makes data science intellectually challenging and what makes it enormously valuable — a skilled data scientist can contribute meaningfully at every stage of the process through which raw data becomes </w:t>
      </w:r>
      <w:proofErr w:type="spellStart"/>
      <w:r>
        <w:rPr>
          <w:sz w:val="24"/>
          <w:szCs w:val="24"/>
        </w:rPr>
        <w:t>organisational</w:t>
      </w:r>
      <w:proofErr w:type="spellEnd"/>
      <w:r>
        <w:rPr>
          <w:sz w:val="24"/>
          <w:szCs w:val="24"/>
        </w:rPr>
        <w:t xml:space="preserve"> knowledge.</w:t>
      </w:r>
    </w:p>
    <w:p w14:paraId="52A10B20" w14:textId="77777777" w:rsidR="00D37076" w:rsidRDefault="00D37076" w:rsidP="00D37076">
      <w:pPr>
        <w:spacing w:before="120" w:after="120" w:line="360" w:lineRule="auto"/>
        <w:ind w:firstLine="720"/>
        <w:jc w:val="both"/>
      </w:pPr>
      <w:r>
        <w:rPr>
          <w:sz w:val="24"/>
          <w:szCs w:val="24"/>
        </w:rPr>
        <w:t xml:space="preserve">The evolution of Data Science as a formal discipline tracks closely with the history of computing infrastructure. The exponential growth of digital data — driven by the proliferation of the internet, mobile devices, </w:t>
      </w:r>
      <w:proofErr w:type="gramStart"/>
      <w:r>
        <w:rPr>
          <w:sz w:val="24"/>
          <w:szCs w:val="24"/>
        </w:rPr>
        <w:t>social media, e-commerce, and sensor networks —</w:t>
      </w:r>
      <w:proofErr w:type="gramEnd"/>
      <w:r>
        <w:rPr>
          <w:sz w:val="24"/>
          <w:szCs w:val="24"/>
        </w:rPr>
        <w:t xml:space="preserve"> created both the motivation and the raw material for a new discipline. The simultaneous decline in the cost of storage and computation made it economically feasible to collect, retain, and process data at scales that were previously impractical. The development of open-source software ecosystems, particularly the Python data science stack, </w:t>
      </w:r>
      <w:proofErr w:type="spellStart"/>
      <w:r>
        <w:rPr>
          <w:sz w:val="24"/>
          <w:szCs w:val="24"/>
        </w:rPr>
        <w:t>democratised</w:t>
      </w:r>
      <w:proofErr w:type="spellEnd"/>
      <w:r>
        <w:rPr>
          <w:sz w:val="24"/>
          <w:szCs w:val="24"/>
        </w:rPr>
        <w:t xml:space="preserve"> access to sophisticated analytical tools that were previously available only to well-resourced research institutions.</w:t>
      </w:r>
    </w:p>
    <w:p w14:paraId="31963E31" w14:textId="77777777" w:rsidR="007F4C42" w:rsidRDefault="00D37076" w:rsidP="00D37076">
      <w:pPr>
        <w:spacing w:before="120" w:after="120" w:line="360" w:lineRule="auto"/>
        <w:ind w:firstLine="720"/>
        <w:jc w:val="both"/>
        <w:rPr>
          <w:sz w:val="24"/>
          <w:szCs w:val="24"/>
        </w:rPr>
        <w:sectPr w:rsidR="007F4C42" w:rsidSect="00F10CD7">
          <w:headerReference w:type="default" r:id="rId30"/>
          <w:footerReference w:type="default" r:id="rId31"/>
          <w:pgSz w:w="11900" w:h="16840"/>
          <w:pgMar w:top="851" w:right="1060" w:bottom="1321" w:left="1520" w:header="624" w:footer="624" w:gutter="0"/>
          <w:cols w:space="720"/>
          <w:docGrid w:linePitch="299"/>
        </w:sectPr>
      </w:pPr>
      <w:r>
        <w:rPr>
          <w:sz w:val="24"/>
          <w:szCs w:val="24"/>
        </w:rPr>
        <w:t xml:space="preserve">Data Science today encompasses a spectrum of sophistication — from basic descriptive analytics (what happened?) through diagnostic analytics (why did it happen?), predictive analytics (what will happen?), and prescriptive analytics (what should we do about it?). The AI Data Analyst </w:t>
      </w:r>
      <w:proofErr w:type="spellStart"/>
      <w:r>
        <w:rPr>
          <w:sz w:val="24"/>
          <w:szCs w:val="24"/>
        </w:rPr>
        <w:t>Chatbot</w:t>
      </w:r>
      <w:proofErr w:type="spellEnd"/>
      <w:r>
        <w:rPr>
          <w:sz w:val="24"/>
          <w:szCs w:val="24"/>
        </w:rPr>
        <w:t xml:space="preserve"> developed during this internship operates at the intersection of descriptive </w:t>
      </w:r>
    </w:p>
    <w:p w14:paraId="21100BB7" w14:textId="141981D3" w:rsidR="00DA0B0A" w:rsidRPr="00DA0B0A" w:rsidRDefault="00D37076" w:rsidP="007F4C42">
      <w:pPr>
        <w:spacing w:before="120" w:after="120" w:line="360" w:lineRule="auto"/>
        <w:jc w:val="both"/>
      </w:pPr>
      <w:proofErr w:type="gramStart"/>
      <w:r>
        <w:rPr>
          <w:sz w:val="24"/>
          <w:szCs w:val="24"/>
        </w:rPr>
        <w:lastRenderedPageBreak/>
        <w:t>and</w:t>
      </w:r>
      <w:proofErr w:type="gramEnd"/>
      <w:r>
        <w:rPr>
          <w:sz w:val="24"/>
          <w:szCs w:val="24"/>
        </w:rPr>
        <w:t xml:space="preserve"> diagnostic analytics, enabling users to ask natural language questions about their documents and receive contextually grounded, cited answers — representing the frontier of applied data science capability in 2024–25.</w:t>
      </w:r>
    </w:p>
    <w:p w14:paraId="64392BB5" w14:textId="413A0B1A" w:rsidR="00DA0B0A" w:rsidRDefault="00D37076" w:rsidP="00DA0B0A">
      <w:pPr>
        <w:pStyle w:val="Heading3"/>
        <w:spacing w:line="360" w:lineRule="auto"/>
        <w:ind w:left="0"/>
        <w:rPr>
          <w:sz w:val="28"/>
          <w:szCs w:val="28"/>
        </w:rPr>
      </w:pPr>
      <w:r w:rsidRPr="00DA0B0A">
        <w:rPr>
          <w:sz w:val="28"/>
          <w:szCs w:val="28"/>
        </w:rPr>
        <w:t>3.2 PYTHON AS THE LANGUAGE OF DATA SCIENCE</w:t>
      </w:r>
    </w:p>
    <w:p w14:paraId="4E1575F3" w14:textId="77777777" w:rsidR="00D37076" w:rsidRDefault="00D37076" w:rsidP="00D37076">
      <w:pPr>
        <w:spacing w:before="120" w:after="120" w:line="360" w:lineRule="auto"/>
        <w:ind w:firstLine="720"/>
        <w:jc w:val="both"/>
      </w:pPr>
      <w:r>
        <w:rPr>
          <w:sz w:val="24"/>
          <w:szCs w:val="24"/>
        </w:rPr>
        <w:t xml:space="preserve">Python was created by Guido van Rossum and first released in 1991, with design principles </w:t>
      </w:r>
      <w:proofErr w:type="spellStart"/>
      <w:r>
        <w:rPr>
          <w:sz w:val="24"/>
          <w:szCs w:val="24"/>
        </w:rPr>
        <w:t>emphasising</w:t>
      </w:r>
      <w:proofErr w:type="spellEnd"/>
      <w:r>
        <w:rPr>
          <w:sz w:val="24"/>
          <w:szCs w:val="24"/>
        </w:rPr>
        <w:t xml:space="preserve"> code readability, simplicity, and expressiveness. Over three decades, Python has grown from a scripting language to the dominant programming language of data science, machine learning, and artificial intelligence — a position it consolidated through the development of a rich ecosystem of purpose-built libraries and frameworks that collectively constitute one of the most powerful computational toolkits ever assembled.</w:t>
      </w:r>
    </w:p>
    <w:p w14:paraId="0568BB4E" w14:textId="6476929A" w:rsidR="00D37076" w:rsidRPr="00D37076" w:rsidRDefault="00D37076" w:rsidP="00D37076">
      <w:pPr>
        <w:spacing w:before="120" w:after="120" w:line="360" w:lineRule="auto"/>
        <w:jc w:val="both"/>
        <w:rPr>
          <w:sz w:val="24"/>
          <w:szCs w:val="24"/>
        </w:rPr>
      </w:pPr>
      <w:r w:rsidRPr="00D37076">
        <w:rPr>
          <w:b/>
          <w:bCs/>
          <w:sz w:val="24"/>
          <w:szCs w:val="24"/>
        </w:rPr>
        <w:t>CORE PYTHON FUNDAMENTALS</w:t>
      </w:r>
    </w:p>
    <w:p w14:paraId="282085F1" w14:textId="77777777" w:rsidR="00D37076" w:rsidRDefault="00D37076" w:rsidP="00D37076">
      <w:pPr>
        <w:spacing w:before="120" w:after="120" w:line="360" w:lineRule="auto"/>
        <w:jc w:val="both"/>
      </w:pPr>
      <w:r>
        <w:rPr>
          <w:sz w:val="24"/>
          <w:szCs w:val="24"/>
        </w:rPr>
        <w:t>Python's fundamental data types provide a versatile foundation for all data science work:</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4960"/>
      </w:tblGrid>
      <w:tr w:rsidR="00D37076" w:rsidRPr="00D37076" w14:paraId="2E273A1F" w14:textId="77777777" w:rsidTr="00293DCC">
        <w:tc>
          <w:tcPr>
            <w:tcW w:w="16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1DE9B9B5" w14:textId="77777777" w:rsidR="00D37076" w:rsidRPr="00D37076" w:rsidRDefault="00D37076" w:rsidP="00293DCC">
            <w:pPr>
              <w:spacing w:before="80" w:after="80"/>
              <w:jc w:val="center"/>
              <w:rPr>
                <w:sz w:val="24"/>
                <w:szCs w:val="24"/>
              </w:rPr>
            </w:pPr>
            <w:r w:rsidRPr="00D37076">
              <w:rPr>
                <w:b/>
                <w:bCs/>
                <w:color w:val="FFFFFF"/>
                <w:sz w:val="24"/>
                <w:szCs w:val="24"/>
              </w:rPr>
              <w:t>Data Type</w:t>
            </w:r>
          </w:p>
        </w:tc>
        <w:tc>
          <w:tcPr>
            <w:tcW w:w="28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2A862289" w14:textId="77777777" w:rsidR="00D37076" w:rsidRPr="00D37076" w:rsidRDefault="00D37076" w:rsidP="00293DCC">
            <w:pPr>
              <w:spacing w:before="80" w:after="80"/>
              <w:jc w:val="center"/>
              <w:rPr>
                <w:sz w:val="24"/>
                <w:szCs w:val="24"/>
              </w:rPr>
            </w:pPr>
            <w:r w:rsidRPr="00D37076">
              <w:rPr>
                <w:b/>
                <w:bCs/>
                <w:color w:val="FFFFFF"/>
                <w:sz w:val="24"/>
                <w:szCs w:val="24"/>
              </w:rPr>
              <w:t>Example</w:t>
            </w:r>
          </w:p>
        </w:tc>
        <w:tc>
          <w:tcPr>
            <w:tcW w:w="496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76E79AB6" w14:textId="77777777" w:rsidR="00D37076" w:rsidRPr="00D37076" w:rsidRDefault="00D37076" w:rsidP="00293DCC">
            <w:pPr>
              <w:spacing w:before="80" w:after="80"/>
              <w:jc w:val="center"/>
              <w:rPr>
                <w:sz w:val="24"/>
                <w:szCs w:val="24"/>
              </w:rPr>
            </w:pPr>
            <w:r w:rsidRPr="00D37076">
              <w:rPr>
                <w:b/>
                <w:bCs/>
                <w:color w:val="FFFFFF"/>
                <w:sz w:val="24"/>
                <w:szCs w:val="24"/>
              </w:rPr>
              <w:t>Primary Use in Data Science</w:t>
            </w:r>
          </w:p>
        </w:tc>
      </w:tr>
      <w:tr w:rsidR="00D37076" w:rsidRPr="00D37076" w14:paraId="1BA2C8C7" w14:textId="77777777" w:rsidTr="00293DCC">
        <w:tc>
          <w:tcPr>
            <w:tcW w:w="16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1ED706F" w14:textId="77777777" w:rsidR="00D37076" w:rsidRPr="00D37076" w:rsidRDefault="00D37076" w:rsidP="00293DCC">
            <w:pPr>
              <w:spacing w:before="120" w:after="120"/>
              <w:jc w:val="both"/>
              <w:rPr>
                <w:sz w:val="24"/>
                <w:szCs w:val="24"/>
              </w:rPr>
            </w:pPr>
            <w:proofErr w:type="spellStart"/>
            <w:r w:rsidRPr="00D37076">
              <w:rPr>
                <w:sz w:val="24"/>
                <w:szCs w:val="24"/>
              </w:rPr>
              <w:t>int</w:t>
            </w:r>
            <w:proofErr w:type="spellEnd"/>
          </w:p>
        </w:t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CFF1C80" w14:textId="77777777" w:rsidR="00D37076" w:rsidRPr="00D37076" w:rsidRDefault="00D37076" w:rsidP="00293DCC">
            <w:pPr>
              <w:spacing w:before="120" w:after="120"/>
              <w:jc w:val="both"/>
              <w:rPr>
                <w:sz w:val="24"/>
                <w:szCs w:val="24"/>
              </w:rPr>
            </w:pPr>
            <w:r w:rsidRPr="00D37076">
              <w:rPr>
                <w:sz w:val="24"/>
                <w:szCs w:val="24"/>
              </w:rPr>
              <w:t>age = 21</w:t>
            </w:r>
          </w:p>
        </w:tc>
        <w:tc>
          <w:tcPr>
            <w:tcW w:w="49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1F553F5" w14:textId="77777777" w:rsidR="00D37076" w:rsidRPr="00D37076" w:rsidRDefault="00D37076" w:rsidP="00293DCC">
            <w:pPr>
              <w:spacing w:before="120" w:after="120"/>
              <w:jc w:val="both"/>
              <w:rPr>
                <w:sz w:val="24"/>
                <w:szCs w:val="24"/>
              </w:rPr>
            </w:pPr>
            <w:r w:rsidRPr="00D37076">
              <w:rPr>
                <w:sz w:val="24"/>
                <w:szCs w:val="24"/>
              </w:rPr>
              <w:t>Indexing, counting, integer arithmetic</w:t>
            </w:r>
          </w:p>
        </w:tc>
      </w:tr>
      <w:tr w:rsidR="00D37076" w:rsidRPr="00D37076" w14:paraId="29226F70" w14:textId="77777777" w:rsidTr="00293DC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EFD4DEA" w14:textId="77777777" w:rsidR="00D37076" w:rsidRPr="00D37076" w:rsidRDefault="00D37076" w:rsidP="00293DCC">
            <w:pPr>
              <w:spacing w:before="120" w:after="120"/>
              <w:jc w:val="both"/>
              <w:rPr>
                <w:sz w:val="24"/>
                <w:szCs w:val="24"/>
              </w:rPr>
            </w:pPr>
            <w:r w:rsidRPr="00D37076">
              <w:rPr>
                <w:sz w:val="24"/>
                <w:szCs w:val="24"/>
              </w:rPr>
              <w:t>float</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6A2D8C1" w14:textId="77777777" w:rsidR="00D37076" w:rsidRPr="00D37076" w:rsidRDefault="00D37076" w:rsidP="00293DCC">
            <w:pPr>
              <w:spacing w:before="120" w:after="120"/>
              <w:jc w:val="both"/>
              <w:rPr>
                <w:sz w:val="24"/>
                <w:szCs w:val="24"/>
              </w:rPr>
            </w:pPr>
            <w:r w:rsidRPr="00D37076">
              <w:rPr>
                <w:sz w:val="24"/>
                <w:szCs w:val="24"/>
              </w:rPr>
              <w:t>score = 9.75</w:t>
            </w:r>
          </w:p>
        </w:tc>
        <w:tc>
          <w:tcPr>
            <w:tcW w:w="49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06260A6" w14:textId="77777777" w:rsidR="00D37076" w:rsidRPr="00D37076" w:rsidRDefault="00D37076" w:rsidP="00293DCC">
            <w:pPr>
              <w:spacing w:before="120" w:after="120"/>
              <w:jc w:val="both"/>
              <w:rPr>
                <w:sz w:val="24"/>
                <w:szCs w:val="24"/>
              </w:rPr>
            </w:pPr>
            <w:r w:rsidRPr="00D37076">
              <w:rPr>
                <w:sz w:val="24"/>
                <w:szCs w:val="24"/>
              </w:rPr>
              <w:t>Scientific computation, model metrics</w:t>
            </w:r>
          </w:p>
        </w:tc>
      </w:tr>
      <w:tr w:rsidR="00D37076" w:rsidRPr="00D37076" w14:paraId="2E998194" w14:textId="77777777" w:rsidTr="00293DCC">
        <w:tc>
          <w:tcPr>
            <w:tcW w:w="16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919D8D5" w14:textId="77777777" w:rsidR="00D37076" w:rsidRPr="00D37076" w:rsidRDefault="00D37076" w:rsidP="00293DCC">
            <w:pPr>
              <w:spacing w:before="120" w:after="120"/>
              <w:jc w:val="both"/>
              <w:rPr>
                <w:sz w:val="24"/>
                <w:szCs w:val="24"/>
              </w:rPr>
            </w:pPr>
            <w:proofErr w:type="spellStart"/>
            <w:r w:rsidRPr="00D37076">
              <w:rPr>
                <w:sz w:val="24"/>
                <w:szCs w:val="24"/>
              </w:rPr>
              <w:t>str</w:t>
            </w:r>
            <w:proofErr w:type="spellEnd"/>
          </w:p>
        </w:t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FA01F3F" w14:textId="77777777" w:rsidR="00D37076" w:rsidRPr="00D37076" w:rsidRDefault="00D37076" w:rsidP="00293DCC">
            <w:pPr>
              <w:spacing w:before="120" w:after="120"/>
              <w:jc w:val="both"/>
              <w:rPr>
                <w:sz w:val="24"/>
                <w:szCs w:val="24"/>
              </w:rPr>
            </w:pPr>
            <w:r w:rsidRPr="00D37076">
              <w:rPr>
                <w:sz w:val="24"/>
                <w:szCs w:val="24"/>
              </w:rPr>
              <w:t>name = "</w:t>
            </w:r>
            <w:proofErr w:type="spellStart"/>
            <w:r w:rsidRPr="00D37076">
              <w:rPr>
                <w:sz w:val="24"/>
                <w:szCs w:val="24"/>
              </w:rPr>
              <w:t>Charan</w:t>
            </w:r>
            <w:proofErr w:type="spellEnd"/>
            <w:r w:rsidRPr="00D37076">
              <w:rPr>
                <w:sz w:val="24"/>
                <w:szCs w:val="24"/>
              </w:rPr>
              <w:t>"</w:t>
            </w:r>
          </w:p>
        </w:tc>
        <w:tc>
          <w:tcPr>
            <w:tcW w:w="49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CDB92C0" w14:textId="77777777" w:rsidR="00D37076" w:rsidRPr="00D37076" w:rsidRDefault="00D37076" w:rsidP="00293DCC">
            <w:pPr>
              <w:spacing w:before="120" w:after="120"/>
              <w:jc w:val="both"/>
              <w:rPr>
                <w:sz w:val="24"/>
                <w:szCs w:val="24"/>
              </w:rPr>
            </w:pPr>
            <w:r w:rsidRPr="00D37076">
              <w:rPr>
                <w:sz w:val="24"/>
                <w:szCs w:val="24"/>
              </w:rPr>
              <w:t>Text data, NLP preprocessing</w:t>
            </w:r>
          </w:p>
        </w:tc>
      </w:tr>
      <w:tr w:rsidR="00D37076" w:rsidRPr="00D37076" w14:paraId="51E244EE" w14:textId="77777777" w:rsidTr="00293DC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20CDC96" w14:textId="77777777" w:rsidR="00D37076" w:rsidRPr="00D37076" w:rsidRDefault="00D37076" w:rsidP="00293DCC">
            <w:pPr>
              <w:spacing w:before="120" w:after="120"/>
              <w:jc w:val="both"/>
              <w:rPr>
                <w:sz w:val="24"/>
                <w:szCs w:val="24"/>
              </w:rPr>
            </w:pPr>
            <w:r w:rsidRPr="00D37076">
              <w:rPr>
                <w:sz w:val="24"/>
                <w:szCs w:val="24"/>
              </w:rPr>
              <w:t>bool</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2774DD1" w14:textId="77777777" w:rsidR="00D37076" w:rsidRPr="00D37076" w:rsidRDefault="00D37076" w:rsidP="00293DCC">
            <w:pPr>
              <w:spacing w:before="120" w:after="120"/>
              <w:jc w:val="both"/>
              <w:rPr>
                <w:sz w:val="24"/>
                <w:szCs w:val="24"/>
              </w:rPr>
            </w:pPr>
            <w:proofErr w:type="spellStart"/>
            <w:r w:rsidRPr="00D37076">
              <w:rPr>
                <w:sz w:val="24"/>
                <w:szCs w:val="24"/>
              </w:rPr>
              <w:t>is_valid</w:t>
            </w:r>
            <w:proofErr w:type="spellEnd"/>
            <w:r w:rsidRPr="00D37076">
              <w:rPr>
                <w:sz w:val="24"/>
                <w:szCs w:val="24"/>
              </w:rPr>
              <w:t xml:space="preserve"> = True</w:t>
            </w:r>
          </w:p>
        </w:tc>
        <w:tc>
          <w:tcPr>
            <w:tcW w:w="49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5F13746" w14:textId="77777777" w:rsidR="00D37076" w:rsidRPr="00D37076" w:rsidRDefault="00D37076" w:rsidP="00293DCC">
            <w:pPr>
              <w:spacing w:before="120" w:after="120"/>
              <w:jc w:val="both"/>
              <w:rPr>
                <w:sz w:val="24"/>
                <w:szCs w:val="24"/>
              </w:rPr>
            </w:pPr>
            <w:r w:rsidRPr="00D37076">
              <w:rPr>
                <w:sz w:val="24"/>
                <w:szCs w:val="24"/>
              </w:rPr>
              <w:t>Control flow, filter conditions</w:t>
            </w:r>
          </w:p>
        </w:tc>
      </w:tr>
      <w:tr w:rsidR="00D37076" w:rsidRPr="00D37076" w14:paraId="50805C38" w14:textId="77777777" w:rsidTr="00293DCC">
        <w:tc>
          <w:tcPr>
            <w:tcW w:w="16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07B49C1" w14:textId="77777777" w:rsidR="00D37076" w:rsidRPr="00D37076" w:rsidRDefault="00D37076" w:rsidP="00293DCC">
            <w:pPr>
              <w:spacing w:before="120" w:after="120"/>
              <w:jc w:val="both"/>
              <w:rPr>
                <w:sz w:val="24"/>
                <w:szCs w:val="24"/>
              </w:rPr>
            </w:pPr>
            <w:r w:rsidRPr="00D37076">
              <w:rPr>
                <w:sz w:val="24"/>
                <w:szCs w:val="24"/>
              </w:rPr>
              <w:t>list</w:t>
            </w:r>
          </w:p>
        </w:t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4C97583" w14:textId="77777777" w:rsidR="00D37076" w:rsidRPr="00D37076" w:rsidRDefault="00D37076" w:rsidP="00293DCC">
            <w:pPr>
              <w:spacing w:before="120" w:after="120"/>
              <w:jc w:val="both"/>
              <w:rPr>
                <w:sz w:val="24"/>
                <w:szCs w:val="24"/>
              </w:rPr>
            </w:pPr>
            <w:r w:rsidRPr="00D37076">
              <w:rPr>
                <w:sz w:val="24"/>
                <w:szCs w:val="24"/>
              </w:rPr>
              <w:t>features = [0.5, 1.2, 0.8]</w:t>
            </w:r>
          </w:p>
        </w:tc>
        <w:tc>
          <w:tcPr>
            <w:tcW w:w="49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FADFAED" w14:textId="77777777" w:rsidR="00D37076" w:rsidRPr="00D37076" w:rsidRDefault="00D37076" w:rsidP="00293DCC">
            <w:pPr>
              <w:spacing w:before="120" w:after="120"/>
              <w:jc w:val="both"/>
              <w:rPr>
                <w:sz w:val="24"/>
                <w:szCs w:val="24"/>
              </w:rPr>
            </w:pPr>
            <w:r w:rsidRPr="00D37076">
              <w:rPr>
                <w:sz w:val="24"/>
                <w:szCs w:val="24"/>
              </w:rPr>
              <w:t>Ordered collections, feature vectors</w:t>
            </w:r>
          </w:p>
        </w:tc>
      </w:tr>
      <w:tr w:rsidR="00D37076" w:rsidRPr="00D37076" w14:paraId="2F9634B7" w14:textId="77777777" w:rsidTr="00293DC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75EAF6D" w14:textId="77777777" w:rsidR="00D37076" w:rsidRPr="00D37076" w:rsidRDefault="00D37076" w:rsidP="00293DCC">
            <w:pPr>
              <w:spacing w:before="120" w:after="120"/>
              <w:jc w:val="both"/>
              <w:rPr>
                <w:sz w:val="24"/>
                <w:szCs w:val="24"/>
              </w:rPr>
            </w:pPr>
            <w:r w:rsidRPr="00D37076">
              <w:rPr>
                <w:sz w:val="24"/>
                <w:szCs w:val="24"/>
              </w:rPr>
              <w:t>tuple</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67CD5B2" w14:textId="77777777" w:rsidR="00D37076" w:rsidRPr="00D37076" w:rsidRDefault="00D37076" w:rsidP="00293DCC">
            <w:pPr>
              <w:spacing w:before="120" w:after="120"/>
              <w:jc w:val="both"/>
              <w:rPr>
                <w:sz w:val="24"/>
                <w:szCs w:val="24"/>
              </w:rPr>
            </w:pPr>
            <w:proofErr w:type="spellStart"/>
            <w:r w:rsidRPr="00D37076">
              <w:rPr>
                <w:sz w:val="24"/>
                <w:szCs w:val="24"/>
              </w:rPr>
              <w:t>coords</w:t>
            </w:r>
            <w:proofErr w:type="spellEnd"/>
            <w:r w:rsidRPr="00D37076">
              <w:rPr>
                <w:sz w:val="24"/>
                <w:szCs w:val="24"/>
              </w:rPr>
              <w:t xml:space="preserve"> = (12.9, 77.6)</w:t>
            </w:r>
          </w:p>
        </w:tc>
        <w:tc>
          <w:tcPr>
            <w:tcW w:w="49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E1ED31F" w14:textId="77777777" w:rsidR="00D37076" w:rsidRPr="00D37076" w:rsidRDefault="00D37076" w:rsidP="00293DCC">
            <w:pPr>
              <w:spacing w:before="120" w:after="120"/>
              <w:jc w:val="both"/>
              <w:rPr>
                <w:sz w:val="24"/>
                <w:szCs w:val="24"/>
              </w:rPr>
            </w:pPr>
            <w:r w:rsidRPr="00D37076">
              <w:rPr>
                <w:sz w:val="24"/>
                <w:szCs w:val="24"/>
              </w:rPr>
              <w:t>Immutable records, dictionary keys</w:t>
            </w:r>
          </w:p>
        </w:tc>
      </w:tr>
      <w:tr w:rsidR="00D37076" w:rsidRPr="00D37076" w14:paraId="3001ECF4" w14:textId="77777777" w:rsidTr="00293DCC">
        <w:tc>
          <w:tcPr>
            <w:tcW w:w="16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0710BE6" w14:textId="77777777" w:rsidR="00D37076" w:rsidRPr="00D37076" w:rsidRDefault="00D37076" w:rsidP="00293DCC">
            <w:pPr>
              <w:spacing w:before="120" w:after="120"/>
              <w:jc w:val="both"/>
              <w:rPr>
                <w:sz w:val="24"/>
                <w:szCs w:val="24"/>
              </w:rPr>
            </w:pPr>
            <w:proofErr w:type="spellStart"/>
            <w:r w:rsidRPr="00D37076">
              <w:rPr>
                <w:sz w:val="24"/>
                <w:szCs w:val="24"/>
              </w:rPr>
              <w:t>dict</w:t>
            </w:r>
            <w:proofErr w:type="spellEnd"/>
          </w:p>
        </w:t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BE251F7" w14:textId="77777777" w:rsidR="00D37076" w:rsidRPr="00D37076" w:rsidRDefault="00D37076" w:rsidP="00293DCC">
            <w:pPr>
              <w:spacing w:before="120" w:after="120"/>
              <w:jc w:val="both"/>
              <w:rPr>
                <w:sz w:val="24"/>
                <w:szCs w:val="24"/>
              </w:rPr>
            </w:pPr>
            <w:r w:rsidRPr="00D37076">
              <w:rPr>
                <w:sz w:val="24"/>
                <w:szCs w:val="24"/>
              </w:rPr>
              <w:t>record = {"name":"</w:t>
            </w:r>
            <w:proofErr w:type="spellStart"/>
            <w:r w:rsidRPr="00D37076">
              <w:rPr>
                <w:sz w:val="24"/>
                <w:szCs w:val="24"/>
              </w:rPr>
              <w:t>Charan</w:t>
            </w:r>
            <w:proofErr w:type="spellEnd"/>
            <w:r w:rsidRPr="00D37076">
              <w:rPr>
                <w:sz w:val="24"/>
                <w:szCs w:val="24"/>
              </w:rPr>
              <w:t>"}</w:t>
            </w:r>
          </w:p>
        </w:tc>
        <w:tc>
          <w:tcPr>
            <w:tcW w:w="49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46F61A6" w14:textId="77777777" w:rsidR="00D37076" w:rsidRPr="00D37076" w:rsidRDefault="00D37076" w:rsidP="00293DCC">
            <w:pPr>
              <w:spacing w:before="120" w:after="120"/>
              <w:jc w:val="both"/>
              <w:rPr>
                <w:sz w:val="24"/>
                <w:szCs w:val="24"/>
              </w:rPr>
            </w:pPr>
            <w:r w:rsidRPr="00D37076">
              <w:rPr>
                <w:sz w:val="24"/>
                <w:szCs w:val="24"/>
              </w:rPr>
              <w:t>JSON data, feature mapping</w:t>
            </w:r>
          </w:p>
        </w:tc>
      </w:tr>
      <w:tr w:rsidR="00D37076" w:rsidRPr="00D37076" w14:paraId="060C8CBA" w14:textId="77777777" w:rsidTr="00293DC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4EC29B3" w14:textId="77777777" w:rsidR="00D37076" w:rsidRPr="00D37076" w:rsidRDefault="00D37076" w:rsidP="00293DCC">
            <w:pPr>
              <w:spacing w:before="120" w:after="120"/>
              <w:jc w:val="both"/>
              <w:rPr>
                <w:sz w:val="24"/>
                <w:szCs w:val="24"/>
              </w:rPr>
            </w:pPr>
            <w:r w:rsidRPr="00D37076">
              <w:rPr>
                <w:sz w:val="24"/>
                <w:szCs w:val="24"/>
              </w:rPr>
              <w:t>set</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308A8CC" w14:textId="77777777" w:rsidR="00D37076" w:rsidRPr="00D37076" w:rsidRDefault="00D37076" w:rsidP="00293DCC">
            <w:pPr>
              <w:spacing w:before="120" w:after="120"/>
              <w:jc w:val="both"/>
              <w:rPr>
                <w:sz w:val="24"/>
                <w:szCs w:val="24"/>
              </w:rPr>
            </w:pPr>
            <w:r w:rsidRPr="00D37076">
              <w:rPr>
                <w:sz w:val="24"/>
                <w:szCs w:val="24"/>
              </w:rPr>
              <w:t>tags = {"AI","ML","RAG"}</w:t>
            </w:r>
          </w:p>
        </w:tc>
        <w:tc>
          <w:tcPr>
            <w:tcW w:w="49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E405BBE" w14:textId="77777777" w:rsidR="00D37076" w:rsidRPr="00D37076" w:rsidRDefault="00D37076" w:rsidP="00293DCC">
            <w:pPr>
              <w:spacing w:before="120" w:after="120"/>
              <w:jc w:val="both"/>
              <w:rPr>
                <w:sz w:val="24"/>
                <w:szCs w:val="24"/>
              </w:rPr>
            </w:pPr>
            <w:r w:rsidRPr="00D37076">
              <w:rPr>
                <w:sz w:val="24"/>
                <w:szCs w:val="24"/>
              </w:rPr>
              <w:t>Unique collections, vocabulary sets</w:t>
            </w:r>
          </w:p>
        </w:tc>
      </w:tr>
    </w:tbl>
    <w:p w14:paraId="523E4C7F" w14:textId="79408E50" w:rsidR="00D37076" w:rsidRPr="00D37076" w:rsidRDefault="00D37076" w:rsidP="00D37076">
      <w:pPr>
        <w:spacing w:before="60" w:after="200"/>
        <w:jc w:val="center"/>
        <w:rPr>
          <w:b/>
          <w:sz w:val="24"/>
          <w:szCs w:val="24"/>
        </w:rPr>
      </w:pPr>
      <w:r w:rsidRPr="00D37076">
        <w:rPr>
          <w:b/>
          <w:iCs/>
          <w:sz w:val="24"/>
          <w:szCs w:val="24"/>
        </w:rPr>
        <w:t xml:space="preserve">Table 3.1: </w:t>
      </w:r>
      <w:r w:rsidRPr="00D37076">
        <w:rPr>
          <w:iCs/>
          <w:sz w:val="24"/>
          <w:szCs w:val="24"/>
        </w:rPr>
        <w:t>Python Data Types with Examples</w:t>
      </w:r>
    </w:p>
    <w:p w14:paraId="77779E26" w14:textId="77777777" w:rsidR="00D37076" w:rsidRDefault="00D37076" w:rsidP="0071021E">
      <w:pPr>
        <w:spacing w:before="120" w:after="120" w:line="360" w:lineRule="auto"/>
        <w:ind w:firstLine="720"/>
        <w:jc w:val="both"/>
      </w:pPr>
      <w:r>
        <w:rPr>
          <w:sz w:val="24"/>
          <w:szCs w:val="24"/>
        </w:rPr>
        <w:t>Python's control flow constructs — if/</w:t>
      </w:r>
      <w:proofErr w:type="spellStart"/>
      <w:r>
        <w:rPr>
          <w:sz w:val="24"/>
          <w:szCs w:val="24"/>
        </w:rPr>
        <w:t>elif</w:t>
      </w:r>
      <w:proofErr w:type="spellEnd"/>
      <w:r>
        <w:rPr>
          <w:sz w:val="24"/>
          <w:szCs w:val="24"/>
        </w:rPr>
        <w:t xml:space="preserve">/else conditional statements, for loops over </w:t>
      </w:r>
      <w:proofErr w:type="spellStart"/>
      <w:r>
        <w:rPr>
          <w:sz w:val="24"/>
          <w:szCs w:val="24"/>
        </w:rPr>
        <w:t>iterables</w:t>
      </w:r>
      <w:proofErr w:type="spellEnd"/>
      <w:r>
        <w:rPr>
          <w:sz w:val="24"/>
          <w:szCs w:val="24"/>
        </w:rPr>
        <w:t>, while loops for indefinite iteration, and list/</w:t>
      </w:r>
      <w:proofErr w:type="spellStart"/>
      <w:r>
        <w:rPr>
          <w:sz w:val="24"/>
          <w:szCs w:val="24"/>
        </w:rPr>
        <w:t>dict</w:t>
      </w:r>
      <w:proofErr w:type="spellEnd"/>
      <w:r>
        <w:rPr>
          <w:sz w:val="24"/>
          <w:szCs w:val="24"/>
        </w:rPr>
        <w:t xml:space="preserve">/set comprehensions for concise collection construction — provide the expressive power needed for data transformation </w:t>
      </w:r>
      <w:r>
        <w:rPr>
          <w:sz w:val="24"/>
          <w:szCs w:val="24"/>
        </w:rPr>
        <w:lastRenderedPageBreak/>
        <w:t xml:space="preserve">pipelines. Functions defined with </w:t>
      </w:r>
      <w:proofErr w:type="spellStart"/>
      <w:r>
        <w:rPr>
          <w:sz w:val="24"/>
          <w:szCs w:val="24"/>
        </w:rPr>
        <w:t>def</w:t>
      </w:r>
      <w:proofErr w:type="spellEnd"/>
      <w:r>
        <w:rPr>
          <w:sz w:val="24"/>
          <w:szCs w:val="24"/>
        </w:rPr>
        <w:t xml:space="preserve"> support positional arguments, keyword arguments, default values, *</w:t>
      </w:r>
      <w:proofErr w:type="spellStart"/>
      <w:r>
        <w:rPr>
          <w:sz w:val="24"/>
          <w:szCs w:val="24"/>
        </w:rPr>
        <w:t>args</w:t>
      </w:r>
      <w:proofErr w:type="spellEnd"/>
      <w:r>
        <w:rPr>
          <w:sz w:val="24"/>
          <w:szCs w:val="24"/>
        </w:rPr>
        <w:t>, and **</w:t>
      </w:r>
      <w:proofErr w:type="spellStart"/>
      <w:r>
        <w:rPr>
          <w:sz w:val="24"/>
          <w:szCs w:val="24"/>
        </w:rPr>
        <w:t>kwargs</w:t>
      </w:r>
      <w:proofErr w:type="spellEnd"/>
      <w:r>
        <w:rPr>
          <w:sz w:val="24"/>
          <w:szCs w:val="24"/>
        </w:rPr>
        <w:t xml:space="preserve">, making them highly flexible and </w:t>
      </w:r>
      <w:proofErr w:type="spellStart"/>
      <w:r>
        <w:rPr>
          <w:sz w:val="24"/>
          <w:szCs w:val="24"/>
        </w:rPr>
        <w:t>composable</w:t>
      </w:r>
      <w:proofErr w:type="spellEnd"/>
      <w:r>
        <w:rPr>
          <w:sz w:val="24"/>
          <w:szCs w:val="24"/>
        </w:rPr>
        <w:t xml:space="preserve"> building blocks.</w:t>
      </w:r>
    </w:p>
    <w:p w14:paraId="1C423237" w14:textId="7C4BF084" w:rsidR="00D37076" w:rsidRPr="0071021E" w:rsidRDefault="0071021E" w:rsidP="0071021E">
      <w:pPr>
        <w:spacing w:before="280" w:after="120" w:line="360" w:lineRule="auto"/>
        <w:jc w:val="both"/>
        <w:rPr>
          <w:sz w:val="24"/>
          <w:szCs w:val="24"/>
        </w:rPr>
      </w:pPr>
      <w:r w:rsidRPr="0071021E">
        <w:rPr>
          <w:b/>
          <w:bCs/>
          <w:sz w:val="24"/>
          <w:szCs w:val="24"/>
        </w:rPr>
        <w:t>OBJECT-ORIENTED PROGRAMMING IN PYTHON</w:t>
      </w:r>
    </w:p>
    <w:p w14:paraId="69B6B0EF" w14:textId="77777777" w:rsidR="00D37076" w:rsidRPr="0071021E" w:rsidRDefault="00D37076" w:rsidP="0071021E">
      <w:pPr>
        <w:spacing w:before="120" w:after="120" w:line="360" w:lineRule="auto"/>
        <w:ind w:firstLine="720"/>
        <w:jc w:val="both"/>
        <w:rPr>
          <w:sz w:val="24"/>
          <w:szCs w:val="24"/>
        </w:rPr>
      </w:pPr>
      <w:r w:rsidRPr="0071021E">
        <w:rPr>
          <w:sz w:val="24"/>
          <w:szCs w:val="24"/>
        </w:rPr>
        <w:t xml:space="preserve">Object-Oriented Programming (OOP) is a programming paradigm that </w:t>
      </w:r>
      <w:proofErr w:type="spellStart"/>
      <w:r w:rsidRPr="0071021E">
        <w:rPr>
          <w:sz w:val="24"/>
          <w:szCs w:val="24"/>
        </w:rPr>
        <w:t>organises</w:t>
      </w:r>
      <w:proofErr w:type="spellEnd"/>
      <w:r w:rsidRPr="0071021E">
        <w:rPr>
          <w:sz w:val="24"/>
          <w:szCs w:val="24"/>
        </w:rPr>
        <w:t xml:space="preserve"> software around data objects and the </w:t>
      </w:r>
      <w:proofErr w:type="spellStart"/>
      <w:r w:rsidRPr="0071021E">
        <w:rPr>
          <w:sz w:val="24"/>
          <w:szCs w:val="24"/>
        </w:rPr>
        <w:t>behaviours</w:t>
      </w:r>
      <w:proofErr w:type="spellEnd"/>
      <w:r w:rsidRPr="0071021E">
        <w:rPr>
          <w:sz w:val="24"/>
          <w:szCs w:val="24"/>
        </w:rPr>
        <w:t xml:space="preserve"> associated with them. Python's OOP implementation supports all four fundamental principles of object orientation, each of which has direct relevance to data science system design:</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D37076" w:rsidRPr="0071021E" w14:paraId="4B58DBD7"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29A79BEA" w14:textId="77777777" w:rsidR="00D37076" w:rsidRPr="0071021E" w:rsidRDefault="00D37076" w:rsidP="00293DCC">
            <w:pPr>
              <w:spacing w:before="80" w:after="80"/>
              <w:jc w:val="center"/>
              <w:rPr>
                <w:sz w:val="24"/>
                <w:szCs w:val="24"/>
              </w:rPr>
            </w:pPr>
            <w:r w:rsidRPr="0071021E">
              <w:rPr>
                <w:b/>
                <w:bCs/>
                <w:color w:val="FFFFFF"/>
                <w:sz w:val="24"/>
                <w:szCs w:val="24"/>
              </w:rPr>
              <w:t>OOP Principle</w:t>
            </w:r>
          </w:p>
        </w:tc>
        <w:tc>
          <w:tcPr>
            <w:tcW w:w="30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1E152D1D" w14:textId="77777777" w:rsidR="00D37076" w:rsidRPr="0071021E" w:rsidRDefault="00D37076" w:rsidP="00293DCC">
            <w:pPr>
              <w:spacing w:before="80" w:after="80"/>
              <w:jc w:val="center"/>
              <w:rPr>
                <w:sz w:val="24"/>
                <w:szCs w:val="24"/>
              </w:rPr>
            </w:pPr>
            <w:r w:rsidRPr="0071021E">
              <w:rPr>
                <w:b/>
                <w:bCs/>
                <w:color w:val="FFFFFF"/>
                <w:sz w:val="24"/>
                <w:szCs w:val="24"/>
              </w:rPr>
              <w:t>Python Implementation</w:t>
            </w:r>
          </w:p>
        </w:tc>
        <w:tc>
          <w:tcPr>
            <w:tcW w:w="416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2D70617E" w14:textId="77777777" w:rsidR="00D37076" w:rsidRPr="0071021E" w:rsidRDefault="00D37076" w:rsidP="00293DCC">
            <w:pPr>
              <w:spacing w:before="80" w:after="80"/>
              <w:jc w:val="center"/>
              <w:rPr>
                <w:sz w:val="24"/>
                <w:szCs w:val="24"/>
              </w:rPr>
            </w:pPr>
            <w:r w:rsidRPr="0071021E">
              <w:rPr>
                <w:b/>
                <w:bCs/>
                <w:color w:val="FFFFFF"/>
                <w:sz w:val="24"/>
                <w:szCs w:val="24"/>
              </w:rPr>
              <w:t>Data Science Relevance</w:t>
            </w:r>
          </w:p>
        </w:tc>
      </w:tr>
      <w:tr w:rsidR="00D37076" w:rsidRPr="0071021E" w14:paraId="18DB642F"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AF6A25F" w14:textId="77777777" w:rsidR="00D37076" w:rsidRPr="0071021E" w:rsidRDefault="00D37076" w:rsidP="00293DCC">
            <w:pPr>
              <w:spacing w:before="120" w:after="120"/>
              <w:jc w:val="both"/>
              <w:rPr>
                <w:sz w:val="24"/>
                <w:szCs w:val="24"/>
              </w:rPr>
            </w:pPr>
            <w:r w:rsidRPr="0071021E">
              <w:rPr>
                <w:sz w:val="24"/>
                <w:szCs w:val="24"/>
              </w:rPr>
              <w:t>Encapsulation</w:t>
            </w:r>
          </w:p>
        </w:tc>
        <w:tc>
          <w:tcPr>
            <w:tcW w:w="3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2BFD321" w14:textId="77777777" w:rsidR="00D37076" w:rsidRPr="0071021E" w:rsidRDefault="00D37076" w:rsidP="00293DCC">
            <w:pPr>
              <w:spacing w:before="120" w:after="120"/>
              <w:jc w:val="both"/>
              <w:rPr>
                <w:sz w:val="24"/>
                <w:szCs w:val="24"/>
              </w:rPr>
            </w:pPr>
            <w:r w:rsidRPr="0071021E">
              <w:rPr>
                <w:sz w:val="24"/>
                <w:szCs w:val="24"/>
              </w:rPr>
              <w:t>Private attributes (__prefix), getter/setter methods</w:t>
            </w:r>
          </w:p>
        </w:tc>
        <w:tc>
          <w:tcPr>
            <w:tcW w:w="41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41370CE" w14:textId="77777777" w:rsidR="00D37076" w:rsidRPr="0071021E" w:rsidRDefault="00D37076" w:rsidP="00293DCC">
            <w:pPr>
              <w:spacing w:before="120" w:after="120"/>
              <w:jc w:val="both"/>
              <w:rPr>
                <w:sz w:val="24"/>
                <w:szCs w:val="24"/>
              </w:rPr>
            </w:pPr>
            <w:r w:rsidRPr="0071021E">
              <w:rPr>
                <w:sz w:val="24"/>
                <w:szCs w:val="24"/>
              </w:rPr>
              <w:t>Data pipeline classes hide internal state</w:t>
            </w:r>
          </w:p>
        </w:tc>
      </w:tr>
      <w:tr w:rsidR="00D37076" w:rsidRPr="0071021E" w14:paraId="48FFE4CC"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39F0E48" w14:textId="77777777" w:rsidR="00D37076" w:rsidRPr="0071021E" w:rsidRDefault="00D37076" w:rsidP="00293DCC">
            <w:pPr>
              <w:spacing w:before="120" w:after="120"/>
              <w:jc w:val="both"/>
              <w:rPr>
                <w:sz w:val="24"/>
                <w:szCs w:val="24"/>
              </w:rPr>
            </w:pPr>
            <w:r w:rsidRPr="0071021E">
              <w:rPr>
                <w:sz w:val="24"/>
                <w:szCs w:val="24"/>
              </w:rPr>
              <w:t>Inheritance</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7F3A443" w14:textId="77777777" w:rsidR="00D37076" w:rsidRPr="0071021E" w:rsidRDefault="00D37076" w:rsidP="00293DCC">
            <w:pPr>
              <w:spacing w:before="120" w:after="120"/>
              <w:jc w:val="both"/>
              <w:rPr>
                <w:sz w:val="24"/>
                <w:szCs w:val="24"/>
              </w:rPr>
            </w:pPr>
            <w:proofErr w:type="gramStart"/>
            <w:r w:rsidRPr="0071021E">
              <w:rPr>
                <w:sz w:val="24"/>
                <w:szCs w:val="24"/>
              </w:rPr>
              <w:t>class</w:t>
            </w:r>
            <w:proofErr w:type="gramEnd"/>
            <w:r w:rsidRPr="0071021E">
              <w:rPr>
                <w:sz w:val="24"/>
                <w:szCs w:val="24"/>
              </w:rPr>
              <w:t xml:space="preserve"> </w:t>
            </w:r>
            <w:proofErr w:type="spellStart"/>
            <w:r w:rsidRPr="0071021E">
              <w:rPr>
                <w:sz w:val="24"/>
                <w:szCs w:val="24"/>
              </w:rPr>
              <w:t>ChildModel</w:t>
            </w:r>
            <w:proofErr w:type="spellEnd"/>
            <w:r w:rsidRPr="0071021E">
              <w:rPr>
                <w:sz w:val="24"/>
                <w:szCs w:val="24"/>
              </w:rPr>
              <w:t>(</w:t>
            </w:r>
            <w:proofErr w:type="spellStart"/>
            <w:r w:rsidRPr="0071021E">
              <w:rPr>
                <w:sz w:val="24"/>
                <w:szCs w:val="24"/>
              </w:rPr>
              <w:t>BaseModel</w:t>
            </w:r>
            <w:proofErr w:type="spellEnd"/>
            <w:r w:rsidRPr="0071021E">
              <w:rPr>
                <w:sz w:val="24"/>
                <w:szCs w:val="24"/>
              </w:rPr>
              <w:t>): ...</w:t>
            </w:r>
          </w:p>
        </w:tc>
        <w:tc>
          <w:tcPr>
            <w:tcW w:w="4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8F1A2D0" w14:textId="77777777" w:rsidR="00D37076" w:rsidRPr="0071021E" w:rsidRDefault="00D37076" w:rsidP="00293DCC">
            <w:pPr>
              <w:spacing w:before="120" w:after="120"/>
              <w:jc w:val="both"/>
              <w:rPr>
                <w:sz w:val="24"/>
                <w:szCs w:val="24"/>
              </w:rPr>
            </w:pPr>
            <w:r w:rsidRPr="0071021E">
              <w:rPr>
                <w:sz w:val="24"/>
                <w:szCs w:val="24"/>
              </w:rPr>
              <w:t xml:space="preserve">Extending base estimators in </w:t>
            </w:r>
            <w:proofErr w:type="spellStart"/>
            <w:r w:rsidRPr="0071021E">
              <w:rPr>
                <w:sz w:val="24"/>
                <w:szCs w:val="24"/>
              </w:rPr>
              <w:t>Scikit</w:t>
            </w:r>
            <w:proofErr w:type="spellEnd"/>
            <w:r w:rsidRPr="0071021E">
              <w:rPr>
                <w:sz w:val="24"/>
                <w:szCs w:val="24"/>
              </w:rPr>
              <w:t>-learn</w:t>
            </w:r>
          </w:p>
        </w:tc>
      </w:tr>
      <w:tr w:rsidR="00D37076" w:rsidRPr="0071021E" w14:paraId="51B8B55B"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BF93AC8" w14:textId="77777777" w:rsidR="00D37076" w:rsidRPr="0071021E" w:rsidRDefault="00D37076" w:rsidP="00293DCC">
            <w:pPr>
              <w:spacing w:before="120" w:after="120"/>
              <w:jc w:val="both"/>
              <w:rPr>
                <w:sz w:val="24"/>
                <w:szCs w:val="24"/>
              </w:rPr>
            </w:pPr>
            <w:r w:rsidRPr="0071021E">
              <w:rPr>
                <w:sz w:val="24"/>
                <w:szCs w:val="24"/>
              </w:rPr>
              <w:t>Polymorphism</w:t>
            </w:r>
          </w:p>
        </w:tc>
        <w:tc>
          <w:tcPr>
            <w:tcW w:w="3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350C7DF" w14:textId="77777777" w:rsidR="00D37076" w:rsidRPr="0071021E" w:rsidRDefault="00D37076" w:rsidP="00293DCC">
            <w:pPr>
              <w:spacing w:before="120" w:after="120"/>
              <w:jc w:val="both"/>
              <w:rPr>
                <w:sz w:val="24"/>
                <w:szCs w:val="24"/>
              </w:rPr>
            </w:pPr>
            <w:r w:rsidRPr="0071021E">
              <w:rPr>
                <w:sz w:val="24"/>
                <w:szCs w:val="24"/>
              </w:rPr>
              <w:t>Method overriding — fit(), predict()</w:t>
            </w:r>
          </w:p>
        </w:tc>
        <w:tc>
          <w:tcPr>
            <w:tcW w:w="41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D109F37" w14:textId="77777777" w:rsidR="00D37076" w:rsidRPr="0071021E" w:rsidRDefault="00D37076" w:rsidP="00293DCC">
            <w:pPr>
              <w:spacing w:before="120" w:after="120"/>
              <w:jc w:val="both"/>
              <w:rPr>
                <w:sz w:val="24"/>
                <w:szCs w:val="24"/>
              </w:rPr>
            </w:pPr>
            <w:r w:rsidRPr="0071021E">
              <w:rPr>
                <w:sz w:val="24"/>
                <w:szCs w:val="24"/>
              </w:rPr>
              <w:t>Consistent API across different ML algorithms</w:t>
            </w:r>
          </w:p>
        </w:tc>
      </w:tr>
      <w:tr w:rsidR="00D37076" w:rsidRPr="0071021E" w14:paraId="3964CDA5"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6123CA0" w14:textId="77777777" w:rsidR="00D37076" w:rsidRPr="0071021E" w:rsidRDefault="00D37076" w:rsidP="00293DCC">
            <w:pPr>
              <w:spacing w:before="120" w:after="120"/>
              <w:jc w:val="both"/>
              <w:rPr>
                <w:sz w:val="24"/>
                <w:szCs w:val="24"/>
              </w:rPr>
            </w:pPr>
            <w:r w:rsidRPr="0071021E">
              <w:rPr>
                <w:sz w:val="24"/>
                <w:szCs w:val="24"/>
              </w:rPr>
              <w:t>Abstraction</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4AC946C" w14:textId="77777777" w:rsidR="00D37076" w:rsidRPr="0071021E" w:rsidRDefault="00D37076" w:rsidP="00293DCC">
            <w:pPr>
              <w:spacing w:before="120" w:after="120"/>
              <w:jc w:val="both"/>
              <w:rPr>
                <w:sz w:val="24"/>
                <w:szCs w:val="24"/>
              </w:rPr>
            </w:pPr>
            <w:r w:rsidRPr="0071021E">
              <w:rPr>
                <w:sz w:val="24"/>
                <w:szCs w:val="24"/>
              </w:rPr>
              <w:t>ABC module, abstract base classes</w:t>
            </w:r>
          </w:p>
        </w:tc>
        <w:tc>
          <w:tcPr>
            <w:tcW w:w="4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BC6EC52" w14:textId="77777777" w:rsidR="00D37076" w:rsidRPr="0071021E" w:rsidRDefault="00D37076" w:rsidP="00293DCC">
            <w:pPr>
              <w:spacing w:before="120" w:after="120"/>
              <w:jc w:val="both"/>
              <w:rPr>
                <w:sz w:val="24"/>
                <w:szCs w:val="24"/>
              </w:rPr>
            </w:pPr>
            <w:r w:rsidRPr="0071021E">
              <w:rPr>
                <w:sz w:val="24"/>
                <w:szCs w:val="24"/>
              </w:rPr>
              <w:t>Interface contracts for document loaders, embedders</w:t>
            </w:r>
          </w:p>
        </w:tc>
      </w:tr>
    </w:tbl>
    <w:p w14:paraId="48E1ED0C" w14:textId="71173818" w:rsidR="0071021E" w:rsidRPr="0071021E" w:rsidRDefault="0071021E" w:rsidP="0071021E">
      <w:pPr>
        <w:spacing w:before="60" w:after="200"/>
        <w:jc w:val="center"/>
        <w:rPr>
          <w:b/>
          <w:sz w:val="24"/>
          <w:szCs w:val="24"/>
        </w:rPr>
      </w:pPr>
      <w:r w:rsidRPr="0071021E">
        <w:rPr>
          <w:b/>
          <w:iCs/>
          <w:sz w:val="24"/>
          <w:szCs w:val="24"/>
        </w:rPr>
        <w:t xml:space="preserve">Table 3.2: </w:t>
      </w:r>
      <w:r w:rsidRPr="0071021E">
        <w:rPr>
          <w:iCs/>
          <w:sz w:val="24"/>
          <w:szCs w:val="24"/>
        </w:rPr>
        <w:t>Core OOP Principles Summary</w:t>
      </w:r>
    </w:p>
    <w:p w14:paraId="7B3DB986" w14:textId="77777777" w:rsidR="00D37076" w:rsidRDefault="00D37076" w:rsidP="0071021E">
      <w:pPr>
        <w:spacing w:before="120" w:after="120" w:line="360" w:lineRule="auto"/>
        <w:ind w:firstLine="720"/>
        <w:jc w:val="both"/>
      </w:pPr>
      <w:r>
        <w:rPr>
          <w:sz w:val="24"/>
          <w:szCs w:val="24"/>
        </w:rPr>
        <w:t xml:space="preserve">The AI Data Analyst </w:t>
      </w:r>
      <w:proofErr w:type="spellStart"/>
      <w:r>
        <w:rPr>
          <w:sz w:val="24"/>
          <w:szCs w:val="24"/>
        </w:rPr>
        <w:t>Chatbot</w:t>
      </w:r>
      <w:proofErr w:type="spellEnd"/>
      <w:r>
        <w:rPr>
          <w:sz w:val="24"/>
          <w:szCs w:val="24"/>
        </w:rPr>
        <w:t xml:space="preserve"> extensively applies OOP principles: the document loader module uses polymorphic dispatch (different reader functions for each file type behind a common </w:t>
      </w:r>
      <w:proofErr w:type="spellStart"/>
      <w:r>
        <w:rPr>
          <w:sz w:val="24"/>
          <w:szCs w:val="24"/>
        </w:rPr>
        <w:t>load_document</w:t>
      </w:r>
      <w:proofErr w:type="spellEnd"/>
      <w:r>
        <w:rPr>
          <w:sz w:val="24"/>
          <w:szCs w:val="24"/>
        </w:rPr>
        <w:t xml:space="preserve"> interface), the embedder uses encapsulation (hiding API client management behind a clean </w:t>
      </w:r>
      <w:proofErr w:type="spellStart"/>
      <w:r>
        <w:rPr>
          <w:sz w:val="24"/>
          <w:szCs w:val="24"/>
        </w:rPr>
        <w:t>get_embeddings</w:t>
      </w:r>
      <w:proofErr w:type="spellEnd"/>
      <w:r>
        <w:rPr>
          <w:sz w:val="24"/>
          <w:szCs w:val="24"/>
        </w:rPr>
        <w:t xml:space="preserve"> interface), and the validator encapsulates validation logic that can be reused across both file and query validation contexts.</w:t>
      </w:r>
    </w:p>
    <w:p w14:paraId="02D1C946" w14:textId="1DDBE52D" w:rsidR="00D37076" w:rsidRPr="0071021E" w:rsidRDefault="0071021E" w:rsidP="0071021E">
      <w:pPr>
        <w:spacing w:before="280" w:after="120" w:line="360" w:lineRule="auto"/>
        <w:jc w:val="both"/>
        <w:rPr>
          <w:sz w:val="24"/>
          <w:szCs w:val="24"/>
        </w:rPr>
      </w:pPr>
      <w:r w:rsidRPr="0071021E">
        <w:rPr>
          <w:b/>
          <w:bCs/>
          <w:color w:val="374151"/>
          <w:sz w:val="24"/>
          <w:szCs w:val="24"/>
        </w:rPr>
        <w:t>KEY DATA SCIENCE LIBRARIES</w:t>
      </w:r>
    </w:p>
    <w:p w14:paraId="452343FE" w14:textId="373C96AA" w:rsidR="00D37076" w:rsidRDefault="0071021E" w:rsidP="0071021E">
      <w:pPr>
        <w:spacing w:before="120" w:after="120" w:line="360" w:lineRule="auto"/>
        <w:ind w:firstLine="720"/>
        <w:jc w:val="both"/>
        <w:rPr>
          <w:sz w:val="24"/>
          <w:szCs w:val="24"/>
        </w:rPr>
      </w:pPr>
      <w:r w:rsidRPr="0071021E">
        <w:rPr>
          <w:b/>
          <w:bCs/>
          <w:sz w:val="24"/>
          <w:szCs w:val="24"/>
        </w:rPr>
        <w:t>Pandas</w:t>
      </w:r>
      <w:r>
        <w:rPr>
          <w:sz w:val="24"/>
          <w:szCs w:val="24"/>
        </w:rPr>
        <w:t xml:space="preserve"> </w:t>
      </w:r>
      <w:r w:rsidRPr="0071021E">
        <w:rPr>
          <w:sz w:val="24"/>
          <w:szCs w:val="24"/>
        </w:rPr>
        <w:t>are</w:t>
      </w:r>
      <w:r w:rsidR="00D37076" w:rsidRPr="0071021E">
        <w:rPr>
          <w:sz w:val="24"/>
          <w:szCs w:val="24"/>
        </w:rPr>
        <w:t xml:space="preserve"> the primary library for data manipulation and analysis, providing the </w:t>
      </w:r>
      <w:proofErr w:type="spellStart"/>
      <w:r w:rsidR="00D37076" w:rsidRPr="0071021E">
        <w:rPr>
          <w:sz w:val="24"/>
          <w:szCs w:val="24"/>
        </w:rPr>
        <w:t>DataFrame</w:t>
      </w:r>
      <w:proofErr w:type="spellEnd"/>
      <w:r w:rsidR="00D37076" w:rsidRPr="0071021E">
        <w:rPr>
          <w:sz w:val="24"/>
          <w:szCs w:val="24"/>
        </w:rPr>
        <w:t xml:space="preserve"> — a two-dimensional, size-mutable, heterogeneous tabular data structure — as the central data object. </w:t>
      </w:r>
      <w:proofErr w:type="gramStart"/>
      <w:r w:rsidR="00D37076" w:rsidRPr="0071021E">
        <w:rPr>
          <w:sz w:val="24"/>
          <w:szCs w:val="24"/>
        </w:rPr>
        <w:t>Pandas enables</w:t>
      </w:r>
      <w:proofErr w:type="gramEnd"/>
      <w:r w:rsidR="00D37076" w:rsidRPr="0071021E">
        <w:rPr>
          <w:sz w:val="24"/>
          <w:szCs w:val="24"/>
        </w:rPr>
        <w:t xml:space="preserve"> expressive, readable data transformation pipelines through method chaining and a rich function library:</w:t>
      </w:r>
    </w:p>
    <w:p w14:paraId="2A6CD8CB" w14:textId="77777777" w:rsidR="0071021E" w:rsidRPr="0071021E" w:rsidRDefault="0071021E" w:rsidP="0071021E">
      <w:pPr>
        <w:spacing w:before="120" w:after="120" w:line="360" w:lineRule="auto"/>
        <w:ind w:firstLine="720"/>
        <w:jc w:val="both"/>
        <w:rPr>
          <w:sz w:val="24"/>
          <w:szCs w:val="24"/>
        </w:rPr>
      </w:pP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D37076" w:rsidRPr="0071021E" w14:paraId="69FF61EF" w14:textId="77777777" w:rsidTr="00293DCC">
        <w:tc>
          <w:tcPr>
            <w:tcW w:w="20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5D096BAD" w14:textId="77777777" w:rsidR="00D37076" w:rsidRPr="0071021E" w:rsidRDefault="00D37076" w:rsidP="00293DCC">
            <w:pPr>
              <w:spacing w:before="80" w:after="80"/>
              <w:jc w:val="center"/>
              <w:rPr>
                <w:sz w:val="24"/>
                <w:szCs w:val="24"/>
              </w:rPr>
            </w:pPr>
            <w:r w:rsidRPr="0071021E">
              <w:rPr>
                <w:b/>
                <w:bCs/>
                <w:color w:val="FFFFFF"/>
                <w:sz w:val="24"/>
                <w:szCs w:val="24"/>
              </w:rPr>
              <w:lastRenderedPageBreak/>
              <w:t>Function</w:t>
            </w:r>
          </w:p>
        </w:tc>
        <w:tc>
          <w:tcPr>
            <w:tcW w:w="30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4D74C12F" w14:textId="77777777" w:rsidR="00D37076" w:rsidRPr="0071021E" w:rsidRDefault="00D37076" w:rsidP="00293DCC">
            <w:pPr>
              <w:spacing w:before="80" w:after="80"/>
              <w:jc w:val="center"/>
              <w:rPr>
                <w:sz w:val="24"/>
                <w:szCs w:val="24"/>
              </w:rPr>
            </w:pPr>
            <w:r w:rsidRPr="0071021E">
              <w:rPr>
                <w:b/>
                <w:bCs/>
                <w:color w:val="FFFFFF"/>
                <w:sz w:val="24"/>
                <w:szCs w:val="24"/>
              </w:rPr>
              <w:t>Purpose</w:t>
            </w:r>
          </w:p>
        </w:tc>
        <w:tc>
          <w:tcPr>
            <w:tcW w:w="436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13241326" w14:textId="77777777" w:rsidR="00D37076" w:rsidRPr="0071021E" w:rsidRDefault="00D37076" w:rsidP="00293DCC">
            <w:pPr>
              <w:spacing w:before="80" w:after="80"/>
              <w:jc w:val="center"/>
              <w:rPr>
                <w:sz w:val="24"/>
                <w:szCs w:val="24"/>
              </w:rPr>
            </w:pPr>
            <w:r w:rsidRPr="0071021E">
              <w:rPr>
                <w:b/>
                <w:bCs/>
                <w:color w:val="FFFFFF"/>
                <w:sz w:val="24"/>
                <w:szCs w:val="24"/>
              </w:rPr>
              <w:t>Common Usage</w:t>
            </w:r>
          </w:p>
        </w:tc>
      </w:tr>
      <w:tr w:rsidR="00D37076" w:rsidRPr="0071021E" w14:paraId="4A05AF1E" w14:textId="77777777" w:rsidTr="00293DCC">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55CF275" w14:textId="77777777" w:rsidR="00D37076" w:rsidRPr="0071021E" w:rsidRDefault="00D37076" w:rsidP="00293DCC">
            <w:pPr>
              <w:spacing w:before="120" w:after="120"/>
              <w:jc w:val="both"/>
              <w:rPr>
                <w:sz w:val="24"/>
                <w:szCs w:val="24"/>
              </w:rPr>
            </w:pPr>
            <w:proofErr w:type="spellStart"/>
            <w:r w:rsidRPr="0071021E">
              <w:rPr>
                <w:sz w:val="24"/>
                <w:szCs w:val="24"/>
              </w:rPr>
              <w:t>read_csv</w:t>
            </w:r>
            <w:proofErr w:type="spellEnd"/>
            <w:r w:rsidRPr="0071021E">
              <w:rPr>
                <w:sz w:val="24"/>
                <w:szCs w:val="24"/>
              </w:rPr>
              <w:t>()</w:t>
            </w:r>
          </w:p>
        </w:tc>
        <w:tc>
          <w:tcPr>
            <w:tcW w:w="3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9CE23CE" w14:textId="77777777" w:rsidR="00D37076" w:rsidRPr="0071021E" w:rsidRDefault="00D37076" w:rsidP="00293DCC">
            <w:pPr>
              <w:spacing w:before="120" w:after="120"/>
              <w:jc w:val="both"/>
              <w:rPr>
                <w:sz w:val="24"/>
                <w:szCs w:val="24"/>
              </w:rPr>
            </w:pPr>
            <w:r w:rsidRPr="0071021E">
              <w:rPr>
                <w:sz w:val="24"/>
                <w:szCs w:val="24"/>
              </w:rPr>
              <w:t xml:space="preserve">Load CSV into </w:t>
            </w:r>
            <w:proofErr w:type="spellStart"/>
            <w:r w:rsidRPr="0071021E">
              <w:rPr>
                <w:sz w:val="24"/>
                <w:szCs w:val="24"/>
              </w:rPr>
              <w:t>DataFrame</w:t>
            </w:r>
            <w:proofErr w:type="spellEnd"/>
          </w:p>
        </w:tc>
        <w:tc>
          <w:tcPr>
            <w:tcW w:w="4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440839B" w14:textId="77777777" w:rsidR="00D37076" w:rsidRPr="0071021E" w:rsidRDefault="00D37076" w:rsidP="00293DCC">
            <w:pPr>
              <w:spacing w:before="120" w:after="120"/>
              <w:jc w:val="both"/>
              <w:rPr>
                <w:sz w:val="24"/>
                <w:szCs w:val="24"/>
              </w:rPr>
            </w:pPr>
            <w:r w:rsidRPr="0071021E">
              <w:rPr>
                <w:sz w:val="24"/>
                <w:szCs w:val="24"/>
              </w:rPr>
              <w:t>Data ingestion from files</w:t>
            </w:r>
          </w:p>
        </w:tc>
      </w:tr>
      <w:tr w:rsidR="00D37076" w:rsidRPr="0071021E" w14:paraId="3DDDE947" w14:textId="77777777" w:rsidTr="00293DC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71BFB9F" w14:textId="77777777" w:rsidR="00D37076" w:rsidRPr="0071021E" w:rsidRDefault="00D37076" w:rsidP="00293DCC">
            <w:pPr>
              <w:spacing w:before="120" w:after="120"/>
              <w:jc w:val="both"/>
              <w:rPr>
                <w:sz w:val="24"/>
                <w:szCs w:val="24"/>
              </w:rPr>
            </w:pPr>
            <w:r w:rsidRPr="0071021E">
              <w:rPr>
                <w:sz w:val="24"/>
                <w:szCs w:val="24"/>
              </w:rPr>
              <w:t>head() / tail()</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790E7EA" w14:textId="77777777" w:rsidR="00D37076" w:rsidRPr="0071021E" w:rsidRDefault="00D37076" w:rsidP="00293DCC">
            <w:pPr>
              <w:spacing w:before="120" w:after="120"/>
              <w:jc w:val="both"/>
              <w:rPr>
                <w:sz w:val="24"/>
                <w:szCs w:val="24"/>
              </w:rPr>
            </w:pPr>
            <w:r w:rsidRPr="0071021E">
              <w:rPr>
                <w:sz w:val="24"/>
                <w:szCs w:val="24"/>
              </w:rPr>
              <w:t>Preview first/last N rows</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D1DDE17" w14:textId="77777777" w:rsidR="00D37076" w:rsidRPr="0071021E" w:rsidRDefault="00D37076" w:rsidP="00293DCC">
            <w:pPr>
              <w:spacing w:before="120" w:after="120"/>
              <w:jc w:val="both"/>
              <w:rPr>
                <w:sz w:val="24"/>
                <w:szCs w:val="24"/>
              </w:rPr>
            </w:pPr>
            <w:r w:rsidRPr="0071021E">
              <w:rPr>
                <w:sz w:val="24"/>
                <w:szCs w:val="24"/>
              </w:rPr>
              <w:t>Quick data inspection</w:t>
            </w:r>
          </w:p>
        </w:tc>
      </w:tr>
      <w:tr w:rsidR="00D37076" w:rsidRPr="0071021E" w14:paraId="69750A9B" w14:textId="77777777" w:rsidTr="00293DCC">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54B293B" w14:textId="77777777" w:rsidR="00D37076" w:rsidRPr="0071021E" w:rsidRDefault="00D37076" w:rsidP="00293DCC">
            <w:pPr>
              <w:spacing w:before="120" w:after="120"/>
              <w:jc w:val="both"/>
              <w:rPr>
                <w:sz w:val="24"/>
                <w:szCs w:val="24"/>
              </w:rPr>
            </w:pPr>
            <w:r w:rsidRPr="0071021E">
              <w:rPr>
                <w:sz w:val="24"/>
                <w:szCs w:val="24"/>
              </w:rPr>
              <w:t>info() / describe()</w:t>
            </w:r>
          </w:p>
        </w:tc>
        <w:tc>
          <w:tcPr>
            <w:tcW w:w="3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F796725" w14:textId="77777777" w:rsidR="00D37076" w:rsidRPr="0071021E" w:rsidRDefault="00D37076" w:rsidP="00293DCC">
            <w:pPr>
              <w:spacing w:before="120" w:after="120"/>
              <w:jc w:val="both"/>
              <w:rPr>
                <w:sz w:val="24"/>
                <w:szCs w:val="24"/>
              </w:rPr>
            </w:pPr>
            <w:r w:rsidRPr="0071021E">
              <w:rPr>
                <w:sz w:val="24"/>
                <w:szCs w:val="24"/>
              </w:rPr>
              <w:t>Structure and statistical summary</w:t>
            </w:r>
          </w:p>
        </w:tc>
        <w:tc>
          <w:tcPr>
            <w:tcW w:w="4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F76BE72" w14:textId="77777777" w:rsidR="00D37076" w:rsidRPr="0071021E" w:rsidRDefault="00D37076" w:rsidP="00293DCC">
            <w:pPr>
              <w:spacing w:before="120" w:after="120"/>
              <w:jc w:val="both"/>
              <w:rPr>
                <w:sz w:val="24"/>
                <w:szCs w:val="24"/>
              </w:rPr>
            </w:pPr>
            <w:r w:rsidRPr="0071021E">
              <w:rPr>
                <w:sz w:val="24"/>
                <w:szCs w:val="24"/>
              </w:rPr>
              <w:t>EDA and data profiling</w:t>
            </w:r>
          </w:p>
        </w:tc>
      </w:tr>
      <w:tr w:rsidR="00D37076" w:rsidRPr="0071021E" w14:paraId="092D73EF" w14:textId="77777777" w:rsidTr="00293DC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A24CB6D" w14:textId="77777777" w:rsidR="00D37076" w:rsidRPr="0071021E" w:rsidRDefault="00D37076" w:rsidP="00293DCC">
            <w:pPr>
              <w:spacing w:before="120" w:after="120"/>
              <w:jc w:val="both"/>
              <w:rPr>
                <w:sz w:val="24"/>
                <w:szCs w:val="24"/>
              </w:rPr>
            </w:pPr>
            <w:proofErr w:type="spellStart"/>
            <w:r w:rsidRPr="0071021E">
              <w:rPr>
                <w:sz w:val="24"/>
                <w:szCs w:val="24"/>
              </w:rPr>
              <w:t>loc</w:t>
            </w:r>
            <w:proofErr w:type="spellEnd"/>
            <w:r w:rsidRPr="0071021E">
              <w:rPr>
                <w:sz w:val="24"/>
                <w:szCs w:val="24"/>
              </w:rPr>
              <w:t xml:space="preserve">[] / </w:t>
            </w:r>
            <w:proofErr w:type="spellStart"/>
            <w:r w:rsidRPr="0071021E">
              <w:rPr>
                <w:sz w:val="24"/>
                <w:szCs w:val="24"/>
              </w:rPr>
              <w:t>iloc</w:t>
            </w:r>
            <w:proofErr w:type="spellEnd"/>
            <w:r w:rsidRPr="0071021E">
              <w:rPr>
                <w:sz w:val="24"/>
                <w:szCs w:val="24"/>
              </w:rPr>
              <w:t>[]</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09CFCC1" w14:textId="77777777" w:rsidR="00D37076" w:rsidRPr="0071021E" w:rsidRDefault="00D37076" w:rsidP="00293DCC">
            <w:pPr>
              <w:spacing w:before="120" w:after="120"/>
              <w:jc w:val="both"/>
              <w:rPr>
                <w:sz w:val="24"/>
                <w:szCs w:val="24"/>
              </w:rPr>
            </w:pPr>
            <w:r w:rsidRPr="0071021E">
              <w:rPr>
                <w:sz w:val="24"/>
                <w:szCs w:val="24"/>
              </w:rPr>
              <w:t>Label / integer-based selection</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19917A9" w14:textId="77777777" w:rsidR="00D37076" w:rsidRPr="0071021E" w:rsidRDefault="00D37076" w:rsidP="00293DCC">
            <w:pPr>
              <w:spacing w:before="120" w:after="120"/>
              <w:jc w:val="both"/>
              <w:rPr>
                <w:sz w:val="24"/>
                <w:szCs w:val="24"/>
              </w:rPr>
            </w:pPr>
            <w:r w:rsidRPr="0071021E">
              <w:rPr>
                <w:sz w:val="24"/>
                <w:szCs w:val="24"/>
              </w:rPr>
              <w:t xml:space="preserve">Row and column </w:t>
            </w:r>
            <w:proofErr w:type="spellStart"/>
            <w:r w:rsidRPr="0071021E">
              <w:rPr>
                <w:sz w:val="24"/>
                <w:szCs w:val="24"/>
              </w:rPr>
              <w:t>subsetting</w:t>
            </w:r>
            <w:proofErr w:type="spellEnd"/>
          </w:p>
        </w:tc>
      </w:tr>
      <w:tr w:rsidR="00D37076" w:rsidRPr="0071021E" w14:paraId="6BCEC5D8" w14:textId="77777777" w:rsidTr="00293DCC">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FC54605" w14:textId="77777777" w:rsidR="00D37076" w:rsidRPr="0071021E" w:rsidRDefault="00D37076" w:rsidP="00293DCC">
            <w:pPr>
              <w:spacing w:before="120" w:after="120"/>
              <w:jc w:val="both"/>
              <w:rPr>
                <w:sz w:val="24"/>
                <w:szCs w:val="24"/>
              </w:rPr>
            </w:pPr>
            <w:proofErr w:type="spellStart"/>
            <w:r w:rsidRPr="0071021E">
              <w:rPr>
                <w:sz w:val="24"/>
                <w:szCs w:val="24"/>
              </w:rPr>
              <w:t>fillna</w:t>
            </w:r>
            <w:proofErr w:type="spellEnd"/>
            <w:r w:rsidRPr="0071021E">
              <w:rPr>
                <w:sz w:val="24"/>
                <w:szCs w:val="24"/>
              </w:rPr>
              <w:t xml:space="preserve">() / </w:t>
            </w:r>
            <w:proofErr w:type="spellStart"/>
            <w:r w:rsidRPr="0071021E">
              <w:rPr>
                <w:sz w:val="24"/>
                <w:szCs w:val="24"/>
              </w:rPr>
              <w:t>dropna</w:t>
            </w:r>
            <w:proofErr w:type="spellEnd"/>
            <w:r w:rsidRPr="0071021E">
              <w:rPr>
                <w:sz w:val="24"/>
                <w:szCs w:val="24"/>
              </w:rPr>
              <w:t>()</w:t>
            </w:r>
          </w:p>
        </w:tc>
        <w:tc>
          <w:tcPr>
            <w:tcW w:w="3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E1BF3C3" w14:textId="77777777" w:rsidR="00D37076" w:rsidRPr="0071021E" w:rsidRDefault="00D37076" w:rsidP="00293DCC">
            <w:pPr>
              <w:spacing w:before="120" w:after="120"/>
              <w:jc w:val="both"/>
              <w:rPr>
                <w:sz w:val="24"/>
                <w:szCs w:val="24"/>
              </w:rPr>
            </w:pPr>
            <w:r w:rsidRPr="0071021E">
              <w:rPr>
                <w:sz w:val="24"/>
                <w:szCs w:val="24"/>
              </w:rPr>
              <w:t>Handle missing values</w:t>
            </w:r>
          </w:p>
        </w:tc>
        <w:tc>
          <w:tcPr>
            <w:tcW w:w="4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1635C0A" w14:textId="77777777" w:rsidR="00D37076" w:rsidRPr="0071021E" w:rsidRDefault="00D37076" w:rsidP="00293DCC">
            <w:pPr>
              <w:spacing w:before="120" w:after="120"/>
              <w:jc w:val="both"/>
              <w:rPr>
                <w:sz w:val="24"/>
                <w:szCs w:val="24"/>
              </w:rPr>
            </w:pPr>
            <w:r w:rsidRPr="0071021E">
              <w:rPr>
                <w:sz w:val="24"/>
                <w:szCs w:val="24"/>
              </w:rPr>
              <w:t>Data cleaning</w:t>
            </w:r>
          </w:p>
        </w:tc>
      </w:tr>
      <w:tr w:rsidR="00D37076" w:rsidRPr="0071021E" w14:paraId="28A4B42A" w14:textId="77777777" w:rsidTr="00293DC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688E3FB" w14:textId="77777777" w:rsidR="00D37076" w:rsidRPr="0071021E" w:rsidRDefault="00D37076" w:rsidP="00293DCC">
            <w:pPr>
              <w:spacing w:before="120" w:after="120"/>
              <w:jc w:val="both"/>
              <w:rPr>
                <w:sz w:val="24"/>
                <w:szCs w:val="24"/>
              </w:rPr>
            </w:pPr>
            <w:proofErr w:type="spellStart"/>
            <w:r w:rsidRPr="0071021E">
              <w:rPr>
                <w:sz w:val="24"/>
                <w:szCs w:val="24"/>
              </w:rPr>
              <w:t>groupby</w:t>
            </w:r>
            <w:proofErr w:type="spellEnd"/>
            <w:r w:rsidRPr="0071021E">
              <w:rPr>
                <w:sz w:val="24"/>
                <w:szCs w:val="24"/>
              </w:rPr>
              <w:t xml:space="preserve">() / </w:t>
            </w:r>
            <w:proofErr w:type="spellStart"/>
            <w:r w:rsidRPr="0071021E">
              <w:rPr>
                <w:sz w:val="24"/>
                <w:szCs w:val="24"/>
              </w:rPr>
              <w:t>agg</w:t>
            </w:r>
            <w:proofErr w:type="spellEnd"/>
            <w:r w:rsidRPr="0071021E">
              <w:rPr>
                <w:sz w:val="24"/>
                <w:szCs w:val="24"/>
              </w:rPr>
              <w:t>()</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C9EFF67" w14:textId="77777777" w:rsidR="00D37076" w:rsidRPr="0071021E" w:rsidRDefault="00D37076" w:rsidP="00293DCC">
            <w:pPr>
              <w:spacing w:before="120" w:after="120"/>
              <w:jc w:val="both"/>
              <w:rPr>
                <w:sz w:val="24"/>
                <w:szCs w:val="24"/>
              </w:rPr>
            </w:pPr>
            <w:r w:rsidRPr="0071021E">
              <w:rPr>
                <w:sz w:val="24"/>
                <w:szCs w:val="24"/>
              </w:rPr>
              <w:t>Group and aggregate</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AB90FEB" w14:textId="77777777" w:rsidR="00D37076" w:rsidRPr="0071021E" w:rsidRDefault="00D37076" w:rsidP="00293DCC">
            <w:pPr>
              <w:spacing w:before="120" w:after="120"/>
              <w:jc w:val="both"/>
              <w:rPr>
                <w:sz w:val="24"/>
                <w:szCs w:val="24"/>
              </w:rPr>
            </w:pPr>
            <w:r w:rsidRPr="0071021E">
              <w:rPr>
                <w:sz w:val="24"/>
                <w:szCs w:val="24"/>
              </w:rPr>
              <w:t>Summary statistics by category</w:t>
            </w:r>
          </w:p>
        </w:tc>
      </w:tr>
      <w:tr w:rsidR="00D37076" w:rsidRPr="0071021E" w14:paraId="46FCB525" w14:textId="77777777" w:rsidTr="00293DCC">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1A08A98" w14:textId="77777777" w:rsidR="00D37076" w:rsidRPr="0071021E" w:rsidRDefault="00D37076" w:rsidP="00293DCC">
            <w:pPr>
              <w:spacing w:before="120" w:after="120"/>
              <w:jc w:val="both"/>
              <w:rPr>
                <w:sz w:val="24"/>
                <w:szCs w:val="24"/>
              </w:rPr>
            </w:pPr>
            <w:r w:rsidRPr="0071021E">
              <w:rPr>
                <w:sz w:val="24"/>
                <w:szCs w:val="24"/>
              </w:rPr>
              <w:t xml:space="preserve">merge() / </w:t>
            </w:r>
            <w:proofErr w:type="spellStart"/>
            <w:r w:rsidRPr="0071021E">
              <w:rPr>
                <w:sz w:val="24"/>
                <w:szCs w:val="24"/>
              </w:rPr>
              <w:t>concat</w:t>
            </w:r>
            <w:proofErr w:type="spellEnd"/>
            <w:r w:rsidRPr="0071021E">
              <w:rPr>
                <w:sz w:val="24"/>
                <w:szCs w:val="24"/>
              </w:rPr>
              <w:t>()</w:t>
            </w:r>
          </w:p>
        </w:tc>
        <w:tc>
          <w:tcPr>
            <w:tcW w:w="3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6F1D32C" w14:textId="77777777" w:rsidR="00D37076" w:rsidRPr="0071021E" w:rsidRDefault="00D37076" w:rsidP="00293DCC">
            <w:pPr>
              <w:spacing w:before="120" w:after="120"/>
              <w:jc w:val="both"/>
              <w:rPr>
                <w:sz w:val="24"/>
                <w:szCs w:val="24"/>
              </w:rPr>
            </w:pPr>
            <w:r w:rsidRPr="0071021E">
              <w:rPr>
                <w:sz w:val="24"/>
                <w:szCs w:val="24"/>
              </w:rPr>
              <w:t xml:space="preserve">Combine </w:t>
            </w:r>
            <w:proofErr w:type="spellStart"/>
            <w:r w:rsidRPr="0071021E">
              <w:rPr>
                <w:sz w:val="24"/>
                <w:szCs w:val="24"/>
              </w:rPr>
              <w:t>DataFrames</w:t>
            </w:r>
            <w:proofErr w:type="spellEnd"/>
          </w:p>
        </w:tc>
        <w:tc>
          <w:tcPr>
            <w:tcW w:w="4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63EEC51" w14:textId="77777777" w:rsidR="00D37076" w:rsidRPr="0071021E" w:rsidRDefault="00D37076" w:rsidP="00293DCC">
            <w:pPr>
              <w:spacing w:before="120" w:after="120"/>
              <w:jc w:val="both"/>
              <w:rPr>
                <w:sz w:val="24"/>
                <w:szCs w:val="24"/>
              </w:rPr>
            </w:pPr>
            <w:r w:rsidRPr="0071021E">
              <w:rPr>
                <w:sz w:val="24"/>
                <w:szCs w:val="24"/>
              </w:rPr>
              <w:t>Multi-source data integration</w:t>
            </w:r>
          </w:p>
        </w:tc>
      </w:tr>
      <w:tr w:rsidR="00D37076" w:rsidRPr="0071021E" w14:paraId="0123A5EC" w14:textId="77777777" w:rsidTr="00293DC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7BE1E7C" w14:textId="77777777" w:rsidR="00D37076" w:rsidRPr="0071021E" w:rsidRDefault="00D37076" w:rsidP="00293DCC">
            <w:pPr>
              <w:spacing w:before="120" w:after="120"/>
              <w:jc w:val="both"/>
              <w:rPr>
                <w:sz w:val="24"/>
                <w:szCs w:val="24"/>
              </w:rPr>
            </w:pPr>
            <w:r w:rsidRPr="0071021E">
              <w:rPr>
                <w:sz w:val="24"/>
                <w:szCs w:val="24"/>
              </w:rPr>
              <w:t>apply() / map()</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3A47748" w14:textId="77777777" w:rsidR="00D37076" w:rsidRPr="0071021E" w:rsidRDefault="00D37076" w:rsidP="00293DCC">
            <w:pPr>
              <w:spacing w:before="120" w:after="120"/>
              <w:jc w:val="both"/>
              <w:rPr>
                <w:sz w:val="24"/>
                <w:szCs w:val="24"/>
              </w:rPr>
            </w:pPr>
            <w:r w:rsidRPr="0071021E">
              <w:rPr>
                <w:sz w:val="24"/>
                <w:szCs w:val="24"/>
              </w:rPr>
              <w:t>Element-wise transformation</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780BEC6" w14:textId="77777777" w:rsidR="00D37076" w:rsidRPr="0071021E" w:rsidRDefault="00D37076" w:rsidP="00293DCC">
            <w:pPr>
              <w:spacing w:before="120" w:after="120"/>
              <w:jc w:val="both"/>
              <w:rPr>
                <w:sz w:val="24"/>
                <w:szCs w:val="24"/>
              </w:rPr>
            </w:pPr>
            <w:r w:rsidRPr="0071021E">
              <w:rPr>
                <w:sz w:val="24"/>
                <w:szCs w:val="24"/>
              </w:rPr>
              <w:t>Feature engineering</w:t>
            </w:r>
          </w:p>
        </w:tc>
      </w:tr>
      <w:tr w:rsidR="00D37076" w:rsidRPr="0071021E" w14:paraId="39B31586" w14:textId="77777777" w:rsidTr="00293DCC">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FA1091A" w14:textId="77777777" w:rsidR="00D37076" w:rsidRPr="0071021E" w:rsidRDefault="00D37076" w:rsidP="00293DCC">
            <w:pPr>
              <w:spacing w:before="120" w:after="120"/>
              <w:jc w:val="both"/>
              <w:rPr>
                <w:sz w:val="24"/>
                <w:szCs w:val="24"/>
              </w:rPr>
            </w:pPr>
            <w:proofErr w:type="spellStart"/>
            <w:r w:rsidRPr="0071021E">
              <w:rPr>
                <w:sz w:val="24"/>
                <w:szCs w:val="24"/>
              </w:rPr>
              <w:t>pivot_table</w:t>
            </w:r>
            <w:proofErr w:type="spellEnd"/>
            <w:r w:rsidRPr="0071021E">
              <w:rPr>
                <w:sz w:val="24"/>
                <w:szCs w:val="24"/>
              </w:rPr>
              <w:t>()</w:t>
            </w:r>
          </w:p>
        </w:tc>
        <w:tc>
          <w:tcPr>
            <w:tcW w:w="3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FE71764" w14:textId="77777777" w:rsidR="00D37076" w:rsidRPr="0071021E" w:rsidRDefault="00D37076" w:rsidP="00293DCC">
            <w:pPr>
              <w:spacing w:before="120" w:after="120"/>
              <w:jc w:val="both"/>
              <w:rPr>
                <w:sz w:val="24"/>
                <w:szCs w:val="24"/>
              </w:rPr>
            </w:pPr>
            <w:r w:rsidRPr="0071021E">
              <w:rPr>
                <w:sz w:val="24"/>
                <w:szCs w:val="24"/>
              </w:rPr>
              <w:t>Cross-tabulation</w:t>
            </w:r>
          </w:p>
        </w:tc>
        <w:tc>
          <w:tcPr>
            <w:tcW w:w="4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F7940AE" w14:textId="77777777" w:rsidR="00D37076" w:rsidRPr="0071021E" w:rsidRDefault="00D37076" w:rsidP="00293DCC">
            <w:pPr>
              <w:spacing w:before="120" w:after="120"/>
              <w:jc w:val="both"/>
              <w:rPr>
                <w:sz w:val="24"/>
                <w:szCs w:val="24"/>
              </w:rPr>
            </w:pPr>
            <w:r w:rsidRPr="0071021E">
              <w:rPr>
                <w:sz w:val="24"/>
                <w:szCs w:val="24"/>
              </w:rPr>
              <w:t>Business reporting</w:t>
            </w:r>
          </w:p>
        </w:tc>
      </w:tr>
      <w:tr w:rsidR="00D37076" w:rsidRPr="0071021E" w14:paraId="11942773" w14:textId="77777777" w:rsidTr="00293DC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64D8601" w14:textId="77777777" w:rsidR="00D37076" w:rsidRPr="0071021E" w:rsidRDefault="00D37076" w:rsidP="00293DCC">
            <w:pPr>
              <w:spacing w:before="120" w:after="120"/>
              <w:jc w:val="both"/>
              <w:rPr>
                <w:sz w:val="24"/>
                <w:szCs w:val="24"/>
              </w:rPr>
            </w:pPr>
            <w:proofErr w:type="spellStart"/>
            <w:r w:rsidRPr="0071021E">
              <w:rPr>
                <w:sz w:val="24"/>
                <w:szCs w:val="24"/>
              </w:rPr>
              <w:t>drop_duplicates</w:t>
            </w:r>
            <w:proofErr w:type="spellEnd"/>
            <w:r w:rsidRPr="0071021E">
              <w:rPr>
                <w:sz w:val="24"/>
                <w:szCs w:val="24"/>
              </w:rPr>
              <w:t>()</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71AA36B" w14:textId="77777777" w:rsidR="00D37076" w:rsidRPr="0071021E" w:rsidRDefault="00D37076" w:rsidP="00293DCC">
            <w:pPr>
              <w:spacing w:before="120" w:after="120"/>
              <w:jc w:val="both"/>
              <w:rPr>
                <w:sz w:val="24"/>
                <w:szCs w:val="24"/>
              </w:rPr>
            </w:pPr>
            <w:r w:rsidRPr="0071021E">
              <w:rPr>
                <w:sz w:val="24"/>
                <w:szCs w:val="24"/>
              </w:rPr>
              <w:t>Remove duplicate rows</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3FBE530" w14:textId="77777777" w:rsidR="00D37076" w:rsidRPr="0071021E" w:rsidRDefault="00D37076" w:rsidP="00293DCC">
            <w:pPr>
              <w:spacing w:before="120" w:after="120"/>
              <w:jc w:val="both"/>
              <w:rPr>
                <w:sz w:val="24"/>
                <w:szCs w:val="24"/>
              </w:rPr>
            </w:pPr>
            <w:r w:rsidRPr="0071021E">
              <w:rPr>
                <w:sz w:val="24"/>
                <w:szCs w:val="24"/>
              </w:rPr>
              <w:t>Data quality improvement</w:t>
            </w:r>
          </w:p>
        </w:tc>
      </w:tr>
    </w:tbl>
    <w:p w14:paraId="2CC59FD7" w14:textId="3304DF04" w:rsidR="0071021E" w:rsidRPr="0071021E" w:rsidRDefault="0071021E" w:rsidP="0071021E">
      <w:pPr>
        <w:spacing w:before="60" w:after="200"/>
        <w:jc w:val="center"/>
        <w:rPr>
          <w:b/>
          <w:sz w:val="24"/>
          <w:szCs w:val="24"/>
        </w:rPr>
      </w:pPr>
      <w:r w:rsidRPr="0071021E">
        <w:rPr>
          <w:b/>
          <w:iCs/>
          <w:sz w:val="24"/>
          <w:szCs w:val="24"/>
        </w:rPr>
        <w:t xml:space="preserve">Table 3.3: </w:t>
      </w:r>
      <w:r w:rsidRPr="0071021E">
        <w:rPr>
          <w:iCs/>
          <w:sz w:val="24"/>
          <w:szCs w:val="24"/>
        </w:rPr>
        <w:t>Key Pandas Functions Reference</w:t>
      </w:r>
    </w:p>
    <w:p w14:paraId="6CFB9F55" w14:textId="77777777" w:rsidR="00D37076" w:rsidRDefault="00D37076" w:rsidP="0071021E">
      <w:pPr>
        <w:spacing w:before="120" w:after="120" w:line="360" w:lineRule="auto"/>
        <w:ind w:firstLine="720"/>
        <w:jc w:val="both"/>
      </w:pPr>
      <w:proofErr w:type="spellStart"/>
      <w:r>
        <w:rPr>
          <w:b/>
          <w:bCs/>
          <w:sz w:val="24"/>
          <w:szCs w:val="24"/>
        </w:rPr>
        <w:t>NumPy</w:t>
      </w:r>
      <w:proofErr w:type="spellEnd"/>
      <w:r>
        <w:rPr>
          <w:sz w:val="24"/>
          <w:szCs w:val="24"/>
        </w:rPr>
        <w:t xml:space="preserve"> provides the high-performance numerical foundation. Its </w:t>
      </w:r>
      <w:proofErr w:type="spellStart"/>
      <w:r>
        <w:rPr>
          <w:sz w:val="24"/>
          <w:szCs w:val="24"/>
        </w:rPr>
        <w:t>ndarray</w:t>
      </w:r>
      <w:proofErr w:type="spellEnd"/>
      <w:r>
        <w:rPr>
          <w:sz w:val="24"/>
          <w:szCs w:val="24"/>
        </w:rPr>
        <w:t xml:space="preserve"> — a fixed-size, homogeneous N-dimensional array — enables </w:t>
      </w:r>
      <w:proofErr w:type="spellStart"/>
      <w:r>
        <w:rPr>
          <w:sz w:val="24"/>
          <w:szCs w:val="24"/>
        </w:rPr>
        <w:t>vectorised</w:t>
      </w:r>
      <w:proofErr w:type="spellEnd"/>
      <w:r>
        <w:rPr>
          <w:sz w:val="24"/>
          <w:szCs w:val="24"/>
        </w:rPr>
        <w:t xml:space="preserve"> operations that are 10–100x faster than equivalent Python loops. Broadcasting allows arithmetic between arrays of different shapes; the </w:t>
      </w:r>
      <w:proofErr w:type="spellStart"/>
      <w:r>
        <w:rPr>
          <w:sz w:val="24"/>
          <w:szCs w:val="24"/>
        </w:rPr>
        <w:t>linalg</w:t>
      </w:r>
      <w:proofErr w:type="spellEnd"/>
      <w:r>
        <w:rPr>
          <w:sz w:val="24"/>
          <w:szCs w:val="24"/>
        </w:rPr>
        <w:t xml:space="preserve"> module provides matrix inversion, eigenvalue decomposition, and singular value decomposition; and the random module generates samples from dozens of probability distributions. In the RAG pipeline, </w:t>
      </w:r>
      <w:proofErr w:type="spellStart"/>
      <w:r>
        <w:rPr>
          <w:sz w:val="24"/>
          <w:szCs w:val="24"/>
        </w:rPr>
        <w:t>NumPy</w:t>
      </w:r>
      <w:proofErr w:type="spellEnd"/>
      <w:r>
        <w:rPr>
          <w:sz w:val="24"/>
          <w:szCs w:val="24"/>
        </w:rPr>
        <w:t xml:space="preserve"> underpins the cosine similarity computation that determines which document chunks are most relevant to a user's query.</w:t>
      </w:r>
    </w:p>
    <w:p w14:paraId="0C1C6E40" w14:textId="77777777" w:rsidR="00D37076" w:rsidRDefault="00D37076" w:rsidP="0071021E">
      <w:pPr>
        <w:spacing w:before="120" w:after="120" w:line="360" w:lineRule="auto"/>
        <w:ind w:firstLine="720"/>
        <w:jc w:val="both"/>
      </w:pPr>
      <w:proofErr w:type="spellStart"/>
      <w:r>
        <w:rPr>
          <w:b/>
          <w:bCs/>
          <w:sz w:val="24"/>
          <w:szCs w:val="24"/>
        </w:rPr>
        <w:t>Matplotlib</w:t>
      </w:r>
      <w:proofErr w:type="spellEnd"/>
      <w:r>
        <w:rPr>
          <w:b/>
          <w:bCs/>
          <w:sz w:val="24"/>
          <w:szCs w:val="24"/>
        </w:rPr>
        <w:t xml:space="preserve"> and </w:t>
      </w:r>
      <w:proofErr w:type="spellStart"/>
      <w:r>
        <w:rPr>
          <w:b/>
          <w:bCs/>
          <w:sz w:val="24"/>
          <w:szCs w:val="24"/>
        </w:rPr>
        <w:t>Seaborn</w:t>
      </w:r>
      <w:proofErr w:type="spellEnd"/>
      <w:r>
        <w:rPr>
          <w:sz w:val="24"/>
          <w:szCs w:val="24"/>
        </w:rPr>
        <w:t xml:space="preserve"> form the Python visualization stack. </w:t>
      </w:r>
      <w:proofErr w:type="spellStart"/>
      <w:r>
        <w:rPr>
          <w:sz w:val="24"/>
          <w:szCs w:val="24"/>
        </w:rPr>
        <w:t>Matplotlib's</w:t>
      </w:r>
      <w:proofErr w:type="spellEnd"/>
      <w:r>
        <w:rPr>
          <w:sz w:val="24"/>
          <w:szCs w:val="24"/>
        </w:rPr>
        <w:t xml:space="preserve"> </w:t>
      </w:r>
      <w:proofErr w:type="spellStart"/>
      <w:r>
        <w:rPr>
          <w:sz w:val="24"/>
          <w:szCs w:val="24"/>
        </w:rPr>
        <w:t>pyplot</w:t>
      </w:r>
      <w:proofErr w:type="spellEnd"/>
      <w:r>
        <w:rPr>
          <w:sz w:val="24"/>
          <w:szCs w:val="24"/>
        </w:rPr>
        <w:t xml:space="preserve"> module provides a MATLAB-like interface for line charts, bar charts, histograms, scatter plots, and pie charts, while its object-oriented API enables precise control over every visual element. </w:t>
      </w:r>
      <w:proofErr w:type="spellStart"/>
      <w:r>
        <w:rPr>
          <w:sz w:val="24"/>
          <w:szCs w:val="24"/>
        </w:rPr>
        <w:t>Seaborn</w:t>
      </w:r>
      <w:proofErr w:type="spellEnd"/>
      <w:r>
        <w:rPr>
          <w:sz w:val="24"/>
          <w:szCs w:val="24"/>
        </w:rPr>
        <w:t xml:space="preserve"> builds on </w:t>
      </w:r>
      <w:proofErr w:type="spellStart"/>
      <w:r>
        <w:rPr>
          <w:sz w:val="24"/>
          <w:szCs w:val="24"/>
        </w:rPr>
        <w:t>Matplotlib</w:t>
      </w:r>
      <w:proofErr w:type="spellEnd"/>
      <w:r>
        <w:rPr>
          <w:sz w:val="24"/>
          <w:szCs w:val="24"/>
        </w:rPr>
        <w:t xml:space="preserve"> to provide statistically-oriented visualizations — </w:t>
      </w:r>
      <w:proofErr w:type="spellStart"/>
      <w:r>
        <w:rPr>
          <w:sz w:val="24"/>
          <w:szCs w:val="24"/>
        </w:rPr>
        <w:t>heatmaps</w:t>
      </w:r>
      <w:proofErr w:type="spellEnd"/>
      <w:r>
        <w:rPr>
          <w:sz w:val="24"/>
          <w:szCs w:val="24"/>
        </w:rPr>
        <w:t xml:space="preserve"> for correlation matrices, </w:t>
      </w:r>
      <w:proofErr w:type="spellStart"/>
      <w:r>
        <w:rPr>
          <w:sz w:val="24"/>
          <w:szCs w:val="24"/>
        </w:rPr>
        <w:t>pairplots</w:t>
      </w:r>
      <w:proofErr w:type="spellEnd"/>
      <w:r>
        <w:rPr>
          <w:sz w:val="24"/>
          <w:szCs w:val="24"/>
        </w:rPr>
        <w:t xml:space="preserve"> for multivariate EDA, boxplots and </w:t>
      </w:r>
      <w:proofErr w:type="spellStart"/>
      <w:r>
        <w:rPr>
          <w:sz w:val="24"/>
          <w:szCs w:val="24"/>
        </w:rPr>
        <w:t>violinplots</w:t>
      </w:r>
      <w:proofErr w:type="spellEnd"/>
      <w:r>
        <w:rPr>
          <w:sz w:val="24"/>
          <w:szCs w:val="24"/>
        </w:rPr>
        <w:t xml:space="preserve"> for distribution comparison, and </w:t>
      </w:r>
      <w:proofErr w:type="spellStart"/>
      <w:r>
        <w:rPr>
          <w:sz w:val="24"/>
          <w:szCs w:val="24"/>
        </w:rPr>
        <w:t>countplots</w:t>
      </w:r>
      <w:proofErr w:type="spellEnd"/>
      <w:r>
        <w:rPr>
          <w:sz w:val="24"/>
          <w:szCs w:val="24"/>
        </w:rPr>
        <w:t xml:space="preserve"> for categorical frequency analysis — with aesthetically refined </w:t>
      </w:r>
      <w:r>
        <w:rPr>
          <w:sz w:val="24"/>
          <w:szCs w:val="24"/>
        </w:rPr>
        <w:lastRenderedPageBreak/>
        <w:t>defaults that make exploratory visualizations immediately presentable.</w:t>
      </w:r>
    </w:p>
    <w:p w14:paraId="39BE5628" w14:textId="082D6B97" w:rsidR="00D37076" w:rsidRPr="0071021E" w:rsidRDefault="0071021E" w:rsidP="0071021E">
      <w:pPr>
        <w:spacing w:before="280" w:after="120" w:line="360" w:lineRule="auto"/>
        <w:jc w:val="both"/>
        <w:rPr>
          <w:sz w:val="24"/>
          <w:szCs w:val="24"/>
        </w:rPr>
      </w:pPr>
      <w:r w:rsidRPr="0071021E">
        <w:rPr>
          <w:b/>
          <w:bCs/>
          <w:sz w:val="24"/>
          <w:szCs w:val="24"/>
        </w:rPr>
        <w:t>ADVANCED PYTHON CONCEPTS</w:t>
      </w:r>
    </w:p>
    <w:p w14:paraId="55FC0C41" w14:textId="77777777" w:rsidR="00D37076" w:rsidRPr="0071021E" w:rsidRDefault="00D37076" w:rsidP="0071021E">
      <w:pPr>
        <w:pStyle w:val="ListParagraph"/>
        <w:numPr>
          <w:ilvl w:val="0"/>
          <w:numId w:val="18"/>
        </w:numPr>
        <w:spacing w:before="120" w:after="120" w:line="360" w:lineRule="auto"/>
        <w:jc w:val="both"/>
        <w:rPr>
          <w:sz w:val="24"/>
          <w:szCs w:val="24"/>
        </w:rPr>
      </w:pPr>
      <w:r w:rsidRPr="0071021E">
        <w:rPr>
          <w:b/>
          <w:bCs/>
          <w:sz w:val="24"/>
          <w:szCs w:val="24"/>
        </w:rPr>
        <w:t>File Handling:</w:t>
      </w:r>
      <w:r w:rsidRPr="0071021E">
        <w:rPr>
          <w:sz w:val="24"/>
          <w:szCs w:val="24"/>
        </w:rPr>
        <w:t xml:space="preserve"> Python's </w:t>
      </w:r>
      <w:proofErr w:type="gramStart"/>
      <w:r w:rsidRPr="0071021E">
        <w:rPr>
          <w:sz w:val="24"/>
          <w:szCs w:val="24"/>
        </w:rPr>
        <w:t>open(</w:t>
      </w:r>
      <w:proofErr w:type="gramEnd"/>
      <w:r w:rsidRPr="0071021E">
        <w:rPr>
          <w:sz w:val="24"/>
          <w:szCs w:val="24"/>
        </w:rPr>
        <w:t xml:space="preserve">) function with context manager (with statement) provides safe, reliable file I/O across text and binary formats. The csv, </w:t>
      </w:r>
      <w:proofErr w:type="spellStart"/>
      <w:r w:rsidRPr="0071021E">
        <w:rPr>
          <w:sz w:val="24"/>
          <w:szCs w:val="24"/>
        </w:rPr>
        <w:t>json</w:t>
      </w:r>
      <w:proofErr w:type="spellEnd"/>
      <w:r w:rsidRPr="0071021E">
        <w:rPr>
          <w:sz w:val="24"/>
          <w:szCs w:val="24"/>
        </w:rPr>
        <w:t xml:space="preserve">, and pickle modules handle common data </w:t>
      </w:r>
      <w:proofErr w:type="spellStart"/>
      <w:r w:rsidRPr="0071021E">
        <w:rPr>
          <w:sz w:val="24"/>
          <w:szCs w:val="24"/>
        </w:rPr>
        <w:t>serialisation</w:t>
      </w:r>
      <w:proofErr w:type="spellEnd"/>
      <w:r w:rsidRPr="0071021E">
        <w:rPr>
          <w:sz w:val="24"/>
          <w:szCs w:val="24"/>
        </w:rPr>
        <w:t xml:space="preserve"> needs; PyPDF2 and python-</w:t>
      </w:r>
      <w:proofErr w:type="spellStart"/>
      <w:r w:rsidRPr="0071021E">
        <w:rPr>
          <w:sz w:val="24"/>
          <w:szCs w:val="24"/>
        </w:rPr>
        <w:t>docx</w:t>
      </w:r>
      <w:proofErr w:type="spellEnd"/>
      <w:r w:rsidRPr="0071021E">
        <w:rPr>
          <w:sz w:val="24"/>
          <w:szCs w:val="24"/>
        </w:rPr>
        <w:t xml:space="preserve"> extend this to PDF and Word document formats — both used in the capstone project.</w:t>
      </w:r>
    </w:p>
    <w:p w14:paraId="416EFDA5" w14:textId="77777777" w:rsidR="00D37076" w:rsidRPr="0071021E" w:rsidRDefault="00D37076" w:rsidP="0071021E">
      <w:pPr>
        <w:pStyle w:val="ListParagraph"/>
        <w:numPr>
          <w:ilvl w:val="0"/>
          <w:numId w:val="18"/>
        </w:numPr>
        <w:spacing w:before="120" w:after="120" w:line="360" w:lineRule="auto"/>
        <w:jc w:val="both"/>
        <w:rPr>
          <w:sz w:val="24"/>
          <w:szCs w:val="24"/>
        </w:rPr>
      </w:pPr>
      <w:r w:rsidRPr="0071021E">
        <w:rPr>
          <w:b/>
          <w:bCs/>
          <w:sz w:val="24"/>
          <w:szCs w:val="24"/>
        </w:rPr>
        <w:t>Exception Handling:</w:t>
      </w:r>
      <w:r w:rsidRPr="0071021E">
        <w:rPr>
          <w:sz w:val="24"/>
          <w:szCs w:val="24"/>
        </w:rPr>
        <w:t xml:space="preserve"> The try/except/else/finally construct enables robust error handling. In the AI Data Analyst </w:t>
      </w:r>
      <w:proofErr w:type="spellStart"/>
      <w:r w:rsidRPr="0071021E">
        <w:rPr>
          <w:sz w:val="24"/>
          <w:szCs w:val="24"/>
        </w:rPr>
        <w:t>Chatbot</w:t>
      </w:r>
      <w:proofErr w:type="spellEnd"/>
      <w:r w:rsidRPr="0071021E">
        <w:rPr>
          <w:sz w:val="24"/>
          <w:szCs w:val="24"/>
        </w:rPr>
        <w:t xml:space="preserve">, exception handling is used extensively to manage API errors, file parsing failures, and invalid input conditions gracefully — providing informative user feedback rather than cryptic </w:t>
      </w:r>
      <w:proofErr w:type="spellStart"/>
      <w:r w:rsidRPr="0071021E">
        <w:rPr>
          <w:sz w:val="24"/>
          <w:szCs w:val="24"/>
        </w:rPr>
        <w:t>tracebacks</w:t>
      </w:r>
      <w:proofErr w:type="spellEnd"/>
      <w:r w:rsidRPr="0071021E">
        <w:rPr>
          <w:sz w:val="24"/>
          <w:szCs w:val="24"/>
        </w:rPr>
        <w:t>.</w:t>
      </w:r>
    </w:p>
    <w:p w14:paraId="5A056939" w14:textId="77777777" w:rsidR="00D37076" w:rsidRPr="0071021E" w:rsidRDefault="00D37076" w:rsidP="0071021E">
      <w:pPr>
        <w:pStyle w:val="ListParagraph"/>
        <w:numPr>
          <w:ilvl w:val="0"/>
          <w:numId w:val="18"/>
        </w:numPr>
        <w:spacing w:before="120" w:after="120" w:line="360" w:lineRule="auto"/>
        <w:jc w:val="both"/>
        <w:rPr>
          <w:sz w:val="24"/>
          <w:szCs w:val="24"/>
        </w:rPr>
      </w:pPr>
      <w:r w:rsidRPr="0071021E">
        <w:rPr>
          <w:b/>
          <w:bCs/>
          <w:sz w:val="24"/>
          <w:szCs w:val="24"/>
        </w:rPr>
        <w:t>Generators and Iterators:</w:t>
      </w:r>
      <w:r w:rsidRPr="0071021E">
        <w:rPr>
          <w:sz w:val="24"/>
          <w:szCs w:val="24"/>
        </w:rPr>
        <w:t xml:space="preserve"> Generators (using yield) produce values lazily, enabling memory-efficient processing of large datasets that would be impractical to load entirely into RAM. This pattern is particularly valuable in the chunking stage of the RAG pipeline, where large documents are processed incrementally.</w:t>
      </w:r>
    </w:p>
    <w:p w14:paraId="1CA29816" w14:textId="77777777" w:rsidR="00D37076" w:rsidRPr="0071021E" w:rsidRDefault="00D37076" w:rsidP="0071021E">
      <w:pPr>
        <w:pStyle w:val="ListParagraph"/>
        <w:numPr>
          <w:ilvl w:val="0"/>
          <w:numId w:val="18"/>
        </w:numPr>
        <w:spacing w:before="120" w:after="120" w:line="360" w:lineRule="auto"/>
        <w:jc w:val="both"/>
        <w:rPr>
          <w:sz w:val="24"/>
          <w:szCs w:val="24"/>
        </w:rPr>
      </w:pPr>
      <w:r w:rsidRPr="0071021E">
        <w:rPr>
          <w:b/>
          <w:bCs/>
          <w:sz w:val="24"/>
          <w:szCs w:val="24"/>
        </w:rPr>
        <w:t>Decorators:</w:t>
      </w:r>
      <w:r w:rsidRPr="0071021E">
        <w:rPr>
          <w:sz w:val="24"/>
          <w:szCs w:val="24"/>
        </w:rPr>
        <w:t xml:space="preserve"> Higher-order functions that enhance other functions with additional </w:t>
      </w:r>
      <w:proofErr w:type="spellStart"/>
      <w:r w:rsidRPr="0071021E">
        <w:rPr>
          <w:sz w:val="24"/>
          <w:szCs w:val="24"/>
        </w:rPr>
        <w:t>behaviour</w:t>
      </w:r>
      <w:proofErr w:type="spellEnd"/>
      <w:r w:rsidRPr="0071021E">
        <w:rPr>
          <w:sz w:val="24"/>
          <w:szCs w:val="24"/>
        </w:rPr>
        <w:t xml:space="preserve"> (logging, caching, authentication) without modifying their core logic. Widely used in web frameworks and the </w:t>
      </w:r>
      <w:proofErr w:type="spellStart"/>
      <w:r w:rsidRPr="0071021E">
        <w:rPr>
          <w:sz w:val="24"/>
          <w:szCs w:val="24"/>
        </w:rPr>
        <w:t>OpenAI</w:t>
      </w:r>
      <w:proofErr w:type="spellEnd"/>
      <w:r w:rsidRPr="0071021E">
        <w:rPr>
          <w:sz w:val="24"/>
          <w:szCs w:val="24"/>
        </w:rPr>
        <w:t xml:space="preserve"> Python SDK.</w:t>
      </w:r>
    </w:p>
    <w:p w14:paraId="070ABD73" w14:textId="48195209" w:rsidR="00D37076" w:rsidRPr="00293DCC" w:rsidRDefault="00D37076" w:rsidP="00D37076">
      <w:pPr>
        <w:pStyle w:val="ListParagraph"/>
        <w:numPr>
          <w:ilvl w:val="0"/>
          <w:numId w:val="18"/>
        </w:numPr>
        <w:spacing w:before="120" w:after="120" w:line="360" w:lineRule="auto"/>
        <w:jc w:val="both"/>
        <w:rPr>
          <w:sz w:val="24"/>
          <w:szCs w:val="24"/>
        </w:rPr>
      </w:pPr>
      <w:r w:rsidRPr="0071021E">
        <w:rPr>
          <w:b/>
          <w:bCs/>
          <w:sz w:val="24"/>
          <w:szCs w:val="24"/>
        </w:rPr>
        <w:t>Memory Management:</w:t>
      </w:r>
      <w:r w:rsidRPr="0071021E">
        <w:rPr>
          <w:sz w:val="24"/>
          <w:szCs w:val="24"/>
        </w:rPr>
        <w:t xml:space="preserve"> Python's automatic memory management uses reference counting and a cyclic garbage collector. Understanding these mechanisms is important for writing performance-sensitive data processing pipelines that avoid memory leaks in long-running applications.</w:t>
      </w:r>
    </w:p>
    <w:p w14:paraId="7F538BD7" w14:textId="1F897592" w:rsidR="00DA0B0A" w:rsidRDefault="00D37076" w:rsidP="00DA0B0A">
      <w:pPr>
        <w:pStyle w:val="Heading3"/>
        <w:tabs>
          <w:tab w:val="left" w:pos="9267"/>
        </w:tabs>
        <w:spacing w:line="360" w:lineRule="auto"/>
        <w:ind w:left="0"/>
        <w:rPr>
          <w:sz w:val="28"/>
          <w:szCs w:val="28"/>
        </w:rPr>
      </w:pPr>
      <w:r w:rsidRPr="00DA0B0A">
        <w:rPr>
          <w:sz w:val="28"/>
          <w:szCs w:val="28"/>
        </w:rPr>
        <w:t>3.3 INTRODUCTION TO MACHINE LEARNING</w:t>
      </w:r>
    </w:p>
    <w:p w14:paraId="387FEF5E" w14:textId="77777777" w:rsidR="00293DCC" w:rsidRPr="00293DCC" w:rsidRDefault="00293DCC" w:rsidP="00293DCC">
      <w:pPr>
        <w:spacing w:before="120" w:after="120" w:line="360" w:lineRule="auto"/>
        <w:ind w:firstLine="720"/>
        <w:jc w:val="both"/>
        <w:rPr>
          <w:sz w:val="24"/>
          <w:szCs w:val="24"/>
        </w:rPr>
      </w:pPr>
      <w:r w:rsidRPr="00293DCC">
        <w:rPr>
          <w:sz w:val="24"/>
          <w:szCs w:val="24"/>
        </w:rPr>
        <w:t>Machine Learning (ML) is the subfield of Artificial Intelligence concerned with developing algorithms and statistical models that enable computer systems to learn from experience — improving their performance on tasks through exposure to data without being explicitly programmed for each scenario. Arthur Samuel, who coined the term in 1959, defined it as 'the field of study that gives computers the ability to learn without being explicitly programmed.'</w:t>
      </w:r>
    </w:p>
    <w:p w14:paraId="1F0EC34A" w14:textId="77777777" w:rsidR="00293DCC" w:rsidRPr="00293DCC" w:rsidRDefault="00293DCC" w:rsidP="00293DCC">
      <w:pPr>
        <w:spacing w:before="120" w:after="120" w:line="360" w:lineRule="auto"/>
        <w:ind w:firstLine="720"/>
        <w:jc w:val="both"/>
        <w:rPr>
          <w:sz w:val="24"/>
          <w:szCs w:val="24"/>
        </w:rPr>
      </w:pPr>
      <w:r w:rsidRPr="00293DCC">
        <w:rPr>
          <w:sz w:val="24"/>
          <w:szCs w:val="24"/>
        </w:rPr>
        <w:t xml:space="preserve">The fundamental insight underlying machine learning is that many real-world tasks are too complex, too nuanced, or too variable to solve by manually specifying rules. </w:t>
      </w:r>
      <w:proofErr w:type="spellStart"/>
      <w:r w:rsidRPr="00293DCC">
        <w:rPr>
          <w:sz w:val="24"/>
          <w:szCs w:val="24"/>
        </w:rPr>
        <w:t>Recognising</w:t>
      </w:r>
      <w:proofErr w:type="spellEnd"/>
      <w:r w:rsidRPr="00293DCC">
        <w:rPr>
          <w:sz w:val="24"/>
          <w:szCs w:val="24"/>
        </w:rPr>
        <w:t xml:space="preserve"> handwritten digits, translating between languages, predicting which patients are at risk for a </w:t>
      </w:r>
      <w:r w:rsidRPr="00293DCC">
        <w:rPr>
          <w:sz w:val="24"/>
          <w:szCs w:val="24"/>
        </w:rPr>
        <w:lastRenderedPageBreak/>
        <w:t>disease, detecting fraudulent transactions in real time — these are tasks where the underlying rules are either impossible to articulate explicitly or would require millions of hand-crafted if-then conditions to approximate. Machine learning offers an alternative: given sufficient data and a well-designed learning algorithm, a model can automatically discover the patterns and regularities that define the task.</w:t>
      </w:r>
    </w:p>
    <w:p w14:paraId="1466B511" w14:textId="5127E16D" w:rsidR="00293DCC" w:rsidRPr="00293DCC" w:rsidRDefault="00293DCC" w:rsidP="00293DCC">
      <w:pPr>
        <w:spacing w:before="280" w:after="120" w:line="360" w:lineRule="auto"/>
        <w:jc w:val="both"/>
        <w:rPr>
          <w:sz w:val="24"/>
          <w:szCs w:val="24"/>
        </w:rPr>
      </w:pPr>
      <w:r w:rsidRPr="00293DCC">
        <w:rPr>
          <w:b/>
          <w:bCs/>
          <w:sz w:val="24"/>
          <w:szCs w:val="24"/>
        </w:rPr>
        <w:t>TYPES OF MACHINE LEARNING</w:t>
      </w:r>
    </w:p>
    <w:p w14:paraId="433D1615" w14:textId="77777777" w:rsidR="00293DCC" w:rsidRPr="00293DCC" w:rsidRDefault="00293DCC" w:rsidP="00293DCC">
      <w:pPr>
        <w:pStyle w:val="ListParagraph"/>
        <w:numPr>
          <w:ilvl w:val="0"/>
          <w:numId w:val="19"/>
        </w:numPr>
        <w:spacing w:before="120" w:after="120" w:line="360" w:lineRule="auto"/>
        <w:jc w:val="both"/>
        <w:rPr>
          <w:sz w:val="24"/>
          <w:szCs w:val="24"/>
        </w:rPr>
      </w:pPr>
      <w:r w:rsidRPr="00293DCC">
        <w:rPr>
          <w:b/>
          <w:bCs/>
          <w:sz w:val="24"/>
          <w:szCs w:val="24"/>
        </w:rPr>
        <w:t>Supervised Learning</w:t>
      </w:r>
      <w:r w:rsidRPr="00293DCC">
        <w:rPr>
          <w:sz w:val="24"/>
          <w:szCs w:val="24"/>
        </w:rPr>
        <w:t xml:space="preserve"> is the most widely deployed paradigm. The model is trained on a labeled dataset — input-output pairs where each input is associated with the correct output. The algorithm learns to map inputs to outputs by </w:t>
      </w:r>
      <w:proofErr w:type="spellStart"/>
      <w:r w:rsidRPr="00293DCC">
        <w:rPr>
          <w:sz w:val="24"/>
          <w:szCs w:val="24"/>
        </w:rPr>
        <w:t>minimising</w:t>
      </w:r>
      <w:proofErr w:type="spellEnd"/>
      <w:r w:rsidRPr="00293DCC">
        <w:rPr>
          <w:sz w:val="24"/>
          <w:szCs w:val="24"/>
        </w:rPr>
        <w:t xml:space="preserve"> the difference between predictions and true labels. Applications include email spam classification, house price prediction, medical diagnosis, and credit risk assessment.</w:t>
      </w:r>
    </w:p>
    <w:p w14:paraId="1984F35B" w14:textId="77777777" w:rsidR="00293DCC" w:rsidRPr="00293DCC" w:rsidRDefault="00293DCC" w:rsidP="00293DCC">
      <w:pPr>
        <w:pStyle w:val="ListParagraph"/>
        <w:numPr>
          <w:ilvl w:val="0"/>
          <w:numId w:val="19"/>
        </w:numPr>
        <w:spacing w:before="120" w:after="120" w:line="360" w:lineRule="auto"/>
        <w:jc w:val="both"/>
        <w:rPr>
          <w:sz w:val="24"/>
          <w:szCs w:val="24"/>
        </w:rPr>
      </w:pPr>
      <w:r w:rsidRPr="00293DCC">
        <w:rPr>
          <w:b/>
          <w:bCs/>
          <w:sz w:val="24"/>
          <w:szCs w:val="24"/>
        </w:rPr>
        <w:t>Unsupervised Learning</w:t>
      </w:r>
      <w:r w:rsidRPr="00293DCC">
        <w:rPr>
          <w:sz w:val="24"/>
          <w:szCs w:val="24"/>
        </w:rPr>
        <w:t xml:space="preserve"> trains algorithms on unlabeled data, requiring the model to discover hidden structure autonomously. Applications include customer segmentation (K-Means clustering), anomaly detection (isolation forests), and dimensionality reduction for visualization (PCA, t-SNE).</w:t>
      </w:r>
    </w:p>
    <w:p w14:paraId="1C78A7BA" w14:textId="47D47327" w:rsidR="00293DCC" w:rsidRPr="00293DCC" w:rsidRDefault="00293DCC" w:rsidP="00293DCC">
      <w:pPr>
        <w:pStyle w:val="ListParagraph"/>
        <w:numPr>
          <w:ilvl w:val="0"/>
          <w:numId w:val="19"/>
        </w:numPr>
        <w:spacing w:before="120" w:after="120" w:line="360" w:lineRule="auto"/>
        <w:jc w:val="both"/>
        <w:rPr>
          <w:sz w:val="24"/>
          <w:szCs w:val="24"/>
        </w:rPr>
      </w:pPr>
      <w:r w:rsidRPr="00293DCC">
        <w:rPr>
          <w:b/>
          <w:bCs/>
          <w:sz w:val="24"/>
          <w:szCs w:val="24"/>
        </w:rPr>
        <w:t>Semi-Supervised Learning</w:t>
      </w:r>
      <w:r w:rsidRPr="00293DCC">
        <w:rPr>
          <w:sz w:val="24"/>
          <w:szCs w:val="24"/>
        </w:rPr>
        <w:t xml:space="preserve"> combines a small labeled dataset w</w:t>
      </w:r>
      <w:r>
        <w:rPr>
          <w:sz w:val="24"/>
          <w:szCs w:val="24"/>
        </w:rPr>
        <w:t xml:space="preserve">ith a large unlabeled dataset </w:t>
      </w:r>
      <w:r w:rsidRPr="00293DCC">
        <w:rPr>
          <w:sz w:val="24"/>
          <w:szCs w:val="24"/>
        </w:rPr>
        <w:t>valuable when labeling is expensive or time-consuming, such as medical image annotation.</w:t>
      </w:r>
    </w:p>
    <w:p w14:paraId="5BC750DA" w14:textId="77777777" w:rsidR="00293DCC" w:rsidRPr="00293DCC" w:rsidRDefault="00293DCC" w:rsidP="00293DCC">
      <w:pPr>
        <w:pStyle w:val="ListParagraph"/>
        <w:numPr>
          <w:ilvl w:val="0"/>
          <w:numId w:val="19"/>
        </w:numPr>
        <w:spacing w:before="120" w:after="120" w:line="360" w:lineRule="auto"/>
        <w:jc w:val="both"/>
        <w:rPr>
          <w:sz w:val="24"/>
          <w:szCs w:val="24"/>
        </w:rPr>
      </w:pPr>
      <w:r w:rsidRPr="00293DCC">
        <w:rPr>
          <w:b/>
          <w:bCs/>
          <w:sz w:val="24"/>
          <w:szCs w:val="24"/>
        </w:rPr>
        <w:t>Reinforcement Learning</w:t>
      </w:r>
      <w:r w:rsidRPr="00293DCC">
        <w:rPr>
          <w:sz w:val="24"/>
          <w:szCs w:val="24"/>
        </w:rPr>
        <w:t xml:space="preserve"> trains an agent to make sequential decisions through environmental interaction, receiving rewards for beneficial actions. Applications include game playing (</w:t>
      </w:r>
      <w:proofErr w:type="spellStart"/>
      <w:r w:rsidRPr="00293DCC">
        <w:rPr>
          <w:sz w:val="24"/>
          <w:szCs w:val="24"/>
        </w:rPr>
        <w:t>AlphaGo</w:t>
      </w:r>
      <w:proofErr w:type="spellEnd"/>
      <w:r w:rsidRPr="00293DCC">
        <w:rPr>
          <w:sz w:val="24"/>
          <w:szCs w:val="24"/>
        </w:rPr>
        <w:t>), robotic control, and autonomous vehicles.</w:t>
      </w:r>
    </w:p>
    <w:p w14:paraId="43A58BA4" w14:textId="3C61C6A4" w:rsidR="00293DCC" w:rsidRPr="00293DCC" w:rsidRDefault="00293DCC" w:rsidP="00293DCC">
      <w:pPr>
        <w:spacing w:before="280" w:after="120"/>
        <w:rPr>
          <w:sz w:val="24"/>
          <w:szCs w:val="24"/>
        </w:rPr>
      </w:pPr>
      <w:r w:rsidRPr="00293DCC">
        <w:rPr>
          <w:b/>
          <w:bCs/>
          <w:sz w:val="24"/>
          <w:szCs w:val="24"/>
        </w:rPr>
        <w:t>CORE ALGORITHMS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800"/>
        <w:gridCol w:w="2360"/>
      </w:tblGrid>
      <w:tr w:rsidR="00293DCC" w:rsidRPr="00293DCC" w14:paraId="2C7F8614" w14:textId="77777777" w:rsidTr="00293DCC">
        <w:tc>
          <w:tcPr>
            <w:tcW w:w="24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743B46AB" w14:textId="77777777" w:rsidR="00293DCC" w:rsidRPr="00293DCC" w:rsidRDefault="00293DCC" w:rsidP="00293DCC">
            <w:pPr>
              <w:spacing w:before="80" w:after="80"/>
              <w:jc w:val="center"/>
              <w:rPr>
                <w:sz w:val="24"/>
                <w:szCs w:val="24"/>
              </w:rPr>
            </w:pPr>
            <w:r w:rsidRPr="00293DCC">
              <w:rPr>
                <w:b/>
                <w:bCs/>
                <w:color w:val="FFFFFF"/>
                <w:sz w:val="24"/>
                <w:szCs w:val="24"/>
              </w:rPr>
              <w:t>Algorithm</w:t>
            </w:r>
          </w:p>
        </w:tc>
        <w:tc>
          <w:tcPr>
            <w:tcW w:w="18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2112F4C6" w14:textId="77777777" w:rsidR="00293DCC" w:rsidRPr="00293DCC" w:rsidRDefault="00293DCC" w:rsidP="00293DCC">
            <w:pPr>
              <w:spacing w:before="80" w:after="80"/>
              <w:jc w:val="center"/>
              <w:rPr>
                <w:sz w:val="24"/>
                <w:szCs w:val="24"/>
              </w:rPr>
            </w:pPr>
            <w:r w:rsidRPr="00293DCC">
              <w:rPr>
                <w:b/>
                <w:bCs/>
                <w:color w:val="FFFFFF"/>
                <w:sz w:val="24"/>
                <w:szCs w:val="24"/>
              </w:rPr>
              <w:t>Type</w:t>
            </w:r>
          </w:p>
        </w:tc>
        <w:tc>
          <w:tcPr>
            <w:tcW w:w="28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6F4523EC" w14:textId="77777777" w:rsidR="00293DCC" w:rsidRPr="00293DCC" w:rsidRDefault="00293DCC" w:rsidP="00293DCC">
            <w:pPr>
              <w:spacing w:before="80" w:after="80"/>
              <w:jc w:val="center"/>
              <w:rPr>
                <w:sz w:val="24"/>
                <w:szCs w:val="24"/>
              </w:rPr>
            </w:pPr>
            <w:r w:rsidRPr="00293DCC">
              <w:rPr>
                <w:b/>
                <w:bCs/>
                <w:color w:val="FFFFFF"/>
                <w:sz w:val="24"/>
                <w:szCs w:val="24"/>
              </w:rPr>
              <w:t>Key Application</w:t>
            </w:r>
          </w:p>
        </w:tc>
        <w:tc>
          <w:tcPr>
            <w:tcW w:w="236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4A800653" w14:textId="77777777" w:rsidR="00293DCC" w:rsidRPr="00293DCC" w:rsidRDefault="00293DCC" w:rsidP="00293DCC">
            <w:pPr>
              <w:spacing w:before="80" w:after="80"/>
              <w:jc w:val="center"/>
              <w:rPr>
                <w:sz w:val="24"/>
                <w:szCs w:val="24"/>
              </w:rPr>
            </w:pPr>
            <w:r w:rsidRPr="00293DCC">
              <w:rPr>
                <w:b/>
                <w:bCs/>
                <w:color w:val="FFFFFF"/>
                <w:sz w:val="24"/>
                <w:szCs w:val="24"/>
              </w:rPr>
              <w:t>Primary Metric</w:t>
            </w:r>
          </w:p>
        </w:tc>
      </w:tr>
      <w:tr w:rsidR="00293DCC" w:rsidRPr="00293DCC" w14:paraId="6339B590" w14:textId="77777777" w:rsidTr="00293DCC">
        <w:tc>
          <w:tcPr>
            <w:tcW w:w="24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34784A2" w14:textId="77777777" w:rsidR="00293DCC" w:rsidRPr="00293DCC" w:rsidRDefault="00293DCC" w:rsidP="00293DCC">
            <w:pPr>
              <w:spacing w:before="120" w:after="120"/>
              <w:jc w:val="both"/>
              <w:rPr>
                <w:sz w:val="24"/>
                <w:szCs w:val="24"/>
              </w:rPr>
            </w:pPr>
            <w:r w:rsidRPr="00293DCC">
              <w:rPr>
                <w:sz w:val="24"/>
                <w:szCs w:val="24"/>
              </w:rPr>
              <w:t>Linear Regression</w:t>
            </w:r>
          </w:p>
        </w:tc>
        <w:tc>
          <w:tcPr>
            <w:tcW w:w="1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9B80CBF" w14:textId="77777777" w:rsidR="00293DCC" w:rsidRPr="00293DCC" w:rsidRDefault="00293DCC" w:rsidP="00293DCC">
            <w:pPr>
              <w:spacing w:before="120" w:after="120"/>
              <w:jc w:val="both"/>
              <w:rPr>
                <w:sz w:val="24"/>
                <w:szCs w:val="24"/>
              </w:rPr>
            </w:pPr>
            <w:r w:rsidRPr="00293DCC">
              <w:rPr>
                <w:sz w:val="24"/>
                <w:szCs w:val="24"/>
              </w:rPr>
              <w:t>Supervised (Regression)</w:t>
            </w:r>
          </w:p>
        </w:t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4CDE9AF" w14:textId="77777777" w:rsidR="00293DCC" w:rsidRPr="00293DCC" w:rsidRDefault="00293DCC" w:rsidP="00293DCC">
            <w:pPr>
              <w:spacing w:before="120" w:after="120"/>
              <w:jc w:val="both"/>
              <w:rPr>
                <w:sz w:val="24"/>
                <w:szCs w:val="24"/>
              </w:rPr>
            </w:pPr>
            <w:r w:rsidRPr="00293DCC">
              <w:rPr>
                <w:sz w:val="24"/>
                <w:szCs w:val="24"/>
              </w:rPr>
              <w:t>House price prediction</w:t>
            </w:r>
          </w:p>
        </w:tc>
        <w:tc>
          <w:tcPr>
            <w:tcW w:w="2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A8AA06F" w14:textId="77777777" w:rsidR="00293DCC" w:rsidRPr="00293DCC" w:rsidRDefault="00293DCC" w:rsidP="00293DCC">
            <w:pPr>
              <w:spacing w:before="120" w:after="120"/>
              <w:jc w:val="both"/>
              <w:rPr>
                <w:sz w:val="24"/>
                <w:szCs w:val="24"/>
              </w:rPr>
            </w:pPr>
            <w:r w:rsidRPr="00293DCC">
              <w:rPr>
                <w:sz w:val="24"/>
                <w:szCs w:val="24"/>
              </w:rPr>
              <w:t>RMSE, R²</w:t>
            </w:r>
          </w:p>
        </w:tc>
      </w:tr>
      <w:tr w:rsidR="00293DCC" w:rsidRPr="00293DCC" w14:paraId="3656F92C" w14:textId="77777777" w:rsidTr="00293DCC">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7F73D17" w14:textId="77777777" w:rsidR="00293DCC" w:rsidRPr="00293DCC" w:rsidRDefault="00293DCC" w:rsidP="00293DCC">
            <w:pPr>
              <w:spacing w:before="120" w:after="120"/>
              <w:jc w:val="both"/>
              <w:rPr>
                <w:sz w:val="24"/>
                <w:szCs w:val="24"/>
              </w:rPr>
            </w:pPr>
            <w:r w:rsidRPr="00293DCC">
              <w:rPr>
                <w:sz w:val="24"/>
                <w:szCs w:val="24"/>
              </w:rPr>
              <w:t>Logistic Regression</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2EF64CA" w14:textId="77777777" w:rsidR="00293DCC" w:rsidRPr="00293DCC" w:rsidRDefault="00293DCC" w:rsidP="00293DCC">
            <w:pPr>
              <w:spacing w:before="120" w:after="120"/>
              <w:jc w:val="both"/>
              <w:rPr>
                <w:sz w:val="24"/>
                <w:szCs w:val="24"/>
              </w:rPr>
            </w:pPr>
            <w:r w:rsidRPr="00293DCC">
              <w:rPr>
                <w:sz w:val="24"/>
                <w:szCs w:val="24"/>
              </w:rPr>
              <w:t>Supervised (Classification)</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4FA4D28" w14:textId="77777777" w:rsidR="00293DCC" w:rsidRPr="00293DCC" w:rsidRDefault="00293DCC" w:rsidP="00293DCC">
            <w:pPr>
              <w:spacing w:before="120" w:after="120"/>
              <w:jc w:val="both"/>
              <w:rPr>
                <w:sz w:val="24"/>
                <w:szCs w:val="24"/>
              </w:rPr>
            </w:pPr>
            <w:r w:rsidRPr="00293DCC">
              <w:rPr>
                <w:sz w:val="24"/>
                <w:szCs w:val="24"/>
              </w:rPr>
              <w:t>Spam detection, medical diagnosis</w:t>
            </w:r>
          </w:p>
        </w:tc>
        <w:tc>
          <w:tcPr>
            <w:tcW w:w="2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16EE514" w14:textId="77777777" w:rsidR="00293DCC" w:rsidRPr="00293DCC" w:rsidRDefault="00293DCC" w:rsidP="00293DCC">
            <w:pPr>
              <w:spacing w:before="120" w:after="120"/>
              <w:jc w:val="both"/>
              <w:rPr>
                <w:sz w:val="24"/>
                <w:szCs w:val="24"/>
              </w:rPr>
            </w:pPr>
            <w:r w:rsidRPr="00293DCC">
              <w:rPr>
                <w:sz w:val="24"/>
                <w:szCs w:val="24"/>
              </w:rPr>
              <w:t>Accuracy, AUC-ROC</w:t>
            </w:r>
          </w:p>
        </w:tc>
      </w:tr>
      <w:tr w:rsidR="00293DCC" w:rsidRPr="00293DCC" w14:paraId="666F1325" w14:textId="77777777" w:rsidTr="00293DCC">
        <w:tc>
          <w:tcPr>
            <w:tcW w:w="24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1A1DCB5" w14:textId="77777777" w:rsidR="00293DCC" w:rsidRPr="00293DCC" w:rsidRDefault="00293DCC" w:rsidP="00293DCC">
            <w:pPr>
              <w:spacing w:before="120" w:after="120"/>
              <w:jc w:val="both"/>
              <w:rPr>
                <w:sz w:val="24"/>
                <w:szCs w:val="24"/>
              </w:rPr>
            </w:pPr>
            <w:r w:rsidRPr="00293DCC">
              <w:rPr>
                <w:sz w:val="24"/>
                <w:szCs w:val="24"/>
              </w:rPr>
              <w:t>Decision Tree</w:t>
            </w:r>
          </w:p>
        </w:tc>
        <w:tc>
          <w:tcPr>
            <w:tcW w:w="1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99CEFC8" w14:textId="77777777" w:rsidR="00293DCC" w:rsidRPr="00293DCC" w:rsidRDefault="00293DCC" w:rsidP="00293DCC">
            <w:pPr>
              <w:spacing w:before="120" w:after="120"/>
              <w:jc w:val="both"/>
              <w:rPr>
                <w:sz w:val="24"/>
                <w:szCs w:val="24"/>
              </w:rPr>
            </w:pPr>
            <w:r w:rsidRPr="00293DCC">
              <w:rPr>
                <w:sz w:val="24"/>
                <w:szCs w:val="24"/>
              </w:rPr>
              <w:t>Supervised</w:t>
            </w:r>
          </w:p>
        </w:t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4A7B84E" w14:textId="77777777" w:rsidR="00293DCC" w:rsidRPr="00293DCC" w:rsidRDefault="00293DCC" w:rsidP="00293DCC">
            <w:pPr>
              <w:spacing w:before="120" w:after="120"/>
              <w:jc w:val="both"/>
              <w:rPr>
                <w:sz w:val="24"/>
                <w:szCs w:val="24"/>
              </w:rPr>
            </w:pPr>
            <w:r w:rsidRPr="00293DCC">
              <w:rPr>
                <w:sz w:val="24"/>
                <w:szCs w:val="24"/>
              </w:rPr>
              <w:t>Loan approval, customer churn</w:t>
            </w:r>
          </w:p>
        </w:tc>
        <w:tc>
          <w:tcPr>
            <w:tcW w:w="2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1564A5A" w14:textId="77777777" w:rsidR="00293DCC" w:rsidRPr="00293DCC" w:rsidRDefault="00293DCC" w:rsidP="00293DCC">
            <w:pPr>
              <w:spacing w:before="120" w:after="120"/>
              <w:jc w:val="both"/>
              <w:rPr>
                <w:sz w:val="24"/>
                <w:szCs w:val="24"/>
              </w:rPr>
            </w:pPr>
            <w:r w:rsidRPr="00293DCC">
              <w:rPr>
                <w:sz w:val="24"/>
                <w:szCs w:val="24"/>
              </w:rPr>
              <w:t>Accuracy, F1-score</w:t>
            </w:r>
          </w:p>
        </w:tc>
      </w:tr>
      <w:tr w:rsidR="00293DCC" w:rsidRPr="00293DCC" w14:paraId="6F3D6C8B" w14:textId="77777777" w:rsidTr="00293DCC">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E3E51FA" w14:textId="77777777" w:rsidR="00293DCC" w:rsidRPr="00293DCC" w:rsidRDefault="00293DCC" w:rsidP="00293DCC">
            <w:pPr>
              <w:spacing w:before="120" w:after="120"/>
              <w:jc w:val="both"/>
              <w:rPr>
                <w:sz w:val="24"/>
                <w:szCs w:val="24"/>
              </w:rPr>
            </w:pPr>
            <w:r w:rsidRPr="00293DCC">
              <w:rPr>
                <w:sz w:val="24"/>
                <w:szCs w:val="24"/>
              </w:rPr>
              <w:lastRenderedPageBreak/>
              <w:t>Random Forest</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7DBB977" w14:textId="77777777" w:rsidR="00293DCC" w:rsidRPr="00293DCC" w:rsidRDefault="00293DCC" w:rsidP="00293DCC">
            <w:pPr>
              <w:spacing w:before="120" w:after="120"/>
              <w:jc w:val="both"/>
              <w:rPr>
                <w:sz w:val="24"/>
                <w:szCs w:val="24"/>
              </w:rPr>
            </w:pPr>
            <w:r w:rsidRPr="00293DCC">
              <w:rPr>
                <w:sz w:val="24"/>
                <w:szCs w:val="24"/>
              </w:rPr>
              <w:t>Supervised (Ensemble)</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366D54F" w14:textId="77777777" w:rsidR="00293DCC" w:rsidRPr="00293DCC" w:rsidRDefault="00293DCC" w:rsidP="00293DCC">
            <w:pPr>
              <w:spacing w:before="120" w:after="120"/>
              <w:jc w:val="both"/>
              <w:rPr>
                <w:sz w:val="24"/>
                <w:szCs w:val="24"/>
              </w:rPr>
            </w:pPr>
            <w:r w:rsidRPr="00293DCC">
              <w:rPr>
                <w:sz w:val="24"/>
                <w:szCs w:val="24"/>
              </w:rPr>
              <w:t>Fraud detection, feature importance</w:t>
            </w:r>
          </w:p>
        </w:tc>
        <w:tc>
          <w:tcPr>
            <w:tcW w:w="2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B1211B1" w14:textId="77777777" w:rsidR="00293DCC" w:rsidRPr="00293DCC" w:rsidRDefault="00293DCC" w:rsidP="00293DCC">
            <w:pPr>
              <w:spacing w:before="120" w:after="120"/>
              <w:jc w:val="both"/>
              <w:rPr>
                <w:sz w:val="24"/>
                <w:szCs w:val="24"/>
              </w:rPr>
            </w:pPr>
            <w:r w:rsidRPr="00293DCC">
              <w:rPr>
                <w:sz w:val="24"/>
                <w:szCs w:val="24"/>
              </w:rPr>
              <w:t>Accuracy, OOB score</w:t>
            </w:r>
          </w:p>
        </w:tc>
      </w:tr>
      <w:tr w:rsidR="00293DCC" w:rsidRPr="00293DCC" w14:paraId="1CFEAF3D" w14:textId="77777777" w:rsidTr="00293DCC">
        <w:tc>
          <w:tcPr>
            <w:tcW w:w="24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27A0802" w14:textId="77777777" w:rsidR="00293DCC" w:rsidRPr="00293DCC" w:rsidRDefault="00293DCC" w:rsidP="00293DCC">
            <w:pPr>
              <w:spacing w:before="120" w:after="120"/>
              <w:jc w:val="both"/>
              <w:rPr>
                <w:sz w:val="24"/>
                <w:szCs w:val="24"/>
              </w:rPr>
            </w:pPr>
            <w:r w:rsidRPr="00293DCC">
              <w:rPr>
                <w:sz w:val="24"/>
                <w:szCs w:val="24"/>
              </w:rPr>
              <w:t>K-Nearest Neighbors</w:t>
            </w:r>
          </w:p>
        </w:tc>
        <w:tc>
          <w:tcPr>
            <w:tcW w:w="1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E9203C7" w14:textId="77777777" w:rsidR="00293DCC" w:rsidRPr="00293DCC" w:rsidRDefault="00293DCC" w:rsidP="00293DCC">
            <w:pPr>
              <w:spacing w:before="120" w:after="120"/>
              <w:jc w:val="both"/>
              <w:rPr>
                <w:sz w:val="24"/>
                <w:szCs w:val="24"/>
              </w:rPr>
            </w:pPr>
            <w:r w:rsidRPr="00293DCC">
              <w:rPr>
                <w:sz w:val="24"/>
                <w:szCs w:val="24"/>
              </w:rPr>
              <w:t>Supervised</w:t>
            </w:r>
          </w:p>
        </w:t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2A7B4FA" w14:textId="77777777" w:rsidR="00293DCC" w:rsidRPr="00293DCC" w:rsidRDefault="00293DCC" w:rsidP="00293DCC">
            <w:pPr>
              <w:spacing w:before="120" w:after="120"/>
              <w:jc w:val="both"/>
              <w:rPr>
                <w:sz w:val="24"/>
                <w:szCs w:val="24"/>
              </w:rPr>
            </w:pPr>
            <w:r w:rsidRPr="00293DCC">
              <w:rPr>
                <w:sz w:val="24"/>
                <w:szCs w:val="24"/>
              </w:rPr>
              <w:t>Recommendation systems</w:t>
            </w:r>
          </w:p>
        </w:tc>
        <w:tc>
          <w:tcPr>
            <w:tcW w:w="2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6D67977" w14:textId="77777777" w:rsidR="00293DCC" w:rsidRPr="00293DCC" w:rsidRDefault="00293DCC" w:rsidP="00293DCC">
            <w:pPr>
              <w:spacing w:before="120" w:after="120"/>
              <w:jc w:val="both"/>
              <w:rPr>
                <w:sz w:val="24"/>
                <w:szCs w:val="24"/>
              </w:rPr>
            </w:pPr>
            <w:r w:rsidRPr="00293DCC">
              <w:rPr>
                <w:sz w:val="24"/>
                <w:szCs w:val="24"/>
              </w:rPr>
              <w:t>Accuracy, precision</w:t>
            </w:r>
          </w:p>
        </w:tc>
      </w:tr>
      <w:tr w:rsidR="00293DCC" w:rsidRPr="00293DCC" w14:paraId="5B9971A4" w14:textId="77777777" w:rsidTr="00293DCC">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1957BDE" w14:textId="77777777" w:rsidR="00293DCC" w:rsidRPr="00293DCC" w:rsidRDefault="00293DCC" w:rsidP="00293DCC">
            <w:pPr>
              <w:spacing w:before="120" w:after="120"/>
              <w:jc w:val="both"/>
              <w:rPr>
                <w:sz w:val="24"/>
                <w:szCs w:val="24"/>
              </w:rPr>
            </w:pPr>
            <w:r w:rsidRPr="00293DCC">
              <w:rPr>
                <w:sz w:val="24"/>
                <w:szCs w:val="24"/>
              </w:rPr>
              <w:t>Support Vector Machine</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EBDE325" w14:textId="77777777" w:rsidR="00293DCC" w:rsidRPr="00293DCC" w:rsidRDefault="00293DCC" w:rsidP="00293DCC">
            <w:pPr>
              <w:spacing w:before="120" w:after="120"/>
              <w:jc w:val="both"/>
              <w:rPr>
                <w:sz w:val="24"/>
                <w:szCs w:val="24"/>
              </w:rPr>
            </w:pPr>
            <w:r w:rsidRPr="00293DCC">
              <w:rPr>
                <w:sz w:val="24"/>
                <w:szCs w:val="24"/>
              </w:rPr>
              <w:t>Supervised</w:t>
            </w:r>
          </w:p>
        </w:tc>
        <w:tc>
          <w:tcPr>
            <w:tcW w:w="2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5BFC0B5" w14:textId="77777777" w:rsidR="00293DCC" w:rsidRPr="00293DCC" w:rsidRDefault="00293DCC" w:rsidP="00293DCC">
            <w:pPr>
              <w:spacing w:before="120" w:after="120"/>
              <w:jc w:val="both"/>
              <w:rPr>
                <w:sz w:val="24"/>
                <w:szCs w:val="24"/>
              </w:rPr>
            </w:pPr>
            <w:r w:rsidRPr="00293DCC">
              <w:rPr>
                <w:sz w:val="24"/>
                <w:szCs w:val="24"/>
              </w:rPr>
              <w:t>Image classification, text categorization</w:t>
            </w:r>
          </w:p>
        </w:tc>
        <w:tc>
          <w:tcPr>
            <w:tcW w:w="23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850B76B" w14:textId="77777777" w:rsidR="00293DCC" w:rsidRPr="00293DCC" w:rsidRDefault="00293DCC" w:rsidP="00293DCC">
            <w:pPr>
              <w:spacing w:before="120" w:after="120"/>
              <w:jc w:val="both"/>
              <w:rPr>
                <w:sz w:val="24"/>
                <w:szCs w:val="24"/>
              </w:rPr>
            </w:pPr>
            <w:r w:rsidRPr="00293DCC">
              <w:rPr>
                <w:sz w:val="24"/>
                <w:szCs w:val="24"/>
              </w:rPr>
              <w:t>Accuracy, kernel choice</w:t>
            </w:r>
          </w:p>
        </w:tc>
      </w:tr>
      <w:tr w:rsidR="00293DCC" w:rsidRPr="00293DCC" w14:paraId="6D1EE39C" w14:textId="77777777" w:rsidTr="00293DCC">
        <w:tc>
          <w:tcPr>
            <w:tcW w:w="24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8A97E64" w14:textId="77777777" w:rsidR="00293DCC" w:rsidRPr="00293DCC" w:rsidRDefault="00293DCC" w:rsidP="00293DCC">
            <w:pPr>
              <w:spacing w:before="120" w:after="120"/>
              <w:jc w:val="both"/>
              <w:rPr>
                <w:sz w:val="24"/>
                <w:szCs w:val="24"/>
              </w:rPr>
            </w:pPr>
            <w:r w:rsidRPr="00293DCC">
              <w:rPr>
                <w:sz w:val="24"/>
                <w:szCs w:val="24"/>
              </w:rPr>
              <w:t>K-Means Clustering</w:t>
            </w:r>
          </w:p>
        </w:tc>
        <w:tc>
          <w:tcPr>
            <w:tcW w:w="1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96285B1" w14:textId="77777777" w:rsidR="00293DCC" w:rsidRPr="00293DCC" w:rsidRDefault="00293DCC" w:rsidP="00293DCC">
            <w:pPr>
              <w:spacing w:before="120" w:after="120"/>
              <w:jc w:val="both"/>
              <w:rPr>
                <w:sz w:val="24"/>
                <w:szCs w:val="24"/>
              </w:rPr>
            </w:pPr>
            <w:r w:rsidRPr="00293DCC">
              <w:rPr>
                <w:sz w:val="24"/>
                <w:szCs w:val="24"/>
              </w:rPr>
              <w:t>Unsupervised</w:t>
            </w:r>
          </w:p>
        </w:tc>
        <w:tc>
          <w:tcPr>
            <w:tcW w:w="28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3AF9618" w14:textId="77777777" w:rsidR="00293DCC" w:rsidRPr="00293DCC" w:rsidRDefault="00293DCC" w:rsidP="00293DCC">
            <w:pPr>
              <w:spacing w:before="120" w:after="120"/>
              <w:jc w:val="both"/>
              <w:rPr>
                <w:sz w:val="24"/>
                <w:szCs w:val="24"/>
              </w:rPr>
            </w:pPr>
            <w:r w:rsidRPr="00293DCC">
              <w:rPr>
                <w:sz w:val="24"/>
                <w:szCs w:val="24"/>
              </w:rPr>
              <w:t>Customer segmentation</w:t>
            </w:r>
          </w:p>
        </w:tc>
        <w:tc>
          <w:tcPr>
            <w:tcW w:w="23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21DD270" w14:textId="77777777" w:rsidR="00293DCC" w:rsidRPr="00293DCC" w:rsidRDefault="00293DCC" w:rsidP="00293DCC">
            <w:pPr>
              <w:spacing w:before="120" w:after="120"/>
              <w:jc w:val="both"/>
              <w:rPr>
                <w:sz w:val="24"/>
                <w:szCs w:val="24"/>
              </w:rPr>
            </w:pPr>
            <w:r w:rsidRPr="00293DCC">
              <w:rPr>
                <w:sz w:val="24"/>
                <w:szCs w:val="24"/>
              </w:rPr>
              <w:t>Inertia, Silhouette score</w:t>
            </w:r>
          </w:p>
        </w:tc>
      </w:tr>
    </w:tbl>
    <w:p w14:paraId="30B9B4F5" w14:textId="77777777" w:rsidR="00293DCC" w:rsidRPr="00293DCC" w:rsidRDefault="00293DCC" w:rsidP="00293DCC">
      <w:pPr>
        <w:spacing w:before="60" w:after="200"/>
        <w:jc w:val="center"/>
        <w:rPr>
          <w:sz w:val="24"/>
          <w:szCs w:val="24"/>
        </w:rPr>
      </w:pPr>
      <w:r w:rsidRPr="00293DCC">
        <w:rPr>
          <w:b/>
          <w:iCs/>
          <w:sz w:val="24"/>
          <w:szCs w:val="24"/>
        </w:rPr>
        <w:t xml:space="preserve">Table 3.4: </w:t>
      </w:r>
      <w:r w:rsidRPr="00293DCC">
        <w:rPr>
          <w:iCs/>
          <w:sz w:val="24"/>
          <w:szCs w:val="24"/>
        </w:rPr>
        <w:t>ML Algorithm Comparison</w:t>
      </w:r>
    </w:p>
    <w:p w14:paraId="2B771B2B" w14:textId="422EA294" w:rsidR="00293DCC" w:rsidRPr="00293DCC" w:rsidRDefault="00293DCC" w:rsidP="00293DCC">
      <w:pPr>
        <w:spacing w:before="280" w:after="120" w:line="360" w:lineRule="auto"/>
        <w:jc w:val="both"/>
        <w:rPr>
          <w:sz w:val="24"/>
          <w:szCs w:val="24"/>
        </w:rPr>
      </w:pPr>
      <w:r w:rsidRPr="00293DCC">
        <w:rPr>
          <w:b/>
          <w:bCs/>
          <w:sz w:val="24"/>
          <w:szCs w:val="24"/>
        </w:rPr>
        <w:t>MACHINE LEARNING WORKFLOW</w:t>
      </w:r>
    </w:p>
    <w:p w14:paraId="1359FD2B" w14:textId="77777777" w:rsidR="00293DCC" w:rsidRDefault="00293DCC" w:rsidP="00293DCC">
      <w:pPr>
        <w:pStyle w:val="ListParagraph"/>
        <w:widowControl/>
        <w:numPr>
          <w:ilvl w:val="0"/>
          <w:numId w:val="17"/>
        </w:numPr>
        <w:autoSpaceDE/>
        <w:autoSpaceDN/>
        <w:spacing w:before="80" w:after="80" w:line="360" w:lineRule="auto"/>
        <w:jc w:val="both"/>
      </w:pPr>
      <w:r>
        <w:rPr>
          <w:b/>
          <w:bCs/>
          <w:sz w:val="24"/>
          <w:szCs w:val="24"/>
        </w:rPr>
        <w:t xml:space="preserve">Data Collection — </w:t>
      </w:r>
      <w:r>
        <w:rPr>
          <w:sz w:val="24"/>
          <w:szCs w:val="24"/>
        </w:rPr>
        <w:t>Gathering representative, sufficient data from appropriate sources — the quality and quantity of training data is the primary determinant of model performance.</w:t>
      </w:r>
    </w:p>
    <w:p w14:paraId="7E52051A" w14:textId="77777777" w:rsidR="00293DCC" w:rsidRDefault="00293DCC" w:rsidP="00293DCC">
      <w:pPr>
        <w:pStyle w:val="ListParagraph"/>
        <w:widowControl/>
        <w:numPr>
          <w:ilvl w:val="0"/>
          <w:numId w:val="17"/>
        </w:numPr>
        <w:autoSpaceDE/>
        <w:autoSpaceDN/>
        <w:spacing w:before="80" w:after="80" w:line="360" w:lineRule="auto"/>
        <w:jc w:val="both"/>
      </w:pPr>
      <w:r>
        <w:rPr>
          <w:b/>
          <w:bCs/>
          <w:sz w:val="24"/>
          <w:szCs w:val="24"/>
        </w:rPr>
        <w:t xml:space="preserve">Exploratory Data Analysis — </w:t>
      </w:r>
      <w:r>
        <w:rPr>
          <w:sz w:val="24"/>
          <w:szCs w:val="24"/>
        </w:rPr>
        <w:t>Statistical summaries and visualizations revealing distributions, correlations, outliers, and patterns that inform subsequent decisions.</w:t>
      </w:r>
    </w:p>
    <w:p w14:paraId="2B9AB646" w14:textId="77777777" w:rsidR="00293DCC" w:rsidRDefault="00293DCC" w:rsidP="00293DCC">
      <w:pPr>
        <w:pStyle w:val="ListParagraph"/>
        <w:widowControl/>
        <w:numPr>
          <w:ilvl w:val="0"/>
          <w:numId w:val="17"/>
        </w:numPr>
        <w:autoSpaceDE/>
        <w:autoSpaceDN/>
        <w:spacing w:before="80" w:after="80" w:line="360" w:lineRule="auto"/>
        <w:jc w:val="both"/>
      </w:pPr>
      <w:r>
        <w:rPr>
          <w:b/>
          <w:bCs/>
          <w:sz w:val="24"/>
          <w:szCs w:val="24"/>
        </w:rPr>
        <w:t xml:space="preserve">Data </w:t>
      </w:r>
      <w:proofErr w:type="gramStart"/>
      <w:r>
        <w:rPr>
          <w:b/>
          <w:bCs/>
          <w:sz w:val="24"/>
          <w:szCs w:val="24"/>
        </w:rPr>
        <w:t>Preprocessing</w:t>
      </w:r>
      <w:proofErr w:type="gramEnd"/>
      <w:r>
        <w:rPr>
          <w:b/>
          <w:bCs/>
          <w:sz w:val="24"/>
          <w:szCs w:val="24"/>
        </w:rPr>
        <w:t xml:space="preserve"> — </w:t>
      </w:r>
      <w:r>
        <w:rPr>
          <w:sz w:val="24"/>
          <w:szCs w:val="24"/>
        </w:rPr>
        <w:t xml:space="preserve">Handling missing values, encoding </w:t>
      </w:r>
      <w:proofErr w:type="spellStart"/>
      <w:r>
        <w:rPr>
          <w:sz w:val="24"/>
          <w:szCs w:val="24"/>
        </w:rPr>
        <w:t>categoricals</w:t>
      </w:r>
      <w:proofErr w:type="spellEnd"/>
      <w:r>
        <w:rPr>
          <w:sz w:val="24"/>
          <w:szCs w:val="24"/>
        </w:rPr>
        <w:t xml:space="preserve">, scaling </w:t>
      </w:r>
      <w:proofErr w:type="spellStart"/>
      <w:r>
        <w:rPr>
          <w:sz w:val="24"/>
          <w:szCs w:val="24"/>
        </w:rPr>
        <w:t>numerics</w:t>
      </w:r>
      <w:proofErr w:type="spellEnd"/>
      <w:r>
        <w:rPr>
          <w:sz w:val="24"/>
          <w:szCs w:val="24"/>
        </w:rPr>
        <w:t>, and splitting into train/validation/test sets.</w:t>
      </w:r>
    </w:p>
    <w:p w14:paraId="694F709F" w14:textId="77777777" w:rsidR="00293DCC" w:rsidRDefault="00293DCC" w:rsidP="00293DCC">
      <w:pPr>
        <w:pStyle w:val="ListParagraph"/>
        <w:widowControl/>
        <w:numPr>
          <w:ilvl w:val="0"/>
          <w:numId w:val="17"/>
        </w:numPr>
        <w:autoSpaceDE/>
        <w:autoSpaceDN/>
        <w:spacing w:before="80" w:after="80" w:line="360" w:lineRule="auto"/>
        <w:jc w:val="both"/>
      </w:pPr>
      <w:r>
        <w:rPr>
          <w:b/>
          <w:bCs/>
          <w:sz w:val="24"/>
          <w:szCs w:val="24"/>
        </w:rPr>
        <w:t xml:space="preserve">Feature Engineering — </w:t>
      </w:r>
      <w:proofErr w:type="gramStart"/>
      <w:r>
        <w:rPr>
          <w:sz w:val="24"/>
          <w:szCs w:val="24"/>
        </w:rPr>
        <w:t>Creating</w:t>
      </w:r>
      <w:proofErr w:type="gramEnd"/>
      <w:r>
        <w:rPr>
          <w:sz w:val="24"/>
          <w:szCs w:val="24"/>
        </w:rPr>
        <w:t xml:space="preserve"> informative features from raw data — often more impactful on model performance than algorithm selection.</w:t>
      </w:r>
    </w:p>
    <w:p w14:paraId="27A071C2" w14:textId="77777777" w:rsidR="00293DCC" w:rsidRDefault="00293DCC" w:rsidP="00293DCC">
      <w:pPr>
        <w:pStyle w:val="ListParagraph"/>
        <w:widowControl/>
        <w:numPr>
          <w:ilvl w:val="0"/>
          <w:numId w:val="17"/>
        </w:numPr>
        <w:autoSpaceDE/>
        <w:autoSpaceDN/>
        <w:spacing w:before="80" w:after="80" w:line="360" w:lineRule="auto"/>
        <w:jc w:val="both"/>
      </w:pPr>
      <w:r>
        <w:rPr>
          <w:b/>
          <w:bCs/>
          <w:sz w:val="24"/>
          <w:szCs w:val="24"/>
        </w:rPr>
        <w:t xml:space="preserve">Model Training — </w:t>
      </w:r>
      <w:proofErr w:type="gramStart"/>
      <w:r>
        <w:rPr>
          <w:sz w:val="24"/>
          <w:szCs w:val="24"/>
        </w:rPr>
        <w:t>Fitting</w:t>
      </w:r>
      <w:proofErr w:type="gramEnd"/>
      <w:r>
        <w:rPr>
          <w:sz w:val="24"/>
          <w:szCs w:val="24"/>
        </w:rPr>
        <w:t xml:space="preserve"> the selected algorithm to training data by </w:t>
      </w:r>
      <w:proofErr w:type="spellStart"/>
      <w:r>
        <w:rPr>
          <w:sz w:val="24"/>
          <w:szCs w:val="24"/>
        </w:rPr>
        <w:t>optimising</w:t>
      </w:r>
      <w:proofErr w:type="spellEnd"/>
      <w:r>
        <w:rPr>
          <w:sz w:val="24"/>
          <w:szCs w:val="24"/>
        </w:rPr>
        <w:t xml:space="preserve"> parameters to </w:t>
      </w:r>
      <w:proofErr w:type="spellStart"/>
      <w:r>
        <w:rPr>
          <w:sz w:val="24"/>
          <w:szCs w:val="24"/>
        </w:rPr>
        <w:t>minimise</w:t>
      </w:r>
      <w:proofErr w:type="spellEnd"/>
      <w:r>
        <w:rPr>
          <w:sz w:val="24"/>
          <w:szCs w:val="24"/>
        </w:rPr>
        <w:t xml:space="preserve"> a loss function.</w:t>
      </w:r>
    </w:p>
    <w:p w14:paraId="5138EBD4" w14:textId="77777777" w:rsidR="00293DCC" w:rsidRDefault="00293DCC" w:rsidP="00293DCC">
      <w:pPr>
        <w:pStyle w:val="ListParagraph"/>
        <w:widowControl/>
        <w:numPr>
          <w:ilvl w:val="0"/>
          <w:numId w:val="17"/>
        </w:numPr>
        <w:autoSpaceDE/>
        <w:autoSpaceDN/>
        <w:spacing w:before="80" w:after="80" w:line="360" w:lineRule="auto"/>
        <w:jc w:val="both"/>
      </w:pPr>
      <w:proofErr w:type="spellStart"/>
      <w:r>
        <w:rPr>
          <w:b/>
          <w:bCs/>
          <w:sz w:val="24"/>
          <w:szCs w:val="24"/>
        </w:rPr>
        <w:t>Hyperparameter</w:t>
      </w:r>
      <w:proofErr w:type="spellEnd"/>
      <w:r>
        <w:rPr>
          <w:b/>
          <w:bCs/>
          <w:sz w:val="24"/>
          <w:szCs w:val="24"/>
        </w:rPr>
        <w:t xml:space="preserve"> Tuning — </w:t>
      </w:r>
      <w:proofErr w:type="spellStart"/>
      <w:proofErr w:type="gramStart"/>
      <w:r>
        <w:rPr>
          <w:sz w:val="24"/>
          <w:szCs w:val="24"/>
        </w:rPr>
        <w:t>Optimising</w:t>
      </w:r>
      <w:proofErr w:type="spellEnd"/>
      <w:proofErr w:type="gramEnd"/>
      <w:r>
        <w:rPr>
          <w:sz w:val="24"/>
          <w:szCs w:val="24"/>
        </w:rPr>
        <w:t xml:space="preserve"> model configuration using </w:t>
      </w:r>
      <w:proofErr w:type="spellStart"/>
      <w:r>
        <w:rPr>
          <w:sz w:val="24"/>
          <w:szCs w:val="24"/>
        </w:rPr>
        <w:t>GridSearchCV</w:t>
      </w:r>
      <w:proofErr w:type="spellEnd"/>
      <w:r>
        <w:rPr>
          <w:sz w:val="24"/>
          <w:szCs w:val="24"/>
        </w:rPr>
        <w:t xml:space="preserve"> or </w:t>
      </w:r>
      <w:proofErr w:type="spellStart"/>
      <w:r>
        <w:rPr>
          <w:sz w:val="24"/>
          <w:szCs w:val="24"/>
        </w:rPr>
        <w:t>RandomizedSearchCV</w:t>
      </w:r>
      <w:proofErr w:type="spellEnd"/>
      <w:r>
        <w:rPr>
          <w:sz w:val="24"/>
          <w:szCs w:val="24"/>
        </w:rPr>
        <w:t>.</w:t>
      </w:r>
    </w:p>
    <w:p w14:paraId="0FBC0161" w14:textId="77777777" w:rsidR="00293DCC" w:rsidRDefault="00293DCC" w:rsidP="00293DCC">
      <w:pPr>
        <w:pStyle w:val="ListParagraph"/>
        <w:widowControl/>
        <w:numPr>
          <w:ilvl w:val="0"/>
          <w:numId w:val="17"/>
        </w:numPr>
        <w:autoSpaceDE/>
        <w:autoSpaceDN/>
        <w:spacing w:before="80" w:after="80" w:line="360" w:lineRule="auto"/>
        <w:jc w:val="both"/>
      </w:pPr>
      <w:r>
        <w:rPr>
          <w:b/>
          <w:bCs/>
          <w:sz w:val="24"/>
          <w:szCs w:val="24"/>
        </w:rPr>
        <w:t xml:space="preserve">Model Evaluation — </w:t>
      </w:r>
      <w:proofErr w:type="gramStart"/>
      <w:r>
        <w:rPr>
          <w:sz w:val="24"/>
          <w:szCs w:val="24"/>
        </w:rPr>
        <w:t>Assessing</w:t>
      </w:r>
      <w:proofErr w:type="gramEnd"/>
      <w:r>
        <w:rPr>
          <w:sz w:val="24"/>
          <w:szCs w:val="24"/>
        </w:rPr>
        <w:t xml:space="preserve"> performance on held-out test data using task-appropriate metrics.</w:t>
      </w:r>
    </w:p>
    <w:p w14:paraId="0E6D05CE" w14:textId="436DB732" w:rsidR="00293DCC" w:rsidRPr="00293DCC" w:rsidRDefault="00293DCC" w:rsidP="00293DCC">
      <w:pPr>
        <w:pStyle w:val="ListParagraph"/>
        <w:widowControl/>
        <w:numPr>
          <w:ilvl w:val="0"/>
          <w:numId w:val="17"/>
        </w:numPr>
        <w:autoSpaceDE/>
        <w:autoSpaceDN/>
        <w:spacing w:before="80" w:after="80" w:line="360" w:lineRule="auto"/>
        <w:jc w:val="both"/>
      </w:pPr>
      <w:r>
        <w:rPr>
          <w:b/>
          <w:bCs/>
          <w:sz w:val="24"/>
          <w:szCs w:val="24"/>
        </w:rPr>
        <w:t xml:space="preserve">Deployment — </w:t>
      </w:r>
      <w:proofErr w:type="gramStart"/>
      <w:r>
        <w:rPr>
          <w:sz w:val="24"/>
          <w:szCs w:val="24"/>
        </w:rPr>
        <w:t>Integrating</w:t>
      </w:r>
      <w:proofErr w:type="gramEnd"/>
      <w:r>
        <w:rPr>
          <w:sz w:val="24"/>
          <w:szCs w:val="24"/>
        </w:rPr>
        <w:t xml:space="preserve"> the trained model into a production application via </w:t>
      </w:r>
      <w:proofErr w:type="spellStart"/>
      <w:r>
        <w:rPr>
          <w:sz w:val="24"/>
          <w:szCs w:val="24"/>
        </w:rPr>
        <w:t>serialisation</w:t>
      </w:r>
      <w:proofErr w:type="spellEnd"/>
      <w:r>
        <w:rPr>
          <w:sz w:val="24"/>
          <w:szCs w:val="24"/>
        </w:rPr>
        <w:t xml:space="preserve"> (</w:t>
      </w:r>
      <w:proofErr w:type="spellStart"/>
      <w:r>
        <w:rPr>
          <w:sz w:val="24"/>
          <w:szCs w:val="24"/>
        </w:rPr>
        <w:t>joblib</w:t>
      </w:r>
      <w:proofErr w:type="spellEnd"/>
      <w:r>
        <w:rPr>
          <w:sz w:val="24"/>
          <w:szCs w:val="24"/>
        </w:rPr>
        <w:t>/pickle) and API wrapping.</w:t>
      </w:r>
    </w:p>
    <w:p w14:paraId="27D056AB" w14:textId="0FEBEC87" w:rsidR="00DA0B0A" w:rsidRPr="00DA0B0A" w:rsidRDefault="00D37076" w:rsidP="00DA0B0A">
      <w:pPr>
        <w:pStyle w:val="Heading3"/>
        <w:tabs>
          <w:tab w:val="left" w:pos="9267"/>
        </w:tabs>
        <w:spacing w:line="360" w:lineRule="auto"/>
        <w:ind w:left="0"/>
        <w:rPr>
          <w:sz w:val="28"/>
          <w:szCs w:val="28"/>
        </w:rPr>
      </w:pPr>
      <w:r w:rsidRPr="00DA0B0A">
        <w:rPr>
          <w:sz w:val="28"/>
          <w:szCs w:val="28"/>
        </w:rPr>
        <w:t>3.4 GENERATIVE AI AND RAG</w:t>
      </w:r>
    </w:p>
    <w:p w14:paraId="77658ACD" w14:textId="77777777" w:rsidR="00293DCC" w:rsidRDefault="00293DCC" w:rsidP="00293DCC">
      <w:pPr>
        <w:spacing w:before="120" w:after="120" w:line="360" w:lineRule="auto"/>
        <w:ind w:firstLine="720"/>
        <w:jc w:val="both"/>
      </w:pPr>
      <w:r>
        <w:rPr>
          <w:sz w:val="24"/>
          <w:szCs w:val="24"/>
        </w:rPr>
        <w:t xml:space="preserve">Large Language Models (LLMs) are a class of deep learning models trained on massive corpora of text data — encompassing books, websites, scientific papers, code repositories, and other textual sources — to learn statistical patterns of language at an extraordinary level of </w:t>
      </w:r>
      <w:r>
        <w:rPr>
          <w:sz w:val="24"/>
          <w:szCs w:val="24"/>
        </w:rPr>
        <w:lastRenderedPageBreak/>
        <w:t>sophistication. The defining characteristic of LLMs is their scale: models like GPT-4 contain hundreds of billions of parameters and are trained on trillions of tokens of text, requiring computational resources that were practically unavailable just a decade ago.</w:t>
      </w:r>
    </w:p>
    <w:p w14:paraId="0D8ACED7" w14:textId="77777777" w:rsidR="00293DCC" w:rsidRDefault="00293DCC" w:rsidP="00293DCC">
      <w:pPr>
        <w:spacing w:before="120" w:after="120" w:line="360" w:lineRule="auto"/>
        <w:ind w:firstLine="720"/>
        <w:jc w:val="both"/>
      </w:pPr>
      <w:r>
        <w:rPr>
          <w:sz w:val="24"/>
          <w:szCs w:val="24"/>
        </w:rPr>
        <w:t xml:space="preserve">LLMs are trained using a self-supervised objective: given a sequence of text, predict the next token. This seemingly simple task, applied at massive scale, produces models with emergent capabilities far beyond simple next-word prediction — including reasoning, </w:t>
      </w:r>
      <w:proofErr w:type="spellStart"/>
      <w:r>
        <w:rPr>
          <w:sz w:val="24"/>
          <w:szCs w:val="24"/>
        </w:rPr>
        <w:t>summarisation</w:t>
      </w:r>
      <w:proofErr w:type="spellEnd"/>
      <w:r>
        <w:rPr>
          <w:sz w:val="24"/>
          <w:szCs w:val="24"/>
        </w:rPr>
        <w:t>, translation, code generation, question answering, and creative writing. These emergent capabilities were not explicitly programmed but arose naturally from the training process, representing one of the most surprising and consequential discoveries in AI history.</w:t>
      </w:r>
    </w:p>
    <w:p w14:paraId="212DC508" w14:textId="77777777" w:rsidR="00293DCC" w:rsidRDefault="00293DCC" w:rsidP="00293DCC">
      <w:pPr>
        <w:spacing w:before="120" w:after="120" w:line="360" w:lineRule="auto"/>
        <w:ind w:firstLine="720"/>
        <w:jc w:val="both"/>
      </w:pPr>
      <w:r>
        <w:rPr>
          <w:sz w:val="24"/>
          <w:szCs w:val="24"/>
        </w:rPr>
        <w:t xml:space="preserve">The </w:t>
      </w:r>
      <w:proofErr w:type="spellStart"/>
      <w:r>
        <w:rPr>
          <w:sz w:val="24"/>
          <w:szCs w:val="24"/>
        </w:rPr>
        <w:t>OpenAI</w:t>
      </w:r>
      <w:proofErr w:type="spellEnd"/>
      <w:r>
        <w:rPr>
          <w:sz w:val="24"/>
          <w:szCs w:val="24"/>
        </w:rPr>
        <w:t xml:space="preserve"> GPT series (GPT-3, GPT-3.5, GPT-4, </w:t>
      </w:r>
      <w:proofErr w:type="gramStart"/>
      <w:r>
        <w:rPr>
          <w:sz w:val="24"/>
          <w:szCs w:val="24"/>
        </w:rPr>
        <w:t>GPT</w:t>
      </w:r>
      <w:proofErr w:type="gramEnd"/>
      <w:r>
        <w:rPr>
          <w:sz w:val="24"/>
          <w:szCs w:val="24"/>
        </w:rPr>
        <w:t xml:space="preserve">-4o) represents the most commercially deployed family of LLMs. The GPT API used in the AI Data Analyst </w:t>
      </w:r>
      <w:proofErr w:type="spellStart"/>
      <w:r>
        <w:rPr>
          <w:sz w:val="24"/>
          <w:szCs w:val="24"/>
        </w:rPr>
        <w:t>Chatbot</w:t>
      </w:r>
      <w:proofErr w:type="spellEnd"/>
      <w:r>
        <w:rPr>
          <w:sz w:val="24"/>
          <w:szCs w:val="24"/>
        </w:rPr>
        <w:t xml:space="preserve"> project provides programmatic access to these models, enabling developers to integrate state-of-the-art language understanding and generation capabilities without the computational resources required to train or host such models independently.</w:t>
      </w:r>
    </w:p>
    <w:p w14:paraId="73EC7CD9" w14:textId="77777777" w:rsidR="00293DCC" w:rsidRDefault="00293DCC" w:rsidP="00293DCC">
      <w:pPr>
        <w:spacing w:before="120" w:after="120" w:line="360" w:lineRule="auto"/>
        <w:ind w:firstLine="720"/>
        <w:jc w:val="both"/>
      </w:pPr>
      <w:r>
        <w:rPr>
          <w:sz w:val="24"/>
          <w:szCs w:val="24"/>
        </w:rPr>
        <w:t>Generative AI — the broader category of AI systems capable of generating new content (text, images, audio, video, code) that is coherent, contextually appropriate, and often indistinguishable from human-created content — has emerged as the defining technology trend of the mid-2020s, touching virtually every knowledge work domain from software development and legal research to medical diagnosis and creative industries.</w:t>
      </w:r>
    </w:p>
    <w:p w14:paraId="527E92D5" w14:textId="77777777" w:rsidR="00293DCC" w:rsidRDefault="00293DCC" w:rsidP="00293DCC">
      <w:pPr>
        <w:spacing w:before="120" w:after="120" w:line="360" w:lineRule="auto"/>
        <w:ind w:firstLine="720"/>
        <w:jc w:val="both"/>
      </w:pPr>
      <w:r>
        <w:rPr>
          <w:sz w:val="24"/>
          <w:szCs w:val="24"/>
        </w:rPr>
        <w:t>However, despite their impressive capabilities, LLMs carry two fundamental limitations. First, the knowledge cutoff problem — LLMs have no awareness of documents or events post-dating their training. Second, hallucination — LLMs sometimes generate confident but factually incorrect responses rather than acknowledging uncertainty. Both limitations are critical concerns in high-stakes professional applications.</w:t>
      </w:r>
    </w:p>
    <w:p w14:paraId="5CD3D4E9" w14:textId="77777777" w:rsidR="00293DCC" w:rsidRDefault="00293DCC" w:rsidP="00293DCC">
      <w:pPr>
        <w:spacing w:before="120" w:after="120" w:line="360" w:lineRule="auto"/>
        <w:ind w:firstLine="720"/>
        <w:jc w:val="both"/>
      </w:pPr>
      <w:r>
        <w:rPr>
          <w:sz w:val="24"/>
          <w:szCs w:val="24"/>
        </w:rPr>
        <w:t>Retrieval-Augmented Generation (RAG), formally introduced by Lewis et al. in their 2020 paper 'Retrieval-Augmented Generation for Knowledge-Intensive NLP Tasks,' addresses both limitations by grounding LLM responses in a user-provided external knowledge base. Rather than relying solely on parametric memory (knowledge encoded in model weights), a RAG system first retrieves relevant information from an external document store and provides it as context to the LLM, instructing it to base responses strictly on retrieved content.</w:t>
      </w:r>
    </w:p>
    <w:p w14:paraId="2C004C13" w14:textId="77777777" w:rsidR="007F4C42" w:rsidRDefault="00293DCC" w:rsidP="00293DCC">
      <w:pPr>
        <w:spacing w:before="120" w:after="120" w:line="360" w:lineRule="auto"/>
        <w:jc w:val="both"/>
        <w:rPr>
          <w:sz w:val="24"/>
          <w:szCs w:val="24"/>
        </w:rPr>
        <w:sectPr w:rsidR="007F4C42" w:rsidSect="00F10CD7">
          <w:headerReference w:type="default" r:id="rId32"/>
          <w:footerReference w:type="default" r:id="rId33"/>
          <w:pgSz w:w="11900" w:h="16840"/>
          <w:pgMar w:top="851" w:right="1060" w:bottom="1321" w:left="1520" w:header="624" w:footer="624" w:gutter="0"/>
          <w:cols w:space="720"/>
          <w:docGrid w:linePitch="299"/>
        </w:sectPr>
      </w:pPr>
      <w:r>
        <w:rPr>
          <w:sz w:val="24"/>
          <w:szCs w:val="24"/>
        </w:rPr>
        <w:t xml:space="preserve">A RAG pipeline operates in two phases. During the Indexing Phase, documents are loaded, split into manageable chunks, converted into vector embeddings, and stored in a searchable index. </w:t>
      </w:r>
    </w:p>
    <w:p w14:paraId="459BDF30" w14:textId="7B41F27B" w:rsidR="00293DCC" w:rsidRDefault="00293DCC" w:rsidP="00293DCC">
      <w:pPr>
        <w:spacing w:before="120" w:after="120" w:line="360" w:lineRule="auto"/>
        <w:jc w:val="both"/>
      </w:pPr>
      <w:r>
        <w:rPr>
          <w:sz w:val="24"/>
          <w:szCs w:val="24"/>
        </w:rPr>
        <w:lastRenderedPageBreak/>
        <w:t>During the Retrieval and Generation Phase, the user's query is embedded, similarity is computed between the query vector and all chunk vectors, and the most semantically relevant chunks are assembled as context for the LLM.</w:t>
      </w:r>
    </w:p>
    <w:p w14:paraId="07CE0789" w14:textId="77777777" w:rsidR="00293DCC" w:rsidRDefault="00293DCC" w:rsidP="00293DCC">
      <w:pPr>
        <w:spacing w:before="120" w:after="120" w:line="360" w:lineRule="auto"/>
        <w:ind w:firstLine="720"/>
        <w:jc w:val="both"/>
      </w:pPr>
      <w:r>
        <w:rPr>
          <w:sz w:val="24"/>
          <w:szCs w:val="24"/>
        </w:rPr>
        <w:t>Central to this process are vector embeddings — dense numerical representations of text that capture semantic meaning in a high-dimensional space. Semantically similar texts produce geometrically proximate vectors, enabling retrieval that transcends keyword matching. A query about 'cardiovascular disease risk factors' retrieves chunks discussing 'heart attack prevention' and 'cholesterol management' — without exact word overlap — because semantic relationships are encoded in the embedding geometry.</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293DCC" w:rsidRPr="00293DCC" w14:paraId="1D181CDF"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5EE26AAE" w14:textId="77777777" w:rsidR="00293DCC" w:rsidRPr="00293DCC" w:rsidRDefault="00293DCC" w:rsidP="00293DCC">
            <w:pPr>
              <w:spacing w:before="80" w:after="80"/>
              <w:jc w:val="center"/>
              <w:rPr>
                <w:sz w:val="24"/>
                <w:szCs w:val="24"/>
              </w:rPr>
            </w:pPr>
            <w:r w:rsidRPr="00293DCC">
              <w:rPr>
                <w:b/>
                <w:bCs/>
                <w:color w:val="FFFFFF"/>
                <w:sz w:val="24"/>
                <w:szCs w:val="24"/>
              </w:rPr>
              <w:t>Dimension</w:t>
            </w:r>
          </w:p>
        </w:tc>
        <w:tc>
          <w:tcPr>
            <w:tcW w:w="30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2F2378CB" w14:textId="77777777" w:rsidR="00293DCC" w:rsidRPr="00293DCC" w:rsidRDefault="00293DCC" w:rsidP="00293DCC">
            <w:pPr>
              <w:spacing w:before="80" w:after="80"/>
              <w:jc w:val="center"/>
              <w:rPr>
                <w:sz w:val="24"/>
                <w:szCs w:val="24"/>
              </w:rPr>
            </w:pPr>
            <w:r w:rsidRPr="00293DCC">
              <w:rPr>
                <w:b/>
                <w:bCs/>
                <w:color w:val="FFFFFF"/>
                <w:sz w:val="24"/>
                <w:szCs w:val="24"/>
              </w:rPr>
              <w:t>Pure LLM Approach</w:t>
            </w:r>
          </w:p>
        </w:tc>
        <w:tc>
          <w:tcPr>
            <w:tcW w:w="416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7EDDC694" w14:textId="77777777" w:rsidR="00293DCC" w:rsidRPr="00293DCC" w:rsidRDefault="00293DCC" w:rsidP="00293DCC">
            <w:pPr>
              <w:spacing w:before="80" w:after="80"/>
              <w:jc w:val="center"/>
              <w:rPr>
                <w:sz w:val="24"/>
                <w:szCs w:val="24"/>
              </w:rPr>
            </w:pPr>
            <w:r w:rsidRPr="00293DCC">
              <w:rPr>
                <w:b/>
                <w:bCs/>
                <w:color w:val="FFFFFF"/>
                <w:sz w:val="24"/>
                <w:szCs w:val="24"/>
              </w:rPr>
              <w:t>RAG Approach</w:t>
            </w:r>
          </w:p>
        </w:tc>
      </w:tr>
      <w:tr w:rsidR="00293DCC" w:rsidRPr="00293DCC" w14:paraId="221A54CD"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118494A" w14:textId="77777777" w:rsidR="00293DCC" w:rsidRPr="00293DCC" w:rsidRDefault="00293DCC" w:rsidP="00293DCC">
            <w:pPr>
              <w:spacing w:before="120" w:after="120"/>
              <w:jc w:val="both"/>
              <w:rPr>
                <w:sz w:val="24"/>
                <w:szCs w:val="24"/>
              </w:rPr>
            </w:pPr>
            <w:r w:rsidRPr="00293DCC">
              <w:rPr>
                <w:sz w:val="24"/>
                <w:szCs w:val="24"/>
              </w:rPr>
              <w:t>Knowledge Scope</w:t>
            </w:r>
          </w:p>
        </w:tc>
        <w:tc>
          <w:tcPr>
            <w:tcW w:w="3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BC07126" w14:textId="77777777" w:rsidR="00293DCC" w:rsidRPr="00293DCC" w:rsidRDefault="00293DCC" w:rsidP="00293DCC">
            <w:pPr>
              <w:spacing w:before="120" w:after="120"/>
              <w:jc w:val="both"/>
              <w:rPr>
                <w:sz w:val="24"/>
                <w:szCs w:val="24"/>
              </w:rPr>
            </w:pPr>
            <w:r w:rsidRPr="00293DCC">
              <w:rPr>
                <w:sz w:val="24"/>
                <w:szCs w:val="24"/>
              </w:rPr>
              <w:t>Limited to training data cutoff</w:t>
            </w:r>
          </w:p>
        </w:tc>
        <w:tc>
          <w:tcPr>
            <w:tcW w:w="41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0C1B3C6" w14:textId="77777777" w:rsidR="00293DCC" w:rsidRPr="00293DCC" w:rsidRDefault="00293DCC" w:rsidP="00293DCC">
            <w:pPr>
              <w:spacing w:before="120" w:after="120"/>
              <w:jc w:val="both"/>
              <w:rPr>
                <w:sz w:val="24"/>
                <w:szCs w:val="24"/>
              </w:rPr>
            </w:pPr>
            <w:r w:rsidRPr="00293DCC">
              <w:rPr>
                <w:sz w:val="24"/>
                <w:szCs w:val="24"/>
              </w:rPr>
              <w:t>Any user-uploaded document, always current</w:t>
            </w:r>
          </w:p>
        </w:tc>
      </w:tr>
      <w:tr w:rsidR="00293DCC" w:rsidRPr="00293DCC" w14:paraId="61A9FC0A"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733F3D8" w14:textId="77777777" w:rsidR="00293DCC" w:rsidRPr="00293DCC" w:rsidRDefault="00293DCC" w:rsidP="00293DCC">
            <w:pPr>
              <w:spacing w:before="120" w:after="120"/>
              <w:jc w:val="both"/>
              <w:rPr>
                <w:sz w:val="24"/>
                <w:szCs w:val="24"/>
              </w:rPr>
            </w:pPr>
            <w:r w:rsidRPr="00293DCC">
              <w:rPr>
                <w:sz w:val="24"/>
                <w:szCs w:val="24"/>
              </w:rPr>
              <w:t>Factual Accuracy</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F1E93BA" w14:textId="77777777" w:rsidR="00293DCC" w:rsidRPr="00293DCC" w:rsidRDefault="00293DCC" w:rsidP="00293DCC">
            <w:pPr>
              <w:spacing w:before="120" w:after="120"/>
              <w:jc w:val="both"/>
              <w:rPr>
                <w:sz w:val="24"/>
                <w:szCs w:val="24"/>
              </w:rPr>
            </w:pPr>
            <w:r w:rsidRPr="00293DCC">
              <w:rPr>
                <w:sz w:val="24"/>
                <w:szCs w:val="24"/>
              </w:rPr>
              <w:t>Prone to hallucination</w:t>
            </w:r>
          </w:p>
        </w:tc>
        <w:tc>
          <w:tcPr>
            <w:tcW w:w="4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316182A" w14:textId="77777777" w:rsidR="00293DCC" w:rsidRPr="00293DCC" w:rsidRDefault="00293DCC" w:rsidP="00293DCC">
            <w:pPr>
              <w:spacing w:before="120" w:after="120"/>
              <w:jc w:val="both"/>
              <w:rPr>
                <w:sz w:val="24"/>
                <w:szCs w:val="24"/>
              </w:rPr>
            </w:pPr>
            <w:r w:rsidRPr="00293DCC">
              <w:rPr>
                <w:sz w:val="24"/>
                <w:szCs w:val="24"/>
              </w:rPr>
              <w:t>Grounded in retrieved sources</w:t>
            </w:r>
          </w:p>
        </w:tc>
      </w:tr>
      <w:tr w:rsidR="00293DCC" w:rsidRPr="00293DCC" w14:paraId="6D125280"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1370457" w14:textId="77777777" w:rsidR="00293DCC" w:rsidRPr="00293DCC" w:rsidRDefault="00293DCC" w:rsidP="00293DCC">
            <w:pPr>
              <w:spacing w:before="120" w:after="120"/>
              <w:jc w:val="both"/>
              <w:rPr>
                <w:sz w:val="24"/>
                <w:szCs w:val="24"/>
              </w:rPr>
            </w:pPr>
            <w:proofErr w:type="spellStart"/>
            <w:r w:rsidRPr="00293DCC">
              <w:rPr>
                <w:sz w:val="24"/>
                <w:szCs w:val="24"/>
              </w:rPr>
              <w:t>Citability</w:t>
            </w:r>
            <w:proofErr w:type="spellEnd"/>
          </w:p>
        </w:tc>
        <w:tc>
          <w:tcPr>
            <w:tcW w:w="3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6AE6F59" w14:textId="77777777" w:rsidR="00293DCC" w:rsidRPr="00293DCC" w:rsidRDefault="00293DCC" w:rsidP="00293DCC">
            <w:pPr>
              <w:spacing w:before="120" w:after="120"/>
              <w:jc w:val="both"/>
              <w:rPr>
                <w:sz w:val="24"/>
                <w:szCs w:val="24"/>
              </w:rPr>
            </w:pPr>
            <w:r w:rsidRPr="00293DCC">
              <w:rPr>
                <w:sz w:val="24"/>
                <w:szCs w:val="24"/>
              </w:rPr>
              <w:t>Cannot cite sources</w:t>
            </w:r>
          </w:p>
        </w:tc>
        <w:tc>
          <w:tcPr>
            <w:tcW w:w="41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CF278D5" w14:textId="77777777" w:rsidR="00293DCC" w:rsidRPr="00293DCC" w:rsidRDefault="00293DCC" w:rsidP="00293DCC">
            <w:pPr>
              <w:spacing w:before="120" w:after="120"/>
              <w:jc w:val="both"/>
              <w:rPr>
                <w:sz w:val="24"/>
                <w:szCs w:val="24"/>
              </w:rPr>
            </w:pPr>
            <w:r w:rsidRPr="00293DCC">
              <w:rPr>
                <w:sz w:val="24"/>
                <w:szCs w:val="24"/>
              </w:rPr>
              <w:t>Explicit [Source N] citations</w:t>
            </w:r>
          </w:p>
        </w:tc>
      </w:tr>
      <w:tr w:rsidR="00293DCC" w:rsidRPr="00293DCC" w14:paraId="4D44ED69"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2F3F182" w14:textId="77777777" w:rsidR="00293DCC" w:rsidRPr="00293DCC" w:rsidRDefault="00293DCC" w:rsidP="00293DCC">
            <w:pPr>
              <w:spacing w:before="120" w:after="120"/>
              <w:jc w:val="both"/>
              <w:rPr>
                <w:sz w:val="24"/>
                <w:szCs w:val="24"/>
              </w:rPr>
            </w:pPr>
            <w:r w:rsidRPr="00293DCC">
              <w:rPr>
                <w:sz w:val="24"/>
                <w:szCs w:val="24"/>
              </w:rPr>
              <w:t>Privacy</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384EF8E" w14:textId="77777777" w:rsidR="00293DCC" w:rsidRPr="00293DCC" w:rsidRDefault="00293DCC" w:rsidP="00293DCC">
            <w:pPr>
              <w:spacing w:before="120" w:after="120"/>
              <w:jc w:val="both"/>
              <w:rPr>
                <w:sz w:val="24"/>
                <w:szCs w:val="24"/>
              </w:rPr>
            </w:pPr>
            <w:r w:rsidRPr="00293DCC">
              <w:rPr>
                <w:sz w:val="24"/>
                <w:szCs w:val="24"/>
              </w:rPr>
              <w:t>Data sent to LLM provider</w:t>
            </w:r>
          </w:p>
        </w:tc>
        <w:tc>
          <w:tcPr>
            <w:tcW w:w="4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DE6E0A4" w14:textId="77777777" w:rsidR="00293DCC" w:rsidRPr="00293DCC" w:rsidRDefault="00293DCC" w:rsidP="00293DCC">
            <w:pPr>
              <w:spacing w:before="120" w:after="120"/>
              <w:jc w:val="both"/>
              <w:rPr>
                <w:sz w:val="24"/>
                <w:szCs w:val="24"/>
              </w:rPr>
            </w:pPr>
            <w:r w:rsidRPr="00293DCC">
              <w:rPr>
                <w:sz w:val="24"/>
                <w:szCs w:val="24"/>
              </w:rPr>
              <w:t>Documents processed locally</w:t>
            </w:r>
          </w:p>
        </w:tc>
      </w:tr>
      <w:tr w:rsidR="00293DCC" w:rsidRPr="00293DCC" w14:paraId="5D4D4A9D"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854BC52" w14:textId="77777777" w:rsidR="00293DCC" w:rsidRPr="00293DCC" w:rsidRDefault="00293DCC" w:rsidP="00293DCC">
            <w:pPr>
              <w:spacing w:before="120" w:after="120"/>
              <w:jc w:val="both"/>
              <w:rPr>
                <w:sz w:val="24"/>
                <w:szCs w:val="24"/>
              </w:rPr>
            </w:pPr>
            <w:r w:rsidRPr="00293DCC">
              <w:rPr>
                <w:sz w:val="24"/>
                <w:szCs w:val="24"/>
              </w:rPr>
              <w:t>Cost</w:t>
            </w:r>
          </w:p>
        </w:tc>
        <w:tc>
          <w:tcPr>
            <w:tcW w:w="3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5C97434" w14:textId="77777777" w:rsidR="00293DCC" w:rsidRPr="00293DCC" w:rsidRDefault="00293DCC" w:rsidP="00293DCC">
            <w:pPr>
              <w:spacing w:before="120" w:after="120"/>
              <w:jc w:val="both"/>
              <w:rPr>
                <w:sz w:val="24"/>
                <w:szCs w:val="24"/>
              </w:rPr>
            </w:pPr>
            <w:r w:rsidRPr="00293DCC">
              <w:rPr>
                <w:sz w:val="24"/>
                <w:szCs w:val="24"/>
              </w:rPr>
              <w:t>High (long prompts)</w:t>
            </w:r>
          </w:p>
        </w:tc>
        <w:tc>
          <w:tcPr>
            <w:tcW w:w="41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C7B9D45" w14:textId="77777777" w:rsidR="00293DCC" w:rsidRPr="00293DCC" w:rsidRDefault="00293DCC" w:rsidP="00293DCC">
            <w:pPr>
              <w:spacing w:before="120" w:after="120"/>
              <w:jc w:val="both"/>
              <w:rPr>
                <w:sz w:val="24"/>
                <w:szCs w:val="24"/>
              </w:rPr>
            </w:pPr>
            <w:r w:rsidRPr="00293DCC">
              <w:rPr>
                <w:sz w:val="24"/>
                <w:szCs w:val="24"/>
              </w:rPr>
              <w:t>Efficient (only relevant chunks)</w:t>
            </w:r>
          </w:p>
        </w:tc>
      </w:tr>
      <w:tr w:rsidR="00293DCC" w:rsidRPr="00293DCC" w14:paraId="15C88865" w14:textId="77777777" w:rsidTr="00293DC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9344E1C" w14:textId="77777777" w:rsidR="00293DCC" w:rsidRPr="00293DCC" w:rsidRDefault="00293DCC" w:rsidP="00293DCC">
            <w:pPr>
              <w:spacing w:before="120" w:after="120"/>
              <w:jc w:val="both"/>
              <w:rPr>
                <w:sz w:val="24"/>
                <w:szCs w:val="24"/>
              </w:rPr>
            </w:pPr>
            <w:proofErr w:type="spellStart"/>
            <w:r w:rsidRPr="00293DCC">
              <w:rPr>
                <w:sz w:val="24"/>
                <w:szCs w:val="24"/>
              </w:rPr>
              <w:t>Customisation</w:t>
            </w:r>
            <w:proofErr w:type="spellEnd"/>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6A589A5" w14:textId="77777777" w:rsidR="00293DCC" w:rsidRPr="00293DCC" w:rsidRDefault="00293DCC" w:rsidP="00293DCC">
            <w:pPr>
              <w:spacing w:before="120" w:after="120"/>
              <w:jc w:val="both"/>
              <w:rPr>
                <w:sz w:val="24"/>
                <w:szCs w:val="24"/>
              </w:rPr>
            </w:pPr>
            <w:r w:rsidRPr="00293DCC">
              <w:rPr>
                <w:sz w:val="24"/>
                <w:szCs w:val="24"/>
              </w:rPr>
              <w:t>Requires fine-tuning (expensive)</w:t>
            </w:r>
          </w:p>
        </w:tc>
        <w:tc>
          <w:tcPr>
            <w:tcW w:w="41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79E7A58" w14:textId="77777777" w:rsidR="00293DCC" w:rsidRPr="00293DCC" w:rsidRDefault="00293DCC" w:rsidP="00293DCC">
            <w:pPr>
              <w:spacing w:before="120" w:after="120"/>
              <w:jc w:val="both"/>
              <w:rPr>
                <w:sz w:val="24"/>
                <w:szCs w:val="24"/>
              </w:rPr>
            </w:pPr>
            <w:r w:rsidRPr="00293DCC">
              <w:rPr>
                <w:sz w:val="24"/>
                <w:szCs w:val="24"/>
              </w:rPr>
              <w:t>Instant via document upload</w:t>
            </w:r>
          </w:p>
        </w:tc>
      </w:tr>
    </w:tbl>
    <w:p w14:paraId="34059259" w14:textId="77777777" w:rsidR="00293DCC" w:rsidRPr="00293DCC" w:rsidRDefault="00293DCC" w:rsidP="00293DCC">
      <w:pPr>
        <w:spacing w:before="60" w:after="200"/>
        <w:jc w:val="center"/>
        <w:rPr>
          <w:b/>
          <w:sz w:val="24"/>
          <w:szCs w:val="24"/>
        </w:rPr>
      </w:pPr>
      <w:r w:rsidRPr="00293DCC">
        <w:rPr>
          <w:b/>
          <w:iCs/>
          <w:sz w:val="24"/>
          <w:szCs w:val="24"/>
        </w:rPr>
        <w:t xml:space="preserve">Table 3.5: </w:t>
      </w:r>
      <w:r w:rsidRPr="00293DCC">
        <w:rPr>
          <w:iCs/>
          <w:sz w:val="24"/>
          <w:szCs w:val="24"/>
        </w:rPr>
        <w:t>RAG vs Pure LLM Comparison</w:t>
      </w:r>
    </w:p>
    <w:p w14:paraId="022CC6EB" w14:textId="77777777" w:rsidR="00FA3AF3" w:rsidRDefault="00FA3AF3" w:rsidP="00DA0B0A">
      <w:pPr>
        <w:pStyle w:val="BodyText"/>
        <w:spacing w:line="360" w:lineRule="auto"/>
        <w:ind w:rightChars="36" w:right="79"/>
        <w:rPr>
          <w:b/>
          <w:sz w:val="32"/>
          <w:szCs w:val="32"/>
        </w:rPr>
      </w:pPr>
    </w:p>
    <w:p w14:paraId="69693839" w14:textId="77777777" w:rsidR="005D53BF" w:rsidRDefault="005D53BF" w:rsidP="00DA0B0A">
      <w:pPr>
        <w:pStyle w:val="BodyText"/>
        <w:spacing w:line="360" w:lineRule="auto"/>
        <w:ind w:rightChars="36" w:right="79"/>
        <w:rPr>
          <w:b/>
          <w:sz w:val="32"/>
          <w:szCs w:val="32"/>
        </w:rPr>
        <w:sectPr w:rsidR="005D53BF" w:rsidSect="00F10CD7">
          <w:headerReference w:type="default" r:id="rId34"/>
          <w:footerReference w:type="default" r:id="rId35"/>
          <w:pgSz w:w="11900" w:h="16840"/>
          <w:pgMar w:top="851" w:right="1060" w:bottom="1321" w:left="1520" w:header="624" w:footer="624" w:gutter="0"/>
          <w:cols w:space="720"/>
          <w:docGrid w:linePitch="299"/>
        </w:sectPr>
      </w:pPr>
    </w:p>
    <w:p w14:paraId="56DB9C6D" w14:textId="252E4151" w:rsidR="00293DCC" w:rsidRDefault="009749EE" w:rsidP="00FE58A8">
      <w:pPr>
        <w:pStyle w:val="Heading3"/>
        <w:tabs>
          <w:tab w:val="left" w:pos="1794"/>
          <w:tab w:val="left" w:pos="3113"/>
        </w:tabs>
        <w:spacing w:before="120" w:line="360" w:lineRule="auto"/>
        <w:ind w:left="0"/>
        <w:rPr>
          <w:sz w:val="32"/>
          <w:szCs w:val="32"/>
        </w:rPr>
      </w:pPr>
      <w:r>
        <w:rPr>
          <w:sz w:val="32"/>
          <w:szCs w:val="32"/>
        </w:rPr>
        <w:lastRenderedPageBreak/>
        <w:t>CHAPTER 4</w:t>
      </w:r>
    </w:p>
    <w:p w14:paraId="7581567E" w14:textId="097EF79A" w:rsidR="00FE58A8" w:rsidRPr="00FE58A8" w:rsidRDefault="00FE58A8" w:rsidP="00FE58A8">
      <w:pPr>
        <w:pStyle w:val="Heading3"/>
        <w:tabs>
          <w:tab w:val="left" w:pos="9267"/>
        </w:tabs>
        <w:spacing w:line="360" w:lineRule="auto"/>
        <w:ind w:left="0"/>
        <w:jc w:val="center"/>
        <w:rPr>
          <w:b w:val="0"/>
          <w:sz w:val="32"/>
          <w:szCs w:val="32"/>
        </w:rPr>
      </w:pPr>
      <w:r w:rsidRPr="00FE58A8">
        <w:rPr>
          <w:sz w:val="32"/>
          <w:szCs w:val="32"/>
        </w:rPr>
        <w:t>IMPLEMENTATION, RESULTS</w:t>
      </w:r>
    </w:p>
    <w:p w14:paraId="7F38C98C" w14:textId="1883D850" w:rsidR="00293DCC" w:rsidRPr="00454092" w:rsidRDefault="00293DCC" w:rsidP="00FE58A8">
      <w:pPr>
        <w:spacing w:line="360" w:lineRule="auto"/>
        <w:rPr>
          <w:b/>
          <w:bCs/>
          <w:sz w:val="28"/>
          <w:szCs w:val="28"/>
        </w:rPr>
      </w:pPr>
      <w:r w:rsidRPr="00454092">
        <w:rPr>
          <w:b/>
          <w:sz w:val="28"/>
          <w:szCs w:val="28"/>
        </w:rPr>
        <w:t xml:space="preserve">4.1 </w:t>
      </w:r>
      <w:r w:rsidRPr="00454092">
        <w:rPr>
          <w:b/>
          <w:bCs/>
          <w:sz w:val="28"/>
          <w:szCs w:val="28"/>
        </w:rPr>
        <w:t>PROJECT OVERVIEW AND MOTIVATION</w:t>
      </w:r>
    </w:p>
    <w:p w14:paraId="2792EF6B" w14:textId="77777777" w:rsidR="005D53BF" w:rsidRDefault="005D53BF" w:rsidP="005D53BF">
      <w:pPr>
        <w:pStyle w:val="NormalWeb"/>
        <w:spacing w:line="360" w:lineRule="auto"/>
        <w:jc w:val="both"/>
      </w:pPr>
      <w:r>
        <w:t xml:space="preserve">The AI Data Analyst </w:t>
      </w:r>
      <w:proofErr w:type="spellStart"/>
      <w:r>
        <w:t>Chatbot</w:t>
      </w:r>
      <w:proofErr w:type="spellEnd"/>
      <w:r>
        <w:t xml:space="preserve"> is the capstone deliverable of the internship at </w:t>
      </w:r>
      <w:proofErr w:type="spellStart"/>
      <w:r>
        <w:t>PySpiders</w:t>
      </w:r>
      <w:proofErr w:type="spellEnd"/>
      <w:r>
        <w:t xml:space="preserve">, developed during the final two months of the engagement. </w:t>
      </w:r>
      <w:r>
        <w:rPr>
          <w:rStyle w:val="citation-35"/>
        </w:rPr>
        <w:t>The project was motivated by a pervasive challenge in data-intensive organisations: the difficulty non-technical users face when attempting to extract actionable insights from their own documents</w:t>
      </w:r>
      <w:r>
        <w:t xml:space="preserve">. Traditional approaches require either specialised technical skills — SQL, Python, Excel formulas — or access to dedicated analyst resources, creating bottlenecks that limit the pace of data-driven decision making. </w:t>
      </w:r>
      <w:r>
        <w:rPr>
          <w:rStyle w:val="citation-34"/>
        </w:rPr>
        <w:t xml:space="preserve">The </w:t>
      </w:r>
      <w:proofErr w:type="spellStart"/>
      <w:r>
        <w:rPr>
          <w:rStyle w:val="citation-34"/>
        </w:rPr>
        <w:t>chatbot</w:t>
      </w:r>
      <w:proofErr w:type="spellEnd"/>
      <w:r>
        <w:rPr>
          <w:rStyle w:val="citation-34"/>
        </w:rPr>
        <w:t xml:space="preserve"> addresses this challenge directly by providing a natural language interface to document content</w:t>
      </w:r>
      <w:r>
        <w:t xml:space="preserve">. </w:t>
      </w:r>
      <w:r>
        <w:rPr>
          <w:rStyle w:val="citation-33"/>
        </w:rPr>
        <w:t>Users upload documents in any of the supported formats — PDF, CSV, TXT, or DOCX — and ask questions about the content in plain English, receiving accurate, source-cited answers without requiring any technical expertise</w:t>
      </w:r>
      <w:r>
        <w:t xml:space="preserve">. </w:t>
      </w:r>
      <w:r>
        <w:rPr>
          <w:rStyle w:val="citation-32"/>
        </w:rPr>
        <w:t>This democratisation of data access aligns precisely with the broader industry trend toward AI-assisted knowledge work that has accelerated dramatically since the commercial availability of powerful LLM APIs</w:t>
      </w:r>
      <w:r>
        <w:t xml:space="preserve">. </w:t>
      </w:r>
    </w:p>
    <w:p w14:paraId="4AF79903" w14:textId="77777777" w:rsidR="005D53BF" w:rsidRDefault="005D53BF" w:rsidP="005D53BF">
      <w:pPr>
        <w:pStyle w:val="NormalWeb"/>
        <w:spacing w:line="360" w:lineRule="auto"/>
        <w:jc w:val="both"/>
      </w:pPr>
      <w:r>
        <w:rPr>
          <w:rStyle w:val="citation-31"/>
        </w:rPr>
        <w:t xml:space="preserve">Rather than relying on heavyweight abstraction frameworks such as </w:t>
      </w:r>
      <w:proofErr w:type="spellStart"/>
      <w:r>
        <w:rPr>
          <w:rStyle w:val="citation-31"/>
        </w:rPr>
        <w:t>LangChain</w:t>
      </w:r>
      <w:proofErr w:type="spellEnd"/>
      <w:r>
        <w:rPr>
          <w:rStyle w:val="citation-31"/>
        </w:rPr>
        <w:t>, the project implements a clean, transparent, custom RAG pipeline</w:t>
      </w:r>
      <w:r>
        <w:t xml:space="preserve">. </w:t>
      </w:r>
      <w:r>
        <w:rPr>
          <w:rStyle w:val="citation-30"/>
        </w:rPr>
        <w:t>This architectural decision was deliberate: by building each component from first principles — document loading, text chunking, embedding generation, cosine similarity retrieval, and LLM-based answer generation — the implementation maximises transparency, maintainability, and educational value</w:t>
      </w:r>
      <w:r>
        <w:t xml:space="preserve">. </w:t>
      </w:r>
      <w:r>
        <w:rPr>
          <w:rStyle w:val="citation-29"/>
        </w:rPr>
        <w:t>Every component is independently understandable and testable, and the absence of opaque framework abstractions makes debugging and enhancement straightforward</w:t>
      </w:r>
      <w:r>
        <w:t xml:space="preserve">. By eliminating external orchestrators, the application achieves a lightweight footprint that drastically minimizes initialization latencies and runtime dependencies. Furthermore, this granular code control allows for the seamless optimization of system prompts and specialized citation tracking logic within the conversational stream. It provides developers with complete visibility into the vector search and payload compilation operations before they hit the external language model interface. Ultimately, this bespoke design establishes a robust, highly adaptable foundation that can easily scale to meet complex, enterprise-specific data handling requirements. </w:t>
      </w:r>
    </w:p>
    <w:p w14:paraId="53A067A8" w14:textId="0D238ADD" w:rsidR="005D53BF" w:rsidRDefault="005D53BF" w:rsidP="005D53BF">
      <w:pPr>
        <w:spacing w:before="120" w:after="120" w:line="360" w:lineRule="auto"/>
        <w:ind w:firstLine="720"/>
        <w:jc w:val="both"/>
        <w:rPr>
          <w:sz w:val="24"/>
          <w:szCs w:val="24"/>
        </w:rPr>
      </w:pPr>
    </w:p>
    <w:p w14:paraId="094EBBAA" w14:textId="77777777" w:rsidR="005D53BF" w:rsidRPr="005D53BF" w:rsidRDefault="005D53BF" w:rsidP="005D53BF">
      <w:pPr>
        <w:rPr>
          <w:sz w:val="24"/>
          <w:szCs w:val="24"/>
        </w:rPr>
        <w:sectPr w:rsidR="005D53BF" w:rsidRPr="005D53BF" w:rsidSect="00F10CD7">
          <w:headerReference w:type="default" r:id="rId36"/>
          <w:footerReference w:type="default" r:id="rId37"/>
          <w:pgSz w:w="11900" w:h="16840"/>
          <w:pgMar w:top="851" w:right="1060" w:bottom="1321" w:left="1520" w:header="624" w:footer="624" w:gutter="0"/>
          <w:cols w:space="720"/>
          <w:docGrid w:linePitch="299"/>
        </w:sectPr>
      </w:pPr>
    </w:p>
    <w:p w14:paraId="40A079F2" w14:textId="44BD269F" w:rsidR="005D53BF" w:rsidRDefault="005D53BF" w:rsidP="005D53BF">
      <w:pPr>
        <w:spacing w:before="120" w:after="120" w:line="360" w:lineRule="auto"/>
        <w:jc w:val="both"/>
      </w:pP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61"/>
        <w:gridCol w:w="2409"/>
        <w:gridCol w:w="3690"/>
      </w:tblGrid>
      <w:tr w:rsidR="00FE58A8" w:rsidRPr="00490849" w14:paraId="173997B7" w14:textId="77777777" w:rsidTr="00FE58A8">
        <w:tc>
          <w:tcPr>
            <w:tcW w:w="20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70ECE0E2" w14:textId="77777777" w:rsidR="00FE58A8" w:rsidRPr="00490849" w:rsidRDefault="00FE58A8" w:rsidP="00454092">
            <w:pPr>
              <w:spacing w:before="80" w:after="80"/>
              <w:jc w:val="center"/>
              <w:rPr>
                <w:sz w:val="24"/>
                <w:szCs w:val="24"/>
              </w:rPr>
            </w:pPr>
            <w:r w:rsidRPr="00490849">
              <w:rPr>
                <w:b/>
                <w:bCs/>
                <w:color w:val="FFFFFF"/>
                <w:sz w:val="24"/>
                <w:szCs w:val="24"/>
              </w:rPr>
              <w:t>Technology</w:t>
            </w:r>
          </w:p>
        </w:tc>
        <w:tc>
          <w:tcPr>
            <w:tcW w:w="1261"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4A7C2859" w14:textId="77777777" w:rsidR="00FE58A8" w:rsidRPr="00490849" w:rsidRDefault="00FE58A8" w:rsidP="00454092">
            <w:pPr>
              <w:spacing w:before="80" w:after="80"/>
              <w:jc w:val="center"/>
              <w:rPr>
                <w:sz w:val="24"/>
                <w:szCs w:val="24"/>
              </w:rPr>
            </w:pPr>
            <w:r w:rsidRPr="00490849">
              <w:rPr>
                <w:b/>
                <w:bCs/>
                <w:color w:val="FFFFFF"/>
                <w:sz w:val="24"/>
                <w:szCs w:val="24"/>
              </w:rPr>
              <w:t>Version</w:t>
            </w:r>
          </w:p>
        </w:tc>
        <w:tc>
          <w:tcPr>
            <w:tcW w:w="2409"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1824CDE7" w14:textId="77777777" w:rsidR="00FE58A8" w:rsidRPr="00490849" w:rsidRDefault="00FE58A8" w:rsidP="00454092">
            <w:pPr>
              <w:spacing w:before="80" w:after="80"/>
              <w:jc w:val="center"/>
              <w:rPr>
                <w:sz w:val="24"/>
                <w:szCs w:val="24"/>
              </w:rPr>
            </w:pPr>
            <w:r w:rsidRPr="00490849">
              <w:rPr>
                <w:b/>
                <w:bCs/>
                <w:color w:val="FFFFFF"/>
                <w:sz w:val="24"/>
                <w:szCs w:val="24"/>
              </w:rPr>
              <w:t>Role in Project</w:t>
            </w:r>
          </w:p>
        </w:tc>
        <w:tc>
          <w:tcPr>
            <w:tcW w:w="369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56FBDC27" w14:textId="77777777" w:rsidR="00FE58A8" w:rsidRPr="00490849" w:rsidRDefault="00FE58A8" w:rsidP="00454092">
            <w:pPr>
              <w:spacing w:before="80" w:after="80"/>
              <w:jc w:val="center"/>
              <w:rPr>
                <w:sz w:val="24"/>
                <w:szCs w:val="24"/>
              </w:rPr>
            </w:pPr>
            <w:r w:rsidRPr="00490849">
              <w:rPr>
                <w:b/>
                <w:bCs/>
                <w:color w:val="FFFFFF"/>
                <w:sz w:val="24"/>
                <w:szCs w:val="24"/>
              </w:rPr>
              <w:t>Justification</w:t>
            </w:r>
          </w:p>
        </w:tc>
      </w:tr>
      <w:tr w:rsidR="00FE58A8" w:rsidRPr="00490849" w14:paraId="538AC0B7" w14:textId="77777777" w:rsidTr="00FE58A8">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77E0F44" w14:textId="77777777" w:rsidR="00FE58A8" w:rsidRPr="00490849" w:rsidRDefault="00FE58A8" w:rsidP="00454092">
            <w:pPr>
              <w:spacing w:before="120" w:after="120"/>
              <w:jc w:val="both"/>
              <w:rPr>
                <w:sz w:val="24"/>
                <w:szCs w:val="24"/>
              </w:rPr>
            </w:pPr>
            <w:r w:rsidRPr="00490849">
              <w:rPr>
                <w:sz w:val="24"/>
                <w:szCs w:val="24"/>
              </w:rPr>
              <w:t>Python</w:t>
            </w:r>
          </w:p>
        </w:tc>
        <w:tc>
          <w:tcPr>
            <w:tcW w:w="1261"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A1C57A1" w14:textId="77777777" w:rsidR="00FE58A8" w:rsidRPr="00490849" w:rsidRDefault="00FE58A8" w:rsidP="00454092">
            <w:pPr>
              <w:spacing w:before="120" w:after="120"/>
              <w:jc w:val="both"/>
              <w:rPr>
                <w:sz w:val="24"/>
                <w:szCs w:val="24"/>
              </w:rPr>
            </w:pPr>
            <w:r w:rsidRPr="00490849">
              <w:rPr>
                <w:sz w:val="24"/>
                <w:szCs w:val="24"/>
              </w:rPr>
              <w:t>3.10+</w:t>
            </w:r>
          </w:p>
        </w:tc>
        <w:tc>
          <w:tcPr>
            <w:tcW w:w="2409"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C5A909C" w14:textId="77777777" w:rsidR="00FE58A8" w:rsidRPr="00490849" w:rsidRDefault="00FE58A8" w:rsidP="00454092">
            <w:pPr>
              <w:spacing w:before="120" w:after="120"/>
              <w:jc w:val="both"/>
              <w:rPr>
                <w:sz w:val="24"/>
                <w:szCs w:val="24"/>
              </w:rPr>
            </w:pPr>
            <w:r w:rsidRPr="00490849">
              <w:rPr>
                <w:sz w:val="24"/>
                <w:szCs w:val="24"/>
              </w:rPr>
              <w:t>Core language</w:t>
            </w:r>
          </w:p>
        </w:tc>
        <w:tc>
          <w:tcPr>
            <w:tcW w:w="369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96A7157" w14:textId="77777777" w:rsidR="00FE58A8" w:rsidRPr="00490849" w:rsidRDefault="00FE58A8" w:rsidP="00454092">
            <w:pPr>
              <w:spacing w:before="120" w:after="120"/>
              <w:jc w:val="both"/>
              <w:rPr>
                <w:sz w:val="24"/>
                <w:szCs w:val="24"/>
              </w:rPr>
            </w:pPr>
            <w:r w:rsidRPr="00490849">
              <w:rPr>
                <w:sz w:val="24"/>
                <w:szCs w:val="24"/>
              </w:rPr>
              <w:t>Dominant AI/ML ecosystem language</w:t>
            </w:r>
          </w:p>
        </w:tc>
      </w:tr>
      <w:tr w:rsidR="00FE58A8" w:rsidRPr="00490849" w14:paraId="7697CB23" w14:textId="77777777" w:rsidTr="00FE58A8">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D100978" w14:textId="77777777" w:rsidR="00FE58A8" w:rsidRPr="00490849" w:rsidRDefault="00FE58A8" w:rsidP="00454092">
            <w:pPr>
              <w:spacing w:before="120" w:after="120"/>
              <w:jc w:val="both"/>
              <w:rPr>
                <w:sz w:val="24"/>
                <w:szCs w:val="24"/>
              </w:rPr>
            </w:pPr>
            <w:proofErr w:type="spellStart"/>
            <w:r w:rsidRPr="00490849">
              <w:rPr>
                <w:sz w:val="24"/>
                <w:szCs w:val="24"/>
              </w:rPr>
              <w:t>Streamlit</w:t>
            </w:r>
            <w:proofErr w:type="spellEnd"/>
          </w:p>
        </w:tc>
        <w:tc>
          <w:tcPr>
            <w:tcW w:w="1261"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B480408" w14:textId="77777777" w:rsidR="00FE58A8" w:rsidRPr="00490849" w:rsidRDefault="00FE58A8" w:rsidP="00454092">
            <w:pPr>
              <w:spacing w:before="120" w:after="120"/>
              <w:jc w:val="both"/>
              <w:rPr>
                <w:sz w:val="24"/>
                <w:szCs w:val="24"/>
              </w:rPr>
            </w:pPr>
            <w:r w:rsidRPr="00490849">
              <w:rPr>
                <w:sz w:val="24"/>
                <w:szCs w:val="24"/>
              </w:rPr>
              <w:t>1.x</w:t>
            </w:r>
          </w:p>
        </w:tc>
        <w:tc>
          <w:tcPr>
            <w:tcW w:w="2409"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4CF6CAA" w14:textId="77777777" w:rsidR="00FE58A8" w:rsidRPr="00490849" w:rsidRDefault="00FE58A8" w:rsidP="00454092">
            <w:pPr>
              <w:spacing w:before="120" w:after="120"/>
              <w:jc w:val="both"/>
              <w:rPr>
                <w:sz w:val="24"/>
                <w:szCs w:val="24"/>
              </w:rPr>
            </w:pPr>
            <w:r w:rsidRPr="00490849">
              <w:rPr>
                <w:sz w:val="24"/>
                <w:szCs w:val="24"/>
              </w:rPr>
              <w:t>Frontend web interface</w:t>
            </w:r>
          </w:p>
        </w:tc>
        <w:tc>
          <w:tcPr>
            <w:tcW w:w="369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48893B8" w14:textId="77777777" w:rsidR="00FE58A8" w:rsidRPr="00490849" w:rsidRDefault="00FE58A8" w:rsidP="00454092">
            <w:pPr>
              <w:spacing w:before="120" w:after="120"/>
              <w:jc w:val="both"/>
              <w:rPr>
                <w:sz w:val="24"/>
                <w:szCs w:val="24"/>
              </w:rPr>
            </w:pPr>
            <w:r w:rsidRPr="00490849">
              <w:rPr>
                <w:sz w:val="24"/>
                <w:szCs w:val="24"/>
              </w:rPr>
              <w:t>Fastest Python-native UI for data apps</w:t>
            </w:r>
          </w:p>
        </w:tc>
      </w:tr>
      <w:tr w:rsidR="00FE58A8" w:rsidRPr="00490849" w14:paraId="39C7A6C2" w14:textId="77777777" w:rsidTr="00FE58A8">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85900FD" w14:textId="77777777" w:rsidR="00FE58A8" w:rsidRPr="00490849" w:rsidRDefault="00FE58A8" w:rsidP="00454092">
            <w:pPr>
              <w:spacing w:before="120" w:after="120"/>
              <w:jc w:val="both"/>
              <w:rPr>
                <w:sz w:val="24"/>
                <w:szCs w:val="24"/>
              </w:rPr>
            </w:pPr>
            <w:proofErr w:type="spellStart"/>
            <w:r w:rsidRPr="00490849">
              <w:rPr>
                <w:sz w:val="24"/>
                <w:szCs w:val="24"/>
              </w:rPr>
              <w:t>OpenAI</w:t>
            </w:r>
            <w:proofErr w:type="spellEnd"/>
            <w:r w:rsidRPr="00490849">
              <w:rPr>
                <w:sz w:val="24"/>
                <w:szCs w:val="24"/>
              </w:rPr>
              <w:t xml:space="preserve"> API</w:t>
            </w:r>
          </w:p>
        </w:tc>
        <w:tc>
          <w:tcPr>
            <w:tcW w:w="1261"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987CCBE" w14:textId="0F3856D3" w:rsidR="00FE58A8" w:rsidRPr="00490849" w:rsidRDefault="00FE58A8" w:rsidP="00FE58A8">
            <w:pPr>
              <w:spacing w:before="120" w:after="120"/>
              <w:jc w:val="both"/>
              <w:rPr>
                <w:sz w:val="24"/>
                <w:szCs w:val="24"/>
              </w:rPr>
            </w:pPr>
            <w:r w:rsidRPr="00490849">
              <w:rPr>
                <w:sz w:val="24"/>
                <w:szCs w:val="24"/>
              </w:rPr>
              <w:t>GPT-4o</w:t>
            </w:r>
          </w:p>
        </w:tc>
        <w:tc>
          <w:tcPr>
            <w:tcW w:w="2409"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9C65EE6" w14:textId="77777777" w:rsidR="00FE58A8" w:rsidRPr="00490849" w:rsidRDefault="00FE58A8" w:rsidP="00454092">
            <w:pPr>
              <w:spacing w:before="120" w:after="120"/>
              <w:jc w:val="both"/>
              <w:rPr>
                <w:sz w:val="24"/>
                <w:szCs w:val="24"/>
              </w:rPr>
            </w:pPr>
            <w:r w:rsidRPr="00490849">
              <w:rPr>
                <w:sz w:val="24"/>
                <w:szCs w:val="24"/>
              </w:rPr>
              <w:t>LLM + Embeddings</w:t>
            </w:r>
          </w:p>
        </w:tc>
        <w:tc>
          <w:tcPr>
            <w:tcW w:w="369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A33A181" w14:textId="77777777" w:rsidR="00FE58A8" w:rsidRPr="00490849" w:rsidRDefault="00FE58A8" w:rsidP="00454092">
            <w:pPr>
              <w:spacing w:before="120" w:after="120"/>
              <w:jc w:val="both"/>
              <w:rPr>
                <w:sz w:val="24"/>
                <w:szCs w:val="24"/>
              </w:rPr>
            </w:pPr>
            <w:r w:rsidRPr="00490849">
              <w:rPr>
                <w:sz w:val="24"/>
                <w:szCs w:val="24"/>
              </w:rPr>
              <w:t>State-of-the-art accuracy</w:t>
            </w:r>
          </w:p>
        </w:tc>
      </w:tr>
      <w:tr w:rsidR="00FE58A8" w:rsidRPr="00490849" w14:paraId="3B48DAD2" w14:textId="77777777" w:rsidTr="00FE58A8">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B553299" w14:textId="77777777" w:rsidR="00FE58A8" w:rsidRPr="00490849" w:rsidRDefault="00FE58A8" w:rsidP="00454092">
            <w:pPr>
              <w:spacing w:before="120" w:after="120"/>
              <w:jc w:val="both"/>
              <w:rPr>
                <w:sz w:val="24"/>
                <w:szCs w:val="24"/>
              </w:rPr>
            </w:pPr>
            <w:r w:rsidRPr="00490849">
              <w:rPr>
                <w:sz w:val="24"/>
                <w:szCs w:val="24"/>
              </w:rPr>
              <w:t>Pandas</w:t>
            </w:r>
          </w:p>
        </w:tc>
        <w:tc>
          <w:tcPr>
            <w:tcW w:w="1261"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E82F46B" w14:textId="77777777" w:rsidR="00FE58A8" w:rsidRPr="00490849" w:rsidRDefault="00FE58A8" w:rsidP="00454092">
            <w:pPr>
              <w:spacing w:before="120" w:after="120"/>
              <w:jc w:val="both"/>
              <w:rPr>
                <w:sz w:val="24"/>
                <w:szCs w:val="24"/>
              </w:rPr>
            </w:pPr>
            <w:r w:rsidRPr="00490849">
              <w:rPr>
                <w:sz w:val="24"/>
                <w:szCs w:val="24"/>
              </w:rPr>
              <w:t>2.x</w:t>
            </w:r>
          </w:p>
        </w:tc>
        <w:tc>
          <w:tcPr>
            <w:tcW w:w="2409"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0E788BD" w14:textId="77777777" w:rsidR="00FE58A8" w:rsidRPr="00490849" w:rsidRDefault="00FE58A8" w:rsidP="00454092">
            <w:pPr>
              <w:spacing w:before="120" w:after="120"/>
              <w:jc w:val="both"/>
              <w:rPr>
                <w:sz w:val="24"/>
                <w:szCs w:val="24"/>
              </w:rPr>
            </w:pPr>
            <w:r w:rsidRPr="00490849">
              <w:rPr>
                <w:sz w:val="24"/>
                <w:szCs w:val="24"/>
              </w:rPr>
              <w:t>CSV parsing and processing</w:t>
            </w:r>
          </w:p>
        </w:tc>
        <w:tc>
          <w:tcPr>
            <w:tcW w:w="369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D75624D" w14:textId="77777777" w:rsidR="00FE58A8" w:rsidRPr="00490849" w:rsidRDefault="00FE58A8" w:rsidP="00454092">
            <w:pPr>
              <w:spacing w:before="120" w:after="120"/>
              <w:jc w:val="both"/>
              <w:rPr>
                <w:sz w:val="24"/>
                <w:szCs w:val="24"/>
              </w:rPr>
            </w:pPr>
            <w:r w:rsidRPr="00490849">
              <w:rPr>
                <w:sz w:val="24"/>
                <w:szCs w:val="24"/>
              </w:rPr>
              <w:t>De-facto tabular data standard</w:t>
            </w:r>
          </w:p>
        </w:tc>
      </w:tr>
      <w:tr w:rsidR="00FE58A8" w:rsidRPr="00490849" w14:paraId="1B27A143" w14:textId="77777777" w:rsidTr="00FE58A8">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4FF82A0" w14:textId="77777777" w:rsidR="00FE58A8" w:rsidRPr="00490849" w:rsidRDefault="00FE58A8" w:rsidP="00454092">
            <w:pPr>
              <w:spacing w:before="120" w:after="120"/>
              <w:jc w:val="both"/>
              <w:rPr>
                <w:sz w:val="24"/>
                <w:szCs w:val="24"/>
              </w:rPr>
            </w:pPr>
            <w:proofErr w:type="spellStart"/>
            <w:r w:rsidRPr="00490849">
              <w:rPr>
                <w:sz w:val="24"/>
                <w:szCs w:val="24"/>
              </w:rPr>
              <w:t>Scikit</w:t>
            </w:r>
            <w:proofErr w:type="spellEnd"/>
            <w:r w:rsidRPr="00490849">
              <w:rPr>
                <w:sz w:val="24"/>
                <w:szCs w:val="24"/>
              </w:rPr>
              <w:t>-learn</w:t>
            </w:r>
          </w:p>
        </w:tc>
        <w:tc>
          <w:tcPr>
            <w:tcW w:w="1261"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9433A40" w14:textId="77777777" w:rsidR="00FE58A8" w:rsidRPr="00490849" w:rsidRDefault="00FE58A8" w:rsidP="00454092">
            <w:pPr>
              <w:spacing w:before="120" w:after="120"/>
              <w:jc w:val="both"/>
              <w:rPr>
                <w:sz w:val="24"/>
                <w:szCs w:val="24"/>
              </w:rPr>
            </w:pPr>
            <w:r w:rsidRPr="00490849">
              <w:rPr>
                <w:sz w:val="24"/>
                <w:szCs w:val="24"/>
              </w:rPr>
              <w:t>1.x</w:t>
            </w:r>
          </w:p>
        </w:tc>
        <w:tc>
          <w:tcPr>
            <w:tcW w:w="2409"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31E61F8" w14:textId="77777777" w:rsidR="00FE58A8" w:rsidRPr="00490849" w:rsidRDefault="00FE58A8" w:rsidP="00454092">
            <w:pPr>
              <w:spacing w:before="120" w:after="120"/>
              <w:jc w:val="both"/>
              <w:rPr>
                <w:sz w:val="24"/>
                <w:szCs w:val="24"/>
              </w:rPr>
            </w:pPr>
            <w:r w:rsidRPr="00490849">
              <w:rPr>
                <w:sz w:val="24"/>
                <w:szCs w:val="24"/>
              </w:rPr>
              <w:t>Cosine similarity computation</w:t>
            </w:r>
          </w:p>
        </w:tc>
        <w:tc>
          <w:tcPr>
            <w:tcW w:w="369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FA15430" w14:textId="77777777" w:rsidR="00FE58A8" w:rsidRPr="00490849" w:rsidRDefault="00FE58A8" w:rsidP="00454092">
            <w:pPr>
              <w:spacing w:before="120" w:after="120"/>
              <w:jc w:val="both"/>
              <w:rPr>
                <w:sz w:val="24"/>
                <w:szCs w:val="24"/>
              </w:rPr>
            </w:pPr>
            <w:r w:rsidRPr="00490849">
              <w:rPr>
                <w:sz w:val="24"/>
                <w:szCs w:val="24"/>
              </w:rPr>
              <w:t xml:space="preserve">Battle-tested, </w:t>
            </w:r>
            <w:proofErr w:type="spellStart"/>
            <w:r w:rsidRPr="00490849">
              <w:rPr>
                <w:sz w:val="24"/>
                <w:szCs w:val="24"/>
              </w:rPr>
              <w:t>optimised</w:t>
            </w:r>
            <w:proofErr w:type="spellEnd"/>
            <w:r w:rsidRPr="00490849">
              <w:rPr>
                <w:sz w:val="24"/>
                <w:szCs w:val="24"/>
              </w:rPr>
              <w:t xml:space="preserve"> implementation</w:t>
            </w:r>
          </w:p>
        </w:tc>
      </w:tr>
      <w:tr w:rsidR="00FE58A8" w:rsidRPr="00490849" w14:paraId="5DF54EA6" w14:textId="77777777" w:rsidTr="00FE58A8">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A624980" w14:textId="77777777" w:rsidR="00FE58A8" w:rsidRPr="00490849" w:rsidRDefault="00FE58A8" w:rsidP="00454092">
            <w:pPr>
              <w:spacing w:before="120" w:after="120"/>
              <w:jc w:val="both"/>
              <w:rPr>
                <w:sz w:val="24"/>
                <w:szCs w:val="24"/>
              </w:rPr>
            </w:pPr>
            <w:proofErr w:type="spellStart"/>
            <w:r w:rsidRPr="00490849">
              <w:rPr>
                <w:sz w:val="24"/>
                <w:szCs w:val="24"/>
              </w:rPr>
              <w:t>NumPy</w:t>
            </w:r>
            <w:proofErr w:type="spellEnd"/>
          </w:p>
        </w:tc>
        <w:tc>
          <w:tcPr>
            <w:tcW w:w="1261"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7AA9C41" w14:textId="77777777" w:rsidR="00FE58A8" w:rsidRPr="00490849" w:rsidRDefault="00FE58A8" w:rsidP="00454092">
            <w:pPr>
              <w:spacing w:before="120" w:after="120"/>
              <w:jc w:val="both"/>
              <w:rPr>
                <w:sz w:val="24"/>
                <w:szCs w:val="24"/>
              </w:rPr>
            </w:pPr>
            <w:r w:rsidRPr="00490849">
              <w:rPr>
                <w:sz w:val="24"/>
                <w:szCs w:val="24"/>
              </w:rPr>
              <w:t>1.x</w:t>
            </w:r>
          </w:p>
        </w:tc>
        <w:tc>
          <w:tcPr>
            <w:tcW w:w="2409"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7391A8B" w14:textId="77777777" w:rsidR="00FE58A8" w:rsidRPr="00490849" w:rsidRDefault="00FE58A8" w:rsidP="00454092">
            <w:pPr>
              <w:spacing w:before="120" w:after="120"/>
              <w:jc w:val="both"/>
              <w:rPr>
                <w:sz w:val="24"/>
                <w:szCs w:val="24"/>
              </w:rPr>
            </w:pPr>
            <w:r w:rsidRPr="00490849">
              <w:rPr>
                <w:sz w:val="24"/>
                <w:szCs w:val="24"/>
              </w:rPr>
              <w:t>Array math operations</w:t>
            </w:r>
          </w:p>
        </w:tc>
        <w:tc>
          <w:tcPr>
            <w:tcW w:w="369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4BC116D" w14:textId="77777777" w:rsidR="00FE58A8" w:rsidRPr="00490849" w:rsidRDefault="00FE58A8" w:rsidP="00454092">
            <w:pPr>
              <w:spacing w:before="120" w:after="120"/>
              <w:jc w:val="both"/>
              <w:rPr>
                <w:sz w:val="24"/>
                <w:szCs w:val="24"/>
              </w:rPr>
            </w:pPr>
            <w:r w:rsidRPr="00490849">
              <w:rPr>
                <w:sz w:val="24"/>
                <w:szCs w:val="24"/>
              </w:rPr>
              <w:t>Foundation for ML numerical computing</w:t>
            </w:r>
          </w:p>
        </w:tc>
      </w:tr>
      <w:tr w:rsidR="00FE58A8" w:rsidRPr="00490849" w14:paraId="4404B1FB" w14:textId="77777777" w:rsidTr="00FE58A8">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6D71E28" w14:textId="77777777" w:rsidR="00FE58A8" w:rsidRPr="00490849" w:rsidRDefault="00FE58A8" w:rsidP="00454092">
            <w:pPr>
              <w:spacing w:before="120" w:after="120"/>
              <w:jc w:val="both"/>
              <w:rPr>
                <w:sz w:val="24"/>
                <w:szCs w:val="24"/>
              </w:rPr>
            </w:pPr>
            <w:r w:rsidRPr="00490849">
              <w:rPr>
                <w:sz w:val="24"/>
                <w:szCs w:val="24"/>
              </w:rPr>
              <w:t>PyPDF2</w:t>
            </w:r>
          </w:p>
        </w:tc>
        <w:tc>
          <w:tcPr>
            <w:tcW w:w="1261"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5ACB4EE" w14:textId="77777777" w:rsidR="00FE58A8" w:rsidRPr="00490849" w:rsidRDefault="00FE58A8" w:rsidP="00454092">
            <w:pPr>
              <w:spacing w:before="120" w:after="120"/>
              <w:jc w:val="both"/>
              <w:rPr>
                <w:sz w:val="24"/>
                <w:szCs w:val="24"/>
              </w:rPr>
            </w:pPr>
            <w:r w:rsidRPr="00490849">
              <w:rPr>
                <w:sz w:val="24"/>
                <w:szCs w:val="24"/>
              </w:rPr>
              <w:t>3.x</w:t>
            </w:r>
          </w:p>
        </w:tc>
        <w:tc>
          <w:tcPr>
            <w:tcW w:w="2409"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DA5E47A" w14:textId="77777777" w:rsidR="00FE58A8" w:rsidRPr="00490849" w:rsidRDefault="00FE58A8" w:rsidP="00454092">
            <w:pPr>
              <w:spacing w:before="120" w:after="120"/>
              <w:jc w:val="both"/>
              <w:rPr>
                <w:sz w:val="24"/>
                <w:szCs w:val="24"/>
              </w:rPr>
            </w:pPr>
            <w:r w:rsidRPr="00490849">
              <w:rPr>
                <w:sz w:val="24"/>
                <w:szCs w:val="24"/>
              </w:rPr>
              <w:t>PDF text extraction</w:t>
            </w:r>
          </w:p>
        </w:tc>
        <w:tc>
          <w:tcPr>
            <w:tcW w:w="369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03B0A3E" w14:textId="77777777" w:rsidR="00FE58A8" w:rsidRPr="00490849" w:rsidRDefault="00FE58A8" w:rsidP="00454092">
            <w:pPr>
              <w:spacing w:before="120" w:after="120"/>
              <w:jc w:val="both"/>
              <w:rPr>
                <w:sz w:val="24"/>
                <w:szCs w:val="24"/>
              </w:rPr>
            </w:pPr>
            <w:r w:rsidRPr="00490849">
              <w:rPr>
                <w:sz w:val="24"/>
                <w:szCs w:val="24"/>
              </w:rPr>
              <w:t>Pure Python, no system dependencies</w:t>
            </w:r>
          </w:p>
        </w:tc>
      </w:tr>
      <w:tr w:rsidR="00FE58A8" w:rsidRPr="00490849" w14:paraId="5E7546D9" w14:textId="77777777" w:rsidTr="00FE58A8">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32CD2A3" w14:textId="77777777" w:rsidR="00FE58A8" w:rsidRPr="00490849" w:rsidRDefault="00FE58A8" w:rsidP="00454092">
            <w:pPr>
              <w:spacing w:before="120" w:after="120"/>
              <w:jc w:val="both"/>
              <w:rPr>
                <w:sz w:val="24"/>
                <w:szCs w:val="24"/>
              </w:rPr>
            </w:pPr>
            <w:r w:rsidRPr="00490849">
              <w:rPr>
                <w:sz w:val="24"/>
                <w:szCs w:val="24"/>
              </w:rPr>
              <w:t>python-</w:t>
            </w:r>
            <w:proofErr w:type="spellStart"/>
            <w:r w:rsidRPr="00490849">
              <w:rPr>
                <w:sz w:val="24"/>
                <w:szCs w:val="24"/>
              </w:rPr>
              <w:t>docx</w:t>
            </w:r>
            <w:proofErr w:type="spellEnd"/>
          </w:p>
        </w:tc>
        <w:tc>
          <w:tcPr>
            <w:tcW w:w="1261"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99972A1" w14:textId="77777777" w:rsidR="00FE58A8" w:rsidRPr="00490849" w:rsidRDefault="00FE58A8" w:rsidP="00454092">
            <w:pPr>
              <w:spacing w:before="120" w:after="120"/>
              <w:jc w:val="both"/>
              <w:rPr>
                <w:sz w:val="24"/>
                <w:szCs w:val="24"/>
              </w:rPr>
            </w:pPr>
            <w:r w:rsidRPr="00490849">
              <w:rPr>
                <w:sz w:val="24"/>
                <w:szCs w:val="24"/>
              </w:rPr>
              <w:t>0.8.x</w:t>
            </w:r>
          </w:p>
        </w:tc>
        <w:tc>
          <w:tcPr>
            <w:tcW w:w="2409"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ECF8C44" w14:textId="77777777" w:rsidR="00FE58A8" w:rsidRPr="00490849" w:rsidRDefault="00FE58A8" w:rsidP="00454092">
            <w:pPr>
              <w:spacing w:before="120" w:after="120"/>
              <w:jc w:val="both"/>
              <w:rPr>
                <w:sz w:val="24"/>
                <w:szCs w:val="24"/>
              </w:rPr>
            </w:pPr>
            <w:r w:rsidRPr="00490849">
              <w:rPr>
                <w:sz w:val="24"/>
                <w:szCs w:val="24"/>
              </w:rPr>
              <w:t>DOCX paragraph extraction</w:t>
            </w:r>
          </w:p>
        </w:tc>
        <w:tc>
          <w:tcPr>
            <w:tcW w:w="369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B44EE43" w14:textId="77777777" w:rsidR="00FE58A8" w:rsidRPr="00490849" w:rsidRDefault="00FE58A8" w:rsidP="00454092">
            <w:pPr>
              <w:spacing w:before="120" w:after="120"/>
              <w:jc w:val="both"/>
              <w:rPr>
                <w:sz w:val="24"/>
                <w:szCs w:val="24"/>
              </w:rPr>
            </w:pPr>
            <w:r w:rsidRPr="00490849">
              <w:rPr>
                <w:sz w:val="24"/>
                <w:szCs w:val="24"/>
              </w:rPr>
              <w:t>Clean XML-based document reading</w:t>
            </w:r>
          </w:p>
        </w:tc>
      </w:tr>
      <w:tr w:rsidR="00FE58A8" w:rsidRPr="00490849" w14:paraId="006ECBBC" w14:textId="77777777" w:rsidTr="00FE58A8">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42BC9BF" w14:textId="77777777" w:rsidR="00FE58A8" w:rsidRPr="00490849" w:rsidRDefault="00FE58A8" w:rsidP="00454092">
            <w:pPr>
              <w:spacing w:before="120" w:after="120"/>
              <w:jc w:val="both"/>
              <w:rPr>
                <w:sz w:val="24"/>
                <w:szCs w:val="24"/>
              </w:rPr>
            </w:pPr>
            <w:proofErr w:type="spellStart"/>
            <w:r w:rsidRPr="00490849">
              <w:rPr>
                <w:sz w:val="24"/>
                <w:szCs w:val="24"/>
              </w:rPr>
              <w:t>Tiktoken</w:t>
            </w:r>
            <w:proofErr w:type="spellEnd"/>
          </w:p>
        </w:tc>
        <w:tc>
          <w:tcPr>
            <w:tcW w:w="1261"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EE79934" w14:textId="77777777" w:rsidR="00FE58A8" w:rsidRPr="00490849" w:rsidRDefault="00FE58A8" w:rsidP="00454092">
            <w:pPr>
              <w:spacing w:before="120" w:after="120"/>
              <w:jc w:val="both"/>
              <w:rPr>
                <w:sz w:val="24"/>
                <w:szCs w:val="24"/>
              </w:rPr>
            </w:pPr>
            <w:r w:rsidRPr="00490849">
              <w:rPr>
                <w:sz w:val="24"/>
                <w:szCs w:val="24"/>
              </w:rPr>
              <w:t>0.x</w:t>
            </w:r>
          </w:p>
        </w:tc>
        <w:tc>
          <w:tcPr>
            <w:tcW w:w="2409"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5ED1A30" w14:textId="77777777" w:rsidR="00FE58A8" w:rsidRPr="00490849" w:rsidRDefault="00FE58A8" w:rsidP="00454092">
            <w:pPr>
              <w:spacing w:before="120" w:after="120"/>
              <w:jc w:val="both"/>
              <w:rPr>
                <w:sz w:val="24"/>
                <w:szCs w:val="24"/>
              </w:rPr>
            </w:pPr>
            <w:r w:rsidRPr="00490849">
              <w:rPr>
                <w:sz w:val="24"/>
                <w:szCs w:val="24"/>
              </w:rPr>
              <w:t>Token-aware text chunking</w:t>
            </w:r>
          </w:p>
        </w:tc>
        <w:tc>
          <w:tcPr>
            <w:tcW w:w="369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412630C" w14:textId="77777777" w:rsidR="00FE58A8" w:rsidRPr="00490849" w:rsidRDefault="00FE58A8" w:rsidP="00454092">
            <w:pPr>
              <w:spacing w:before="120" w:after="120"/>
              <w:jc w:val="both"/>
              <w:rPr>
                <w:sz w:val="24"/>
                <w:szCs w:val="24"/>
              </w:rPr>
            </w:pPr>
            <w:proofErr w:type="spellStart"/>
            <w:r w:rsidRPr="00490849">
              <w:rPr>
                <w:sz w:val="24"/>
                <w:szCs w:val="24"/>
              </w:rPr>
              <w:t>OpenAI's</w:t>
            </w:r>
            <w:proofErr w:type="spellEnd"/>
            <w:r w:rsidRPr="00490849">
              <w:rPr>
                <w:sz w:val="24"/>
                <w:szCs w:val="24"/>
              </w:rPr>
              <w:t xml:space="preserve"> own tokenizer — exact counts</w:t>
            </w:r>
          </w:p>
        </w:tc>
      </w:tr>
      <w:tr w:rsidR="00FE58A8" w:rsidRPr="00490849" w14:paraId="53048764" w14:textId="77777777" w:rsidTr="00FE58A8">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58A8EE4" w14:textId="77777777" w:rsidR="00FE58A8" w:rsidRPr="00490849" w:rsidRDefault="00FE58A8" w:rsidP="00454092">
            <w:pPr>
              <w:spacing w:before="120" w:after="120"/>
              <w:jc w:val="both"/>
              <w:rPr>
                <w:sz w:val="24"/>
                <w:szCs w:val="24"/>
              </w:rPr>
            </w:pPr>
            <w:r w:rsidRPr="00490849">
              <w:rPr>
                <w:sz w:val="24"/>
                <w:szCs w:val="24"/>
              </w:rPr>
              <w:t>python-</w:t>
            </w:r>
            <w:proofErr w:type="spellStart"/>
            <w:r w:rsidRPr="00490849">
              <w:rPr>
                <w:sz w:val="24"/>
                <w:szCs w:val="24"/>
              </w:rPr>
              <w:t>dotenv</w:t>
            </w:r>
            <w:proofErr w:type="spellEnd"/>
          </w:p>
        </w:tc>
        <w:tc>
          <w:tcPr>
            <w:tcW w:w="1261"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F987F06" w14:textId="77777777" w:rsidR="00FE58A8" w:rsidRPr="00490849" w:rsidRDefault="00FE58A8" w:rsidP="00454092">
            <w:pPr>
              <w:spacing w:before="120" w:after="120"/>
              <w:jc w:val="both"/>
              <w:rPr>
                <w:sz w:val="24"/>
                <w:szCs w:val="24"/>
              </w:rPr>
            </w:pPr>
            <w:r w:rsidRPr="00490849">
              <w:rPr>
                <w:sz w:val="24"/>
                <w:szCs w:val="24"/>
              </w:rPr>
              <w:t>1.x</w:t>
            </w:r>
          </w:p>
        </w:tc>
        <w:tc>
          <w:tcPr>
            <w:tcW w:w="2409"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84DBEFB" w14:textId="77777777" w:rsidR="00FE58A8" w:rsidRPr="00490849" w:rsidRDefault="00FE58A8" w:rsidP="00454092">
            <w:pPr>
              <w:spacing w:before="120" w:after="120"/>
              <w:jc w:val="both"/>
              <w:rPr>
                <w:sz w:val="24"/>
                <w:szCs w:val="24"/>
              </w:rPr>
            </w:pPr>
            <w:r w:rsidRPr="00490849">
              <w:rPr>
                <w:sz w:val="24"/>
                <w:szCs w:val="24"/>
              </w:rPr>
              <w:t>Environment variable management</w:t>
            </w:r>
          </w:p>
        </w:tc>
        <w:tc>
          <w:tcPr>
            <w:tcW w:w="369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9A466B2" w14:textId="77777777" w:rsidR="00FE58A8" w:rsidRPr="00490849" w:rsidRDefault="00FE58A8" w:rsidP="00454092">
            <w:pPr>
              <w:spacing w:before="120" w:after="120"/>
              <w:jc w:val="both"/>
              <w:rPr>
                <w:sz w:val="24"/>
                <w:szCs w:val="24"/>
              </w:rPr>
            </w:pPr>
            <w:r w:rsidRPr="00490849">
              <w:rPr>
                <w:sz w:val="24"/>
                <w:szCs w:val="24"/>
              </w:rPr>
              <w:t>Secure API key handling</w:t>
            </w:r>
          </w:p>
        </w:tc>
      </w:tr>
      <w:tr w:rsidR="00FE58A8" w:rsidRPr="00490849" w14:paraId="486E6FCE" w14:textId="77777777" w:rsidTr="00FE58A8">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FCAE12A" w14:textId="77777777" w:rsidR="00FE58A8" w:rsidRPr="00490849" w:rsidRDefault="00FE58A8" w:rsidP="00454092">
            <w:pPr>
              <w:spacing w:before="120" w:after="120"/>
              <w:jc w:val="both"/>
              <w:rPr>
                <w:sz w:val="24"/>
                <w:szCs w:val="24"/>
              </w:rPr>
            </w:pPr>
            <w:proofErr w:type="spellStart"/>
            <w:r w:rsidRPr="00490849">
              <w:rPr>
                <w:sz w:val="24"/>
                <w:szCs w:val="24"/>
              </w:rPr>
              <w:t>Pytest</w:t>
            </w:r>
            <w:proofErr w:type="spellEnd"/>
          </w:p>
        </w:tc>
        <w:tc>
          <w:tcPr>
            <w:tcW w:w="1261"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52D004B" w14:textId="77777777" w:rsidR="00FE58A8" w:rsidRPr="00490849" w:rsidRDefault="00FE58A8" w:rsidP="00454092">
            <w:pPr>
              <w:spacing w:before="120" w:after="120"/>
              <w:jc w:val="both"/>
              <w:rPr>
                <w:sz w:val="24"/>
                <w:szCs w:val="24"/>
              </w:rPr>
            </w:pPr>
            <w:r w:rsidRPr="00490849">
              <w:rPr>
                <w:sz w:val="24"/>
                <w:szCs w:val="24"/>
              </w:rPr>
              <w:t>7.x</w:t>
            </w:r>
          </w:p>
        </w:tc>
        <w:tc>
          <w:tcPr>
            <w:tcW w:w="2409"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A7116A3" w14:textId="77777777" w:rsidR="00FE58A8" w:rsidRPr="00490849" w:rsidRDefault="00FE58A8" w:rsidP="00454092">
            <w:pPr>
              <w:spacing w:before="120" w:after="120"/>
              <w:jc w:val="both"/>
              <w:rPr>
                <w:sz w:val="24"/>
                <w:szCs w:val="24"/>
              </w:rPr>
            </w:pPr>
            <w:r w:rsidRPr="00490849">
              <w:rPr>
                <w:sz w:val="24"/>
                <w:szCs w:val="24"/>
              </w:rPr>
              <w:t>Automated testing</w:t>
            </w:r>
          </w:p>
        </w:tc>
        <w:tc>
          <w:tcPr>
            <w:tcW w:w="369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F7E3971" w14:textId="77777777" w:rsidR="00FE58A8" w:rsidRPr="00490849" w:rsidRDefault="00FE58A8" w:rsidP="00454092">
            <w:pPr>
              <w:spacing w:before="120" w:after="120"/>
              <w:jc w:val="both"/>
              <w:rPr>
                <w:sz w:val="24"/>
                <w:szCs w:val="24"/>
              </w:rPr>
            </w:pPr>
            <w:r w:rsidRPr="00490849">
              <w:rPr>
                <w:sz w:val="24"/>
                <w:szCs w:val="24"/>
              </w:rPr>
              <w:t>Industry standard Python test framework</w:t>
            </w:r>
          </w:p>
        </w:tc>
      </w:tr>
    </w:tbl>
    <w:p w14:paraId="276BBFB3" w14:textId="1990EAF0" w:rsidR="00FE58A8" w:rsidRPr="00FE58A8" w:rsidRDefault="00FE58A8" w:rsidP="00FE58A8">
      <w:pPr>
        <w:spacing w:before="60" w:after="200"/>
        <w:jc w:val="center"/>
        <w:rPr>
          <w:sz w:val="24"/>
          <w:szCs w:val="24"/>
        </w:rPr>
      </w:pPr>
      <w:r w:rsidRPr="00FE58A8">
        <w:rPr>
          <w:b/>
          <w:iCs/>
          <w:sz w:val="24"/>
          <w:szCs w:val="24"/>
        </w:rPr>
        <w:t xml:space="preserve">Table 4.1: </w:t>
      </w:r>
      <w:r w:rsidRPr="00FE58A8">
        <w:rPr>
          <w:iCs/>
          <w:sz w:val="24"/>
          <w:szCs w:val="24"/>
        </w:rPr>
        <w:t>Project Technology Stack</w:t>
      </w:r>
    </w:p>
    <w:p w14:paraId="2C6F9477" w14:textId="640BF865" w:rsidR="00293DCC" w:rsidRPr="00454092" w:rsidRDefault="00293DCC" w:rsidP="00FE58A8">
      <w:pPr>
        <w:pStyle w:val="Heading3"/>
        <w:tabs>
          <w:tab w:val="left" w:pos="9267"/>
        </w:tabs>
        <w:spacing w:line="360" w:lineRule="auto"/>
        <w:ind w:left="0"/>
        <w:rPr>
          <w:sz w:val="28"/>
          <w:szCs w:val="28"/>
        </w:rPr>
      </w:pPr>
      <w:r w:rsidRPr="00454092">
        <w:rPr>
          <w:sz w:val="28"/>
          <w:szCs w:val="28"/>
        </w:rPr>
        <w:t>4.2 PROJECT OBJECTIVES</w:t>
      </w:r>
    </w:p>
    <w:p w14:paraId="578AFB7C" w14:textId="77777777" w:rsidR="00FE58A8" w:rsidRDefault="00FE58A8" w:rsidP="00FE58A8">
      <w:pPr>
        <w:pStyle w:val="ListParagraph"/>
        <w:widowControl/>
        <w:numPr>
          <w:ilvl w:val="0"/>
          <w:numId w:val="17"/>
        </w:numPr>
        <w:autoSpaceDE/>
        <w:autoSpaceDN/>
        <w:spacing w:before="80" w:after="80" w:line="360" w:lineRule="auto"/>
        <w:jc w:val="both"/>
      </w:pPr>
      <w:r>
        <w:rPr>
          <w:sz w:val="24"/>
          <w:szCs w:val="24"/>
        </w:rPr>
        <w:t xml:space="preserve">Build a lightweight, production-ready Retrieval-Augmented Generation (RAG) system using Python and the </w:t>
      </w:r>
      <w:proofErr w:type="spellStart"/>
      <w:r>
        <w:rPr>
          <w:sz w:val="24"/>
          <w:szCs w:val="24"/>
        </w:rPr>
        <w:t>OpenAI</w:t>
      </w:r>
      <w:proofErr w:type="spellEnd"/>
      <w:r>
        <w:rPr>
          <w:sz w:val="24"/>
          <w:szCs w:val="24"/>
        </w:rPr>
        <w:t xml:space="preserve"> API</w:t>
      </w:r>
    </w:p>
    <w:p w14:paraId="09DEA382" w14:textId="77777777" w:rsidR="00FE58A8" w:rsidRDefault="00FE58A8" w:rsidP="00FE58A8">
      <w:pPr>
        <w:pStyle w:val="ListParagraph"/>
        <w:widowControl/>
        <w:numPr>
          <w:ilvl w:val="0"/>
          <w:numId w:val="17"/>
        </w:numPr>
        <w:autoSpaceDE/>
        <w:autoSpaceDN/>
        <w:spacing w:before="80" w:after="80" w:line="360" w:lineRule="auto"/>
        <w:jc w:val="both"/>
      </w:pPr>
      <w:r>
        <w:rPr>
          <w:sz w:val="24"/>
          <w:szCs w:val="24"/>
        </w:rPr>
        <w:t>Support multi-format document ingestion including structured (CSV) and unstructured (PDF, DOCX, TXT) sources</w:t>
      </w:r>
    </w:p>
    <w:p w14:paraId="3D337570" w14:textId="77777777" w:rsidR="00FE58A8" w:rsidRDefault="00FE58A8" w:rsidP="00FE58A8">
      <w:pPr>
        <w:pStyle w:val="ListParagraph"/>
        <w:widowControl/>
        <w:numPr>
          <w:ilvl w:val="0"/>
          <w:numId w:val="17"/>
        </w:numPr>
        <w:autoSpaceDE/>
        <w:autoSpaceDN/>
        <w:spacing w:before="80" w:after="80" w:line="360" w:lineRule="auto"/>
        <w:jc w:val="both"/>
      </w:pPr>
      <w:r>
        <w:rPr>
          <w:sz w:val="24"/>
          <w:szCs w:val="24"/>
        </w:rPr>
        <w:lastRenderedPageBreak/>
        <w:t>Implement a custom embedding and cosine-similarity retrieval pipeline without heavyweight framework dependencies</w:t>
      </w:r>
    </w:p>
    <w:p w14:paraId="7A2D20E7" w14:textId="77777777" w:rsidR="00FE58A8" w:rsidRDefault="00FE58A8" w:rsidP="00FE58A8">
      <w:pPr>
        <w:pStyle w:val="ListParagraph"/>
        <w:widowControl/>
        <w:numPr>
          <w:ilvl w:val="0"/>
          <w:numId w:val="17"/>
        </w:numPr>
        <w:autoSpaceDE/>
        <w:autoSpaceDN/>
        <w:spacing w:before="80" w:after="80" w:line="360" w:lineRule="auto"/>
        <w:jc w:val="both"/>
      </w:pPr>
      <w:r>
        <w:rPr>
          <w:sz w:val="24"/>
          <w:szCs w:val="24"/>
        </w:rPr>
        <w:t>Ensure answer accuracy through explicit source citations, enabling users to verify the provenance of each response</w:t>
      </w:r>
    </w:p>
    <w:p w14:paraId="3054283E" w14:textId="77777777" w:rsidR="00FE58A8" w:rsidRDefault="00FE58A8" w:rsidP="00FE58A8">
      <w:pPr>
        <w:pStyle w:val="ListParagraph"/>
        <w:widowControl/>
        <w:numPr>
          <w:ilvl w:val="0"/>
          <w:numId w:val="17"/>
        </w:numPr>
        <w:autoSpaceDE/>
        <w:autoSpaceDN/>
        <w:spacing w:before="80" w:after="80" w:line="360" w:lineRule="auto"/>
        <w:jc w:val="both"/>
      </w:pPr>
      <w:r>
        <w:rPr>
          <w:sz w:val="24"/>
          <w:szCs w:val="24"/>
        </w:rPr>
        <w:t xml:space="preserve">Deliver a user-friendly </w:t>
      </w:r>
      <w:proofErr w:type="spellStart"/>
      <w:r>
        <w:rPr>
          <w:sz w:val="24"/>
          <w:szCs w:val="24"/>
        </w:rPr>
        <w:t>Streamlit</w:t>
      </w:r>
      <w:proofErr w:type="spellEnd"/>
      <w:r>
        <w:rPr>
          <w:sz w:val="24"/>
          <w:szCs w:val="24"/>
        </w:rPr>
        <w:t xml:space="preserve"> web interface operable by non-technical users</w:t>
      </w:r>
    </w:p>
    <w:p w14:paraId="2798A2C6" w14:textId="77777777" w:rsidR="00FE58A8" w:rsidRDefault="00FE58A8" w:rsidP="00FE58A8">
      <w:pPr>
        <w:pStyle w:val="ListParagraph"/>
        <w:widowControl/>
        <w:numPr>
          <w:ilvl w:val="0"/>
          <w:numId w:val="17"/>
        </w:numPr>
        <w:autoSpaceDE/>
        <w:autoSpaceDN/>
        <w:spacing w:before="80" w:after="80" w:line="360" w:lineRule="auto"/>
        <w:jc w:val="both"/>
      </w:pPr>
      <w:r>
        <w:rPr>
          <w:sz w:val="24"/>
          <w:szCs w:val="24"/>
        </w:rPr>
        <w:t>Implement robust input validation and error handling that gracefully manages invalid files, empty queries, and API failures</w:t>
      </w:r>
    </w:p>
    <w:p w14:paraId="1EEBCFAE" w14:textId="25A94E03" w:rsidR="00FE58A8" w:rsidRPr="00FE58A8" w:rsidRDefault="00FE58A8" w:rsidP="00FE58A8">
      <w:pPr>
        <w:pStyle w:val="ListParagraph"/>
        <w:numPr>
          <w:ilvl w:val="0"/>
          <w:numId w:val="17"/>
        </w:numPr>
        <w:spacing w:line="360" w:lineRule="auto"/>
        <w:jc w:val="both"/>
      </w:pPr>
      <w:r w:rsidRPr="00FE58A8">
        <w:rPr>
          <w:sz w:val="24"/>
          <w:szCs w:val="24"/>
        </w:rPr>
        <w:t xml:space="preserve">Produce comprehensive automated tests using </w:t>
      </w:r>
      <w:proofErr w:type="spellStart"/>
      <w:r w:rsidRPr="00FE58A8">
        <w:rPr>
          <w:sz w:val="24"/>
          <w:szCs w:val="24"/>
        </w:rPr>
        <w:t>pytest</w:t>
      </w:r>
      <w:proofErr w:type="spellEnd"/>
      <w:r w:rsidRPr="00FE58A8">
        <w:rPr>
          <w:sz w:val="24"/>
          <w:szCs w:val="24"/>
        </w:rPr>
        <w:t xml:space="preserve"> validating core functionality</w:t>
      </w:r>
    </w:p>
    <w:p w14:paraId="00FAF78A" w14:textId="67924BA8" w:rsidR="00293DCC" w:rsidRPr="00454092" w:rsidRDefault="00293DCC" w:rsidP="00FE58A8">
      <w:pPr>
        <w:pStyle w:val="Heading3"/>
        <w:tabs>
          <w:tab w:val="left" w:pos="9267"/>
        </w:tabs>
        <w:spacing w:line="360" w:lineRule="auto"/>
        <w:ind w:left="0"/>
        <w:rPr>
          <w:sz w:val="28"/>
          <w:szCs w:val="28"/>
        </w:rPr>
      </w:pPr>
      <w:r w:rsidRPr="00454092">
        <w:rPr>
          <w:sz w:val="28"/>
          <w:szCs w:val="28"/>
        </w:rPr>
        <w:t>4.3 SYSTEM ARCHITECTURE</w:t>
      </w:r>
    </w:p>
    <w:p w14:paraId="2075A715" w14:textId="36207530" w:rsidR="00FE58A8" w:rsidRDefault="00FE58A8" w:rsidP="00FE58A8">
      <w:pPr>
        <w:pStyle w:val="NormalWeb"/>
        <w:jc w:val="center"/>
      </w:pPr>
      <w:r>
        <w:rPr>
          <w:noProof/>
        </w:rPr>
        <w:drawing>
          <wp:inline distT="0" distB="0" distL="0" distR="0" wp14:anchorId="78D72802" wp14:editId="412F1EB0">
            <wp:extent cx="5943600" cy="4396740"/>
            <wp:effectExtent l="0" t="0" r="0" b="3810"/>
            <wp:docPr id="1" name="Picture 1" descr="C:\Users\chara\pictures\Screenshots\Screenshot 2026-05-06 2204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ra\pictures\Screenshots\Screenshot 2026-05-06 220452.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4396740"/>
                    </a:xfrm>
                    <a:prstGeom prst="rect">
                      <a:avLst/>
                    </a:prstGeom>
                    <a:noFill/>
                    <a:ln>
                      <a:noFill/>
                    </a:ln>
                  </pic:spPr>
                </pic:pic>
              </a:graphicData>
            </a:graphic>
          </wp:inline>
        </w:drawing>
      </w:r>
    </w:p>
    <w:p w14:paraId="163C8084" w14:textId="6590D2C3" w:rsidR="00FE58A8" w:rsidRDefault="00FE58A8" w:rsidP="00FE58A8">
      <w:pPr>
        <w:pStyle w:val="NormalWeb"/>
        <w:jc w:val="center"/>
      </w:pPr>
      <w:r w:rsidRPr="00454092">
        <w:rPr>
          <w:b/>
        </w:rPr>
        <w:t>Fig 4.1</w:t>
      </w:r>
      <w:r>
        <w:t xml:space="preserve"> Model Architecture</w:t>
      </w:r>
    </w:p>
    <w:p w14:paraId="63FE17AC" w14:textId="6B154A69" w:rsidR="00454092" w:rsidRDefault="00454092" w:rsidP="00454092">
      <w:pPr>
        <w:pStyle w:val="NormalWeb"/>
      </w:pPr>
      <w:r>
        <w:rPr>
          <w:noProof/>
        </w:rPr>
        <w:lastRenderedPageBreak/>
        <w:drawing>
          <wp:inline distT="0" distB="0" distL="0" distR="0" wp14:anchorId="4F16EB7C" wp14:editId="60467C39">
            <wp:extent cx="5915920" cy="3025140"/>
            <wp:effectExtent l="0" t="0" r="8890" b="3810"/>
            <wp:docPr id="9" name="Picture 9" descr="C:\Users\chara\Pictures\Screenshots\Screenshot 2026-05-17 1117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chara\Pictures\Screenshots\Screenshot 2026-05-17 111745.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18200" cy="3026306"/>
                    </a:xfrm>
                    <a:prstGeom prst="rect">
                      <a:avLst/>
                    </a:prstGeom>
                    <a:noFill/>
                    <a:ln>
                      <a:noFill/>
                    </a:ln>
                  </pic:spPr>
                </pic:pic>
              </a:graphicData>
            </a:graphic>
          </wp:inline>
        </w:drawing>
      </w:r>
    </w:p>
    <w:p w14:paraId="47B90E3E" w14:textId="228CAD3F" w:rsidR="00454092" w:rsidRPr="00FE58A8" w:rsidRDefault="00454092" w:rsidP="00454092">
      <w:pPr>
        <w:pStyle w:val="NormalWeb"/>
        <w:jc w:val="center"/>
      </w:pPr>
      <w:r w:rsidRPr="00454092">
        <w:rPr>
          <w:b/>
        </w:rPr>
        <w:t>Fig 4.2</w:t>
      </w:r>
      <w:r>
        <w:t xml:space="preserve"> Flow chat</w:t>
      </w:r>
    </w:p>
    <w:p w14:paraId="4E250A1A" w14:textId="675E3E71" w:rsidR="00454092" w:rsidRDefault="00454092" w:rsidP="00454092">
      <w:pPr>
        <w:pStyle w:val="NormalWeb"/>
        <w:jc w:val="center"/>
      </w:pPr>
      <w:r>
        <w:rPr>
          <w:noProof/>
        </w:rPr>
        <w:drawing>
          <wp:inline distT="0" distB="0" distL="0" distR="0" wp14:anchorId="6BB3071E" wp14:editId="143E8505">
            <wp:extent cx="5905500" cy="2537460"/>
            <wp:effectExtent l="0" t="0" r="0" b="0"/>
            <wp:docPr id="10" name="Picture 10" descr="C:\Users\chara\pictures\Screenshots\Screenshot 2026-05-17 1124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chara\pictures\Screenshots\Screenshot 2026-05-17 112436.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05500" cy="2537460"/>
                    </a:xfrm>
                    <a:prstGeom prst="rect">
                      <a:avLst/>
                    </a:prstGeom>
                    <a:noFill/>
                    <a:ln>
                      <a:noFill/>
                    </a:ln>
                  </pic:spPr>
                </pic:pic>
              </a:graphicData>
            </a:graphic>
          </wp:inline>
        </w:drawing>
      </w:r>
    </w:p>
    <w:p w14:paraId="0B186ED4" w14:textId="39057288" w:rsidR="00454092" w:rsidRPr="00454092" w:rsidRDefault="00454092" w:rsidP="00454092">
      <w:pPr>
        <w:pStyle w:val="NormalWeb"/>
        <w:jc w:val="center"/>
      </w:pPr>
      <w:r w:rsidRPr="00454092">
        <w:rPr>
          <w:b/>
        </w:rPr>
        <w:t>Fig 4.3</w:t>
      </w:r>
      <w:r>
        <w:t xml:space="preserve"> Use Case</w:t>
      </w:r>
    </w:p>
    <w:p w14:paraId="12AFE5AB" w14:textId="231B5ABA" w:rsidR="00293DCC" w:rsidRPr="00454092" w:rsidRDefault="00293DCC" w:rsidP="00FE58A8">
      <w:pPr>
        <w:pStyle w:val="Heading3"/>
        <w:tabs>
          <w:tab w:val="left" w:pos="9267"/>
        </w:tabs>
        <w:spacing w:line="360" w:lineRule="auto"/>
        <w:ind w:left="0"/>
        <w:jc w:val="both"/>
        <w:rPr>
          <w:sz w:val="28"/>
          <w:szCs w:val="28"/>
        </w:rPr>
      </w:pPr>
      <w:r w:rsidRPr="00454092">
        <w:rPr>
          <w:sz w:val="28"/>
          <w:szCs w:val="28"/>
        </w:rPr>
        <w:t>4.4 MODULE-WISE IMPLEMENTATION</w:t>
      </w:r>
    </w:p>
    <w:p w14:paraId="3D5AE591" w14:textId="489B4888" w:rsidR="00FE58A8" w:rsidRPr="00FE58A8" w:rsidRDefault="00FE58A8" w:rsidP="00FE58A8">
      <w:pPr>
        <w:spacing w:after="120" w:line="360" w:lineRule="auto"/>
        <w:jc w:val="both"/>
        <w:rPr>
          <w:sz w:val="24"/>
          <w:szCs w:val="24"/>
        </w:rPr>
      </w:pPr>
      <w:r w:rsidRPr="00FE58A8">
        <w:rPr>
          <w:b/>
          <w:bCs/>
          <w:sz w:val="24"/>
          <w:szCs w:val="24"/>
        </w:rPr>
        <w:t>CONFIGURATION MANAGEMENT (CONFIG.PY)</w:t>
      </w:r>
    </w:p>
    <w:p w14:paraId="6325B554" w14:textId="77777777" w:rsidR="00FE58A8" w:rsidRDefault="00FE58A8" w:rsidP="00FE58A8">
      <w:pPr>
        <w:spacing w:before="120" w:after="120" w:line="360" w:lineRule="auto"/>
        <w:ind w:firstLine="720"/>
        <w:jc w:val="both"/>
      </w:pPr>
      <w:r>
        <w:rPr>
          <w:sz w:val="24"/>
          <w:szCs w:val="24"/>
        </w:rPr>
        <w:t xml:space="preserve">The configuration module provides </w:t>
      </w:r>
      <w:proofErr w:type="spellStart"/>
      <w:r>
        <w:rPr>
          <w:sz w:val="24"/>
          <w:szCs w:val="24"/>
        </w:rPr>
        <w:t>centralised</w:t>
      </w:r>
      <w:proofErr w:type="spellEnd"/>
      <w:r>
        <w:rPr>
          <w:sz w:val="24"/>
          <w:szCs w:val="24"/>
        </w:rPr>
        <w:t xml:space="preserve"> management of application constants and API key validation. The </w:t>
      </w:r>
      <w:proofErr w:type="spellStart"/>
      <w:r>
        <w:rPr>
          <w:sz w:val="24"/>
          <w:szCs w:val="24"/>
        </w:rPr>
        <w:t>check_keys</w:t>
      </w:r>
      <w:proofErr w:type="spellEnd"/>
      <w:r>
        <w:rPr>
          <w:sz w:val="24"/>
          <w:szCs w:val="24"/>
        </w:rPr>
        <w:t>() function — which returns True if the OPENAI_API_KEY environment variable is present and non-empty — is called at application startup before any API-dependent operations are attempted. This fail-fast pattern prevents cryptic authentication errors from surfacing deep in the application logic, providing immediate, clear feedback when the API key is absent or misconfigured.</w:t>
      </w:r>
    </w:p>
    <w:p w14:paraId="38AA468F" w14:textId="77777777" w:rsidR="00FE58A8" w:rsidRDefault="00FE58A8" w:rsidP="00FE58A8">
      <w:pPr>
        <w:spacing w:before="120" w:after="120" w:line="360" w:lineRule="auto"/>
        <w:ind w:firstLine="720"/>
        <w:jc w:val="both"/>
      </w:pPr>
      <w:r>
        <w:rPr>
          <w:sz w:val="24"/>
          <w:szCs w:val="24"/>
        </w:rPr>
        <w:lastRenderedPageBreak/>
        <w:t>Environment variable management uses python-</w:t>
      </w:r>
      <w:proofErr w:type="spellStart"/>
      <w:r>
        <w:rPr>
          <w:sz w:val="24"/>
          <w:szCs w:val="24"/>
        </w:rPr>
        <w:t>dotenv's</w:t>
      </w:r>
      <w:proofErr w:type="spellEnd"/>
      <w:r>
        <w:rPr>
          <w:sz w:val="24"/>
          <w:szCs w:val="24"/>
        </w:rPr>
        <w:t xml:space="preserve"> </w:t>
      </w:r>
      <w:proofErr w:type="spellStart"/>
      <w:r>
        <w:rPr>
          <w:sz w:val="24"/>
          <w:szCs w:val="24"/>
        </w:rPr>
        <w:t>load_</w:t>
      </w:r>
      <w:proofErr w:type="gramStart"/>
      <w:r>
        <w:rPr>
          <w:sz w:val="24"/>
          <w:szCs w:val="24"/>
        </w:rPr>
        <w:t>dotenv</w:t>
      </w:r>
      <w:proofErr w:type="spellEnd"/>
      <w:r>
        <w:rPr>
          <w:sz w:val="24"/>
          <w:szCs w:val="24"/>
        </w:rPr>
        <w:t>(</w:t>
      </w:r>
      <w:proofErr w:type="gramEnd"/>
      <w:r>
        <w:rPr>
          <w:sz w:val="24"/>
          <w:szCs w:val="24"/>
        </w:rPr>
        <w:t>) function, which reads key-value pairs from a .</w:t>
      </w:r>
      <w:proofErr w:type="spellStart"/>
      <w:r>
        <w:rPr>
          <w:sz w:val="24"/>
          <w:szCs w:val="24"/>
        </w:rPr>
        <w:t>env</w:t>
      </w:r>
      <w:proofErr w:type="spellEnd"/>
      <w:r>
        <w:rPr>
          <w:sz w:val="24"/>
          <w:szCs w:val="24"/>
        </w:rPr>
        <w:t xml:space="preserve"> file (excluded from version control via .</w:t>
      </w:r>
      <w:proofErr w:type="spellStart"/>
      <w:r>
        <w:rPr>
          <w:sz w:val="24"/>
          <w:szCs w:val="24"/>
        </w:rPr>
        <w:t>gitignore</w:t>
      </w:r>
      <w:proofErr w:type="spellEnd"/>
      <w:r>
        <w:rPr>
          <w:sz w:val="24"/>
          <w:szCs w:val="24"/>
        </w:rPr>
        <w:t>) and injects them into the process environment. This is the industry standard approach for managing secrets in Python applications, ensuring that API keys are never hardcoded in source files or accidentally committed to version control.</w:t>
      </w:r>
    </w:p>
    <w:p w14:paraId="7761BD21" w14:textId="45E435C8" w:rsidR="00FE58A8" w:rsidRPr="00FE58A8" w:rsidRDefault="00FE58A8" w:rsidP="00FE58A8">
      <w:pPr>
        <w:spacing w:before="280" w:after="120" w:line="360" w:lineRule="auto"/>
        <w:jc w:val="both"/>
        <w:rPr>
          <w:sz w:val="24"/>
          <w:szCs w:val="24"/>
        </w:rPr>
      </w:pPr>
      <w:r w:rsidRPr="00FE58A8">
        <w:rPr>
          <w:b/>
          <w:bCs/>
          <w:sz w:val="24"/>
          <w:szCs w:val="24"/>
        </w:rPr>
        <w:t>DOCUMENT LOADER (UTILS/DOCUMENT_LOADER.PY)</w:t>
      </w:r>
    </w:p>
    <w:p w14:paraId="7BA18B61" w14:textId="1BFC3B85" w:rsidR="00FE58A8" w:rsidRDefault="00FE58A8" w:rsidP="00FE58A8">
      <w:pPr>
        <w:spacing w:before="120" w:after="120" w:line="360" w:lineRule="auto"/>
        <w:ind w:firstLine="360"/>
        <w:jc w:val="both"/>
      </w:pPr>
      <w:r>
        <w:rPr>
          <w:sz w:val="24"/>
          <w:szCs w:val="24"/>
        </w:rPr>
        <w:t xml:space="preserve">The document loader implements a dispatcher pattern that selects the appropriate parsing function based on the uploaded file's MIME type. The public interface </w:t>
      </w:r>
      <w:proofErr w:type="spellStart"/>
      <w:r>
        <w:rPr>
          <w:sz w:val="24"/>
          <w:szCs w:val="24"/>
        </w:rPr>
        <w:t>load_</w:t>
      </w:r>
      <w:proofErr w:type="gramStart"/>
      <w:r>
        <w:rPr>
          <w:sz w:val="24"/>
          <w:szCs w:val="24"/>
        </w:rPr>
        <w:t>document</w:t>
      </w:r>
      <w:proofErr w:type="spellEnd"/>
      <w:r>
        <w:rPr>
          <w:sz w:val="24"/>
          <w:szCs w:val="24"/>
        </w:rPr>
        <w:t>(</w:t>
      </w:r>
      <w:proofErr w:type="gramEnd"/>
      <w:r>
        <w:rPr>
          <w:sz w:val="24"/>
          <w:szCs w:val="24"/>
        </w:rPr>
        <w:t xml:space="preserve">file) accepts a </w:t>
      </w:r>
      <w:proofErr w:type="spellStart"/>
      <w:r>
        <w:rPr>
          <w:sz w:val="24"/>
          <w:szCs w:val="24"/>
        </w:rPr>
        <w:t>Streamlit</w:t>
      </w:r>
      <w:proofErr w:type="spellEnd"/>
      <w:r>
        <w:rPr>
          <w:sz w:val="24"/>
          <w:szCs w:val="24"/>
        </w:rPr>
        <w:t xml:space="preserve"> </w:t>
      </w:r>
      <w:proofErr w:type="spellStart"/>
      <w:r>
        <w:rPr>
          <w:sz w:val="24"/>
          <w:szCs w:val="24"/>
        </w:rPr>
        <w:t>UploadedFile</w:t>
      </w:r>
      <w:proofErr w:type="spellEnd"/>
      <w:r>
        <w:rPr>
          <w:sz w:val="24"/>
          <w:szCs w:val="24"/>
        </w:rPr>
        <w:t xml:space="preserve"> object and returns a unified string containing the document's full text content, regardless of the source format.</w:t>
      </w:r>
    </w:p>
    <w:p w14:paraId="7F6CF3C2" w14:textId="289E544C" w:rsidR="00FE58A8" w:rsidRDefault="00FE58A8" w:rsidP="00FE58A8">
      <w:pPr>
        <w:pStyle w:val="ListParagraph"/>
        <w:widowControl/>
        <w:numPr>
          <w:ilvl w:val="0"/>
          <w:numId w:val="21"/>
        </w:numPr>
        <w:autoSpaceDE/>
        <w:autoSpaceDN/>
        <w:spacing w:before="80" w:after="80" w:line="360" w:lineRule="auto"/>
        <w:jc w:val="both"/>
      </w:pPr>
      <w:r>
        <w:rPr>
          <w:b/>
          <w:bCs/>
          <w:sz w:val="24"/>
          <w:szCs w:val="24"/>
        </w:rPr>
        <w:t>PDF Parsing (_</w:t>
      </w:r>
      <w:proofErr w:type="spellStart"/>
      <w:r>
        <w:rPr>
          <w:b/>
          <w:bCs/>
          <w:sz w:val="24"/>
          <w:szCs w:val="24"/>
        </w:rPr>
        <w:t>read_pdf</w:t>
      </w:r>
      <w:proofErr w:type="spellEnd"/>
      <w:r>
        <w:rPr>
          <w:b/>
          <w:bCs/>
          <w:sz w:val="24"/>
          <w:szCs w:val="24"/>
        </w:rPr>
        <w:t xml:space="preserve">): </w:t>
      </w:r>
      <w:r>
        <w:rPr>
          <w:sz w:val="24"/>
          <w:szCs w:val="24"/>
        </w:rPr>
        <w:t xml:space="preserve">PyPDF2's </w:t>
      </w:r>
      <w:proofErr w:type="spellStart"/>
      <w:r>
        <w:rPr>
          <w:sz w:val="24"/>
          <w:szCs w:val="24"/>
        </w:rPr>
        <w:t>PdfReader</w:t>
      </w:r>
      <w:proofErr w:type="spellEnd"/>
      <w:r>
        <w:rPr>
          <w:sz w:val="24"/>
          <w:szCs w:val="24"/>
        </w:rPr>
        <w:t xml:space="preserve"> iterates through all pages, extracts text from each, and concatenates with newline separators. A try/except block catches PDF parsing exceptions (corrupted files, password-protected documents) and raises a descriptive </w:t>
      </w:r>
      <w:proofErr w:type="spellStart"/>
      <w:r>
        <w:rPr>
          <w:sz w:val="24"/>
          <w:szCs w:val="24"/>
        </w:rPr>
        <w:t>RuntimeError</w:t>
      </w:r>
      <w:proofErr w:type="spellEnd"/>
      <w:r>
        <w:rPr>
          <w:sz w:val="24"/>
          <w:szCs w:val="24"/>
        </w:rPr>
        <w:t>.</w:t>
      </w:r>
    </w:p>
    <w:p w14:paraId="11D04C7F" w14:textId="6CEE9A0A" w:rsidR="00FE58A8" w:rsidRDefault="00FE58A8" w:rsidP="00FE58A8">
      <w:pPr>
        <w:pStyle w:val="ListParagraph"/>
        <w:widowControl/>
        <w:numPr>
          <w:ilvl w:val="0"/>
          <w:numId w:val="21"/>
        </w:numPr>
        <w:autoSpaceDE/>
        <w:autoSpaceDN/>
        <w:spacing w:before="80" w:after="80" w:line="360" w:lineRule="auto"/>
        <w:jc w:val="both"/>
      </w:pPr>
      <w:r>
        <w:rPr>
          <w:b/>
          <w:bCs/>
          <w:sz w:val="24"/>
          <w:szCs w:val="24"/>
        </w:rPr>
        <w:t>CSV Parsing (_</w:t>
      </w:r>
      <w:proofErr w:type="spellStart"/>
      <w:r>
        <w:rPr>
          <w:b/>
          <w:bCs/>
          <w:sz w:val="24"/>
          <w:szCs w:val="24"/>
        </w:rPr>
        <w:t>read_csv</w:t>
      </w:r>
      <w:proofErr w:type="spellEnd"/>
      <w:r>
        <w:rPr>
          <w:b/>
          <w:bCs/>
          <w:sz w:val="24"/>
          <w:szCs w:val="24"/>
        </w:rPr>
        <w:t xml:space="preserve">): </w:t>
      </w:r>
      <w:r>
        <w:rPr>
          <w:sz w:val="24"/>
          <w:szCs w:val="24"/>
        </w:rPr>
        <w:t xml:space="preserve">Pandas' </w:t>
      </w:r>
      <w:proofErr w:type="spellStart"/>
      <w:r>
        <w:rPr>
          <w:sz w:val="24"/>
          <w:szCs w:val="24"/>
        </w:rPr>
        <w:t>read_</w:t>
      </w:r>
      <w:proofErr w:type="gramStart"/>
      <w:r>
        <w:rPr>
          <w:sz w:val="24"/>
          <w:szCs w:val="24"/>
        </w:rPr>
        <w:t>csv</w:t>
      </w:r>
      <w:proofErr w:type="spellEnd"/>
      <w:r>
        <w:rPr>
          <w:sz w:val="24"/>
          <w:szCs w:val="24"/>
        </w:rPr>
        <w:t>(</w:t>
      </w:r>
      <w:proofErr w:type="gramEnd"/>
      <w:r>
        <w:rPr>
          <w:sz w:val="24"/>
          <w:szCs w:val="24"/>
        </w:rPr>
        <w:t xml:space="preserve">) loads the file into a </w:t>
      </w:r>
      <w:proofErr w:type="spellStart"/>
      <w:r>
        <w:rPr>
          <w:sz w:val="24"/>
          <w:szCs w:val="24"/>
        </w:rPr>
        <w:t>DataFrame</w:t>
      </w:r>
      <w:proofErr w:type="spellEnd"/>
      <w:r>
        <w:rPr>
          <w:sz w:val="24"/>
          <w:szCs w:val="24"/>
        </w:rPr>
        <w:t xml:space="preserve">, which is then converted to a string using </w:t>
      </w:r>
      <w:proofErr w:type="spellStart"/>
      <w:r>
        <w:rPr>
          <w:sz w:val="24"/>
          <w:szCs w:val="24"/>
        </w:rPr>
        <w:t>to_string</w:t>
      </w:r>
      <w:proofErr w:type="spellEnd"/>
      <w:r>
        <w:rPr>
          <w:sz w:val="24"/>
          <w:szCs w:val="24"/>
        </w:rPr>
        <w:t>(index=True), preserving column headers and row indices for complete data representation.</w:t>
      </w:r>
    </w:p>
    <w:p w14:paraId="7F1350B7" w14:textId="55E0BC1C" w:rsidR="00FE58A8" w:rsidRDefault="00FE58A8" w:rsidP="00FE58A8">
      <w:pPr>
        <w:pStyle w:val="ListParagraph"/>
        <w:widowControl/>
        <w:numPr>
          <w:ilvl w:val="0"/>
          <w:numId w:val="21"/>
        </w:numPr>
        <w:autoSpaceDE/>
        <w:autoSpaceDN/>
        <w:spacing w:before="80" w:after="80" w:line="360" w:lineRule="auto"/>
        <w:jc w:val="both"/>
      </w:pPr>
      <w:r>
        <w:rPr>
          <w:b/>
          <w:bCs/>
          <w:sz w:val="24"/>
          <w:szCs w:val="24"/>
        </w:rPr>
        <w:t>TXT Parsing (_</w:t>
      </w:r>
      <w:proofErr w:type="spellStart"/>
      <w:r>
        <w:rPr>
          <w:b/>
          <w:bCs/>
          <w:sz w:val="24"/>
          <w:szCs w:val="24"/>
        </w:rPr>
        <w:t>read_txt</w:t>
      </w:r>
      <w:proofErr w:type="spellEnd"/>
      <w:r>
        <w:rPr>
          <w:b/>
          <w:bCs/>
          <w:sz w:val="24"/>
          <w:szCs w:val="24"/>
        </w:rPr>
        <w:t xml:space="preserve">): </w:t>
      </w:r>
      <w:r>
        <w:rPr>
          <w:sz w:val="24"/>
          <w:szCs w:val="24"/>
        </w:rPr>
        <w:t>The raw bytes are decoded as UTF-8. A fallback to latin-1 encoding handles legacy files that may contain non-UTF-8 characters.</w:t>
      </w:r>
    </w:p>
    <w:p w14:paraId="230C7F9B" w14:textId="5F123866" w:rsidR="00FE58A8" w:rsidRDefault="00FE58A8" w:rsidP="00FE58A8">
      <w:pPr>
        <w:pStyle w:val="ListParagraph"/>
        <w:widowControl/>
        <w:numPr>
          <w:ilvl w:val="0"/>
          <w:numId w:val="21"/>
        </w:numPr>
        <w:autoSpaceDE/>
        <w:autoSpaceDN/>
        <w:spacing w:before="80" w:after="80" w:line="360" w:lineRule="auto"/>
        <w:jc w:val="both"/>
      </w:pPr>
      <w:r>
        <w:rPr>
          <w:b/>
          <w:bCs/>
          <w:sz w:val="24"/>
          <w:szCs w:val="24"/>
        </w:rPr>
        <w:t>DOCX Parsing (_</w:t>
      </w:r>
      <w:proofErr w:type="spellStart"/>
      <w:r>
        <w:rPr>
          <w:b/>
          <w:bCs/>
          <w:sz w:val="24"/>
          <w:szCs w:val="24"/>
        </w:rPr>
        <w:t>read_docx</w:t>
      </w:r>
      <w:proofErr w:type="spellEnd"/>
      <w:r>
        <w:rPr>
          <w:b/>
          <w:bCs/>
          <w:sz w:val="24"/>
          <w:szCs w:val="24"/>
        </w:rPr>
        <w:t xml:space="preserve">): </w:t>
      </w:r>
      <w:r>
        <w:rPr>
          <w:sz w:val="24"/>
          <w:szCs w:val="24"/>
        </w:rPr>
        <w:t>python-</w:t>
      </w:r>
      <w:proofErr w:type="spellStart"/>
      <w:r>
        <w:rPr>
          <w:sz w:val="24"/>
          <w:szCs w:val="24"/>
        </w:rPr>
        <w:t>docx</w:t>
      </w:r>
      <w:proofErr w:type="spellEnd"/>
      <w:r>
        <w:rPr>
          <w:sz w:val="24"/>
          <w:szCs w:val="24"/>
        </w:rPr>
        <w:t xml:space="preserve"> opens the document and iterates through its paragraph collection, extracting the text property of each paragraph with non-empty content and joining with newline separators.</w:t>
      </w:r>
    </w:p>
    <w:p w14:paraId="50FAC703" w14:textId="133B5453" w:rsidR="00FE58A8" w:rsidRPr="00FE58A8" w:rsidRDefault="00FE58A8" w:rsidP="00FE58A8">
      <w:pPr>
        <w:spacing w:before="280" w:after="120" w:line="360" w:lineRule="auto"/>
        <w:jc w:val="both"/>
        <w:rPr>
          <w:sz w:val="24"/>
          <w:szCs w:val="24"/>
        </w:rPr>
      </w:pPr>
      <w:r w:rsidRPr="00FE58A8">
        <w:rPr>
          <w:b/>
          <w:bCs/>
          <w:sz w:val="24"/>
          <w:szCs w:val="24"/>
        </w:rPr>
        <w:t>TOKEN-AWARE CHUNKING (UTILS/CHUNKER.PY)</w:t>
      </w:r>
    </w:p>
    <w:p w14:paraId="3FB19AED" w14:textId="77777777" w:rsidR="00FE58A8" w:rsidRDefault="00FE58A8" w:rsidP="00FE58A8">
      <w:pPr>
        <w:spacing w:before="120" w:after="120" w:line="360" w:lineRule="auto"/>
        <w:ind w:firstLine="720"/>
        <w:jc w:val="both"/>
      </w:pPr>
      <w:r>
        <w:rPr>
          <w:sz w:val="24"/>
          <w:szCs w:val="24"/>
        </w:rPr>
        <w:t xml:space="preserve">Naive text splitting by character count can produce chunks that violate </w:t>
      </w:r>
      <w:proofErr w:type="spellStart"/>
      <w:r>
        <w:rPr>
          <w:sz w:val="24"/>
          <w:szCs w:val="24"/>
        </w:rPr>
        <w:t>OpenAI's</w:t>
      </w:r>
      <w:proofErr w:type="spellEnd"/>
      <w:r>
        <w:rPr>
          <w:sz w:val="24"/>
          <w:szCs w:val="24"/>
        </w:rPr>
        <w:t xml:space="preserve"> token limits — since one token typically represents 3–4 characters in English but varies significantly by language and content type. The </w:t>
      </w:r>
      <w:proofErr w:type="spellStart"/>
      <w:r>
        <w:rPr>
          <w:sz w:val="24"/>
          <w:szCs w:val="24"/>
        </w:rPr>
        <w:t>chunker</w:t>
      </w:r>
      <w:proofErr w:type="spellEnd"/>
      <w:r>
        <w:rPr>
          <w:sz w:val="24"/>
          <w:szCs w:val="24"/>
        </w:rPr>
        <w:t xml:space="preserve"> uses </w:t>
      </w:r>
      <w:proofErr w:type="spellStart"/>
      <w:r>
        <w:rPr>
          <w:sz w:val="24"/>
          <w:szCs w:val="24"/>
        </w:rPr>
        <w:t>Tiktoken</w:t>
      </w:r>
      <w:proofErr w:type="spellEnd"/>
      <w:r>
        <w:rPr>
          <w:sz w:val="24"/>
          <w:szCs w:val="24"/>
        </w:rPr>
        <w:t xml:space="preserve"> — </w:t>
      </w:r>
      <w:proofErr w:type="spellStart"/>
      <w:r>
        <w:rPr>
          <w:sz w:val="24"/>
          <w:szCs w:val="24"/>
        </w:rPr>
        <w:t>OpenAI's</w:t>
      </w:r>
      <w:proofErr w:type="spellEnd"/>
      <w:r>
        <w:rPr>
          <w:sz w:val="24"/>
          <w:szCs w:val="24"/>
        </w:rPr>
        <w:t xml:space="preserve"> own tokenizer — to measure chunk size in tokens rather than characters, ensuring embedding API calls never fail due to token limit violations.</w:t>
      </w:r>
    </w:p>
    <w:p w14:paraId="661EB0EB" w14:textId="641CA56D" w:rsidR="00FE58A8" w:rsidRPr="006611CE" w:rsidRDefault="00FE58A8" w:rsidP="006611CE">
      <w:pPr>
        <w:spacing w:before="120" w:after="120" w:line="360" w:lineRule="auto"/>
        <w:ind w:firstLine="720"/>
        <w:jc w:val="both"/>
        <w:rPr>
          <w:sz w:val="24"/>
          <w:szCs w:val="24"/>
        </w:rPr>
      </w:pPr>
      <w:r>
        <w:rPr>
          <w:sz w:val="24"/>
          <w:szCs w:val="24"/>
        </w:rPr>
        <w:t xml:space="preserve">The implementation encodes the full document text into a token sequence, then slides a window of the configured chunk size (default: 500 tokens) across the sequence with a configurable overlap (default: 50 tokens). Overlap is critical for preserving context at chunk </w:t>
      </w:r>
      <w:r>
        <w:rPr>
          <w:sz w:val="24"/>
          <w:szCs w:val="24"/>
        </w:rPr>
        <w:lastRenderedPageBreak/>
        <w:t>boundaries — without it, a sentence or concept split across a boundary might be retrieved with insufficient surrounding conte</w:t>
      </w:r>
      <w:r w:rsidR="006611CE">
        <w:rPr>
          <w:sz w:val="24"/>
          <w:szCs w:val="24"/>
        </w:rPr>
        <w:t>xt to be meaningful to the LLM.</w:t>
      </w:r>
    </w:p>
    <w:p w14:paraId="386DAB5C" w14:textId="2550B6BD" w:rsidR="00FE58A8" w:rsidRPr="00FE58A8" w:rsidRDefault="00FE58A8" w:rsidP="00FE58A8">
      <w:pPr>
        <w:spacing w:before="280" w:after="120" w:line="360" w:lineRule="auto"/>
        <w:jc w:val="both"/>
        <w:rPr>
          <w:sz w:val="24"/>
          <w:szCs w:val="24"/>
        </w:rPr>
      </w:pPr>
      <w:r w:rsidRPr="00FE58A8">
        <w:rPr>
          <w:b/>
          <w:bCs/>
          <w:sz w:val="24"/>
          <w:szCs w:val="24"/>
        </w:rPr>
        <w:t>EMBEDDING GENERATION (UTILS/EMBEDDER.PY)</w:t>
      </w:r>
    </w:p>
    <w:p w14:paraId="53FA5164" w14:textId="3F31B62A" w:rsidR="00454092" w:rsidRPr="00454092" w:rsidRDefault="00454092" w:rsidP="00454092">
      <w:pPr>
        <w:spacing w:before="280" w:after="120" w:line="360" w:lineRule="auto"/>
        <w:ind w:firstLine="720"/>
        <w:jc w:val="both"/>
        <w:rPr>
          <w:sz w:val="24"/>
          <w:szCs w:val="24"/>
        </w:rPr>
      </w:pPr>
      <w:r w:rsidRPr="00454092">
        <w:rPr>
          <w:sz w:val="24"/>
          <w:szCs w:val="24"/>
        </w:rPr>
        <w:t xml:space="preserve">The embedder wraps the </w:t>
      </w:r>
      <w:proofErr w:type="spellStart"/>
      <w:r w:rsidRPr="00454092">
        <w:rPr>
          <w:sz w:val="24"/>
          <w:szCs w:val="24"/>
        </w:rPr>
        <w:t>OpenAI</w:t>
      </w:r>
      <w:proofErr w:type="spellEnd"/>
      <w:r w:rsidRPr="00454092">
        <w:rPr>
          <w:sz w:val="24"/>
          <w:szCs w:val="24"/>
        </w:rPr>
        <w:t xml:space="preserve"> </w:t>
      </w:r>
      <w:proofErr w:type="spellStart"/>
      <w:r w:rsidRPr="00454092">
        <w:rPr>
          <w:sz w:val="24"/>
          <w:szCs w:val="24"/>
        </w:rPr>
        <w:t>Embeddings</w:t>
      </w:r>
      <w:proofErr w:type="spellEnd"/>
      <w:r w:rsidRPr="00454092">
        <w:rPr>
          <w:sz w:val="24"/>
          <w:szCs w:val="24"/>
        </w:rPr>
        <w:t xml:space="preserve"> API to convert text strings into 1536-dimensional floating-point vectors via the </w:t>
      </w:r>
      <w:proofErr w:type="spellStart"/>
      <w:r w:rsidRPr="00454092">
        <w:rPr>
          <w:rStyle w:val="HTMLCode"/>
          <w:rFonts w:ascii="Times New Roman" w:hAnsi="Times New Roman" w:cs="Times New Roman"/>
          <w:sz w:val="24"/>
          <w:szCs w:val="24"/>
        </w:rPr>
        <w:t>get_embeddings</w:t>
      </w:r>
      <w:proofErr w:type="spellEnd"/>
      <w:r w:rsidRPr="00454092">
        <w:rPr>
          <w:sz w:val="24"/>
          <w:szCs w:val="24"/>
        </w:rPr>
        <w:t xml:space="preserve"> function, utilizing the </w:t>
      </w:r>
      <w:r w:rsidRPr="00454092">
        <w:rPr>
          <w:rStyle w:val="HTMLCode"/>
          <w:rFonts w:ascii="Times New Roman" w:hAnsi="Times New Roman" w:cs="Times New Roman"/>
          <w:sz w:val="24"/>
          <w:szCs w:val="24"/>
        </w:rPr>
        <w:t>text-embedding-3-small</w:t>
      </w:r>
      <w:r w:rsidRPr="00454092">
        <w:rPr>
          <w:sz w:val="24"/>
          <w:szCs w:val="24"/>
        </w:rPr>
        <w:t xml:space="preserve"> model to achieve an optimal balance between cost, speed, and semantic retrieval quality. To minimize latency and resource overhead during long conversational tracking, the system implements a lazy-initialized client instance that is created once upon its first call and reused throughout the application session, eliminating the need to re-authentic</w:t>
      </w:r>
      <w:r w:rsidR="006611CE">
        <w:rPr>
          <w:sz w:val="24"/>
          <w:szCs w:val="24"/>
        </w:rPr>
        <w:t>ate on every function execution</w:t>
      </w:r>
      <w:r w:rsidRPr="00454092">
        <w:rPr>
          <w:sz w:val="24"/>
          <w:szCs w:val="24"/>
        </w:rPr>
        <w:t>.</w:t>
      </w:r>
    </w:p>
    <w:p w14:paraId="30D71ADB" w14:textId="451143EB" w:rsidR="00FE58A8" w:rsidRPr="00FE58A8" w:rsidRDefault="00FE58A8" w:rsidP="00FE58A8">
      <w:pPr>
        <w:spacing w:before="280" w:after="120" w:line="360" w:lineRule="auto"/>
        <w:jc w:val="both"/>
        <w:rPr>
          <w:sz w:val="24"/>
          <w:szCs w:val="24"/>
        </w:rPr>
      </w:pPr>
      <w:r w:rsidRPr="00FE58A8">
        <w:rPr>
          <w:b/>
          <w:bCs/>
          <w:sz w:val="24"/>
          <w:szCs w:val="24"/>
        </w:rPr>
        <w:t>COSINE SIMILARITY RETRIEVAL (UTILS/RETRIEVER.PY)</w:t>
      </w:r>
    </w:p>
    <w:p w14:paraId="472E0905" w14:textId="77777777" w:rsidR="00FE58A8" w:rsidRDefault="00FE58A8" w:rsidP="00FE58A8">
      <w:pPr>
        <w:spacing w:before="120" w:after="120" w:line="360" w:lineRule="auto"/>
        <w:ind w:firstLine="720"/>
        <w:jc w:val="both"/>
      </w:pPr>
      <w:r>
        <w:rPr>
          <w:sz w:val="24"/>
          <w:szCs w:val="24"/>
        </w:rPr>
        <w:t xml:space="preserve">The retriever computes semantic similarity between a query and all document chunks, returning the most relevant chunks for inclusion in the LLM context. The function signature is </w:t>
      </w:r>
      <w:proofErr w:type="spellStart"/>
      <w:r>
        <w:rPr>
          <w:sz w:val="24"/>
          <w:szCs w:val="24"/>
        </w:rPr>
        <w:t>retrieve_relevant_</w:t>
      </w:r>
      <w:proofErr w:type="gramStart"/>
      <w:r>
        <w:rPr>
          <w:sz w:val="24"/>
          <w:szCs w:val="24"/>
        </w:rPr>
        <w:t>chunks</w:t>
      </w:r>
      <w:proofErr w:type="spellEnd"/>
      <w:r>
        <w:rPr>
          <w:sz w:val="24"/>
          <w:szCs w:val="24"/>
        </w:rPr>
        <w:t>(</w:t>
      </w:r>
      <w:proofErr w:type="gramEnd"/>
      <w:r>
        <w:rPr>
          <w:sz w:val="24"/>
          <w:szCs w:val="24"/>
        </w:rPr>
        <w:t xml:space="preserve">query: </w:t>
      </w:r>
      <w:proofErr w:type="spellStart"/>
      <w:r>
        <w:rPr>
          <w:sz w:val="24"/>
          <w:szCs w:val="24"/>
        </w:rPr>
        <w:t>str</w:t>
      </w:r>
      <w:proofErr w:type="spellEnd"/>
      <w:r>
        <w:rPr>
          <w:sz w:val="24"/>
          <w:szCs w:val="24"/>
        </w:rPr>
        <w:t>, chunks: List[</w:t>
      </w:r>
      <w:proofErr w:type="spellStart"/>
      <w:r>
        <w:rPr>
          <w:sz w:val="24"/>
          <w:szCs w:val="24"/>
        </w:rPr>
        <w:t>str</w:t>
      </w:r>
      <w:proofErr w:type="spellEnd"/>
      <w:r>
        <w:rPr>
          <w:sz w:val="24"/>
          <w:szCs w:val="24"/>
        </w:rPr>
        <w:t xml:space="preserve">], </w:t>
      </w:r>
      <w:proofErr w:type="spellStart"/>
      <w:r>
        <w:rPr>
          <w:sz w:val="24"/>
          <w:szCs w:val="24"/>
        </w:rPr>
        <w:t>embeddings</w:t>
      </w:r>
      <w:proofErr w:type="spellEnd"/>
      <w:r>
        <w:rPr>
          <w:sz w:val="24"/>
          <w:szCs w:val="24"/>
        </w:rPr>
        <w:t xml:space="preserve">: List[List[float]], </w:t>
      </w:r>
      <w:proofErr w:type="spellStart"/>
      <w:r>
        <w:rPr>
          <w:sz w:val="24"/>
          <w:szCs w:val="24"/>
        </w:rPr>
        <w:t>top_k</w:t>
      </w:r>
      <w:proofErr w:type="spellEnd"/>
      <w:r>
        <w:rPr>
          <w:sz w:val="24"/>
          <w:szCs w:val="24"/>
        </w:rPr>
        <w:t xml:space="preserve">: </w:t>
      </w:r>
      <w:proofErr w:type="spellStart"/>
      <w:r>
        <w:rPr>
          <w:sz w:val="24"/>
          <w:szCs w:val="24"/>
        </w:rPr>
        <w:t>int</w:t>
      </w:r>
      <w:proofErr w:type="spellEnd"/>
      <w:r>
        <w:rPr>
          <w:sz w:val="24"/>
          <w:szCs w:val="24"/>
        </w:rPr>
        <w:t xml:space="preserve"> = 3) → List[Tuple[</w:t>
      </w:r>
      <w:proofErr w:type="spellStart"/>
      <w:r>
        <w:rPr>
          <w:sz w:val="24"/>
          <w:szCs w:val="24"/>
        </w:rPr>
        <w:t>str</w:t>
      </w:r>
      <w:proofErr w:type="spellEnd"/>
      <w:r>
        <w:rPr>
          <w:sz w:val="24"/>
          <w:szCs w:val="24"/>
        </w:rPr>
        <w:t>, float]].</w:t>
      </w:r>
    </w:p>
    <w:p w14:paraId="4C1CD267" w14:textId="59A70925" w:rsidR="00FE58A8" w:rsidRDefault="00FE58A8" w:rsidP="00FE58A8">
      <w:pPr>
        <w:spacing w:before="120" w:after="120" w:line="360" w:lineRule="auto"/>
        <w:ind w:firstLine="720"/>
        <w:jc w:val="both"/>
      </w:pPr>
      <w:r>
        <w:rPr>
          <w:sz w:val="24"/>
          <w:szCs w:val="24"/>
        </w:rPr>
        <w:t xml:space="preserve">Cosine similarity measures the cosine of </w:t>
      </w:r>
      <w:r w:rsidR="00295288">
        <w:rPr>
          <w:sz w:val="24"/>
          <w:szCs w:val="24"/>
        </w:rPr>
        <w:t xml:space="preserve">the angle between two vectors </w:t>
      </w:r>
      <w:r>
        <w:rPr>
          <w:sz w:val="24"/>
          <w:szCs w:val="24"/>
        </w:rPr>
        <w:t xml:space="preserve">ranging from -1 (opposite) through 0 (unrelated) to 1 (identical direction). It is preferred over Euclidean distance for semantic similarity because it is invariant to vector magnitude, focusing purely on the directional alignment that captures semantic meaning. </w:t>
      </w:r>
      <w:proofErr w:type="spellStart"/>
      <w:r>
        <w:rPr>
          <w:sz w:val="24"/>
          <w:szCs w:val="24"/>
        </w:rPr>
        <w:t>Scikit-learn's</w:t>
      </w:r>
      <w:proofErr w:type="spellEnd"/>
      <w:r>
        <w:rPr>
          <w:sz w:val="24"/>
          <w:szCs w:val="24"/>
        </w:rPr>
        <w:t xml:space="preserve"> </w:t>
      </w:r>
      <w:proofErr w:type="spellStart"/>
      <w:r>
        <w:rPr>
          <w:sz w:val="24"/>
          <w:szCs w:val="24"/>
        </w:rPr>
        <w:t>cosine_</w:t>
      </w:r>
      <w:proofErr w:type="gramStart"/>
      <w:r>
        <w:rPr>
          <w:sz w:val="24"/>
          <w:szCs w:val="24"/>
        </w:rPr>
        <w:t>similarity</w:t>
      </w:r>
      <w:proofErr w:type="spellEnd"/>
      <w:r>
        <w:rPr>
          <w:sz w:val="24"/>
          <w:szCs w:val="24"/>
        </w:rPr>
        <w:t>(</w:t>
      </w:r>
      <w:proofErr w:type="gramEnd"/>
      <w:r>
        <w:rPr>
          <w:sz w:val="24"/>
          <w:szCs w:val="24"/>
        </w:rPr>
        <w:t xml:space="preserve">) function computes the full similarity matrix in a single </w:t>
      </w:r>
      <w:proofErr w:type="spellStart"/>
      <w:r>
        <w:rPr>
          <w:sz w:val="24"/>
          <w:szCs w:val="24"/>
        </w:rPr>
        <w:t>vectorised</w:t>
      </w:r>
      <w:proofErr w:type="spellEnd"/>
      <w:r>
        <w:rPr>
          <w:sz w:val="24"/>
          <w:szCs w:val="24"/>
        </w:rPr>
        <w:t xml:space="preserve"> operation, making retrieval fast even for documents generating hundreds of chunks.</w:t>
      </w:r>
    </w:p>
    <w:p w14:paraId="62423597" w14:textId="43A43D83" w:rsidR="00FE58A8" w:rsidRPr="00295288" w:rsidRDefault="00295288" w:rsidP="00FE58A8">
      <w:pPr>
        <w:spacing w:before="280" w:after="120" w:line="360" w:lineRule="auto"/>
        <w:jc w:val="both"/>
        <w:rPr>
          <w:sz w:val="24"/>
          <w:szCs w:val="24"/>
        </w:rPr>
      </w:pPr>
      <w:r w:rsidRPr="00295288">
        <w:rPr>
          <w:b/>
          <w:bCs/>
          <w:sz w:val="24"/>
          <w:szCs w:val="24"/>
        </w:rPr>
        <w:t>INPUT VALIDATION (UTILS/VALIDATOR.PY)</w:t>
      </w:r>
    </w:p>
    <w:p w14:paraId="210ED0AD" w14:textId="77777777" w:rsidR="00FE58A8" w:rsidRDefault="00FE58A8" w:rsidP="00295288">
      <w:pPr>
        <w:spacing w:before="120" w:after="120" w:line="360" w:lineRule="auto"/>
        <w:ind w:firstLine="360"/>
        <w:jc w:val="both"/>
      </w:pPr>
      <w:r>
        <w:rPr>
          <w:sz w:val="24"/>
          <w:szCs w:val="24"/>
        </w:rPr>
        <w:t>The validator implements defensive programming — checking inputs before they reach expensive or failure-prone processing stages:</w:t>
      </w:r>
    </w:p>
    <w:p w14:paraId="50684920" w14:textId="3BE488F1" w:rsidR="00FE58A8" w:rsidRDefault="00FE58A8" w:rsidP="00FE58A8">
      <w:pPr>
        <w:pStyle w:val="ListParagraph"/>
        <w:widowControl/>
        <w:numPr>
          <w:ilvl w:val="0"/>
          <w:numId w:val="21"/>
        </w:numPr>
        <w:autoSpaceDE/>
        <w:autoSpaceDN/>
        <w:spacing w:before="80" w:after="80" w:line="360" w:lineRule="auto"/>
        <w:jc w:val="both"/>
      </w:pPr>
      <w:proofErr w:type="spellStart"/>
      <w:r>
        <w:rPr>
          <w:b/>
          <w:bCs/>
          <w:sz w:val="24"/>
          <w:szCs w:val="24"/>
        </w:rPr>
        <w:t>validate_</w:t>
      </w:r>
      <w:proofErr w:type="gramStart"/>
      <w:r>
        <w:rPr>
          <w:b/>
          <w:bCs/>
          <w:sz w:val="24"/>
          <w:szCs w:val="24"/>
        </w:rPr>
        <w:t>file</w:t>
      </w:r>
      <w:proofErr w:type="spellEnd"/>
      <w:r>
        <w:rPr>
          <w:b/>
          <w:bCs/>
          <w:sz w:val="24"/>
          <w:szCs w:val="24"/>
        </w:rPr>
        <w:t>(</w:t>
      </w:r>
      <w:proofErr w:type="gramEnd"/>
      <w:r>
        <w:rPr>
          <w:b/>
          <w:bCs/>
          <w:sz w:val="24"/>
          <w:szCs w:val="24"/>
        </w:rPr>
        <w:t xml:space="preserve">file) — </w:t>
      </w:r>
      <w:r>
        <w:rPr>
          <w:sz w:val="24"/>
          <w:szCs w:val="24"/>
        </w:rPr>
        <w:t xml:space="preserve">Checks that the </w:t>
      </w:r>
      <w:proofErr w:type="spellStart"/>
      <w:r>
        <w:rPr>
          <w:sz w:val="24"/>
          <w:szCs w:val="24"/>
        </w:rPr>
        <w:t>UploadedFile</w:t>
      </w:r>
      <w:proofErr w:type="spellEnd"/>
      <w:r>
        <w:rPr>
          <w:sz w:val="24"/>
          <w:szCs w:val="24"/>
        </w:rPr>
        <w:t xml:space="preserve"> is not None, that its type attribute</w:t>
      </w:r>
      <w:r w:rsidR="00295288">
        <w:rPr>
          <w:sz w:val="24"/>
          <w:szCs w:val="24"/>
        </w:rPr>
        <w:t xml:space="preserve"> matches a supported MIME type, </w:t>
      </w:r>
      <w:r>
        <w:rPr>
          <w:sz w:val="24"/>
          <w:szCs w:val="24"/>
        </w:rPr>
        <w:t xml:space="preserve">and that its size does not exceed the configured maximum. Returns (True, '') on success or (False, </w:t>
      </w:r>
      <w:proofErr w:type="spellStart"/>
      <w:r>
        <w:rPr>
          <w:sz w:val="24"/>
          <w:szCs w:val="24"/>
        </w:rPr>
        <w:t>error_message</w:t>
      </w:r>
      <w:proofErr w:type="spellEnd"/>
      <w:r>
        <w:rPr>
          <w:sz w:val="24"/>
          <w:szCs w:val="24"/>
        </w:rPr>
        <w:t>) on failure.</w:t>
      </w:r>
    </w:p>
    <w:p w14:paraId="4BCA2704" w14:textId="77777777" w:rsidR="00FE58A8" w:rsidRDefault="00FE58A8" w:rsidP="00FE58A8">
      <w:pPr>
        <w:pStyle w:val="ListParagraph"/>
        <w:widowControl/>
        <w:numPr>
          <w:ilvl w:val="0"/>
          <w:numId w:val="21"/>
        </w:numPr>
        <w:autoSpaceDE/>
        <w:autoSpaceDN/>
        <w:spacing w:before="80" w:after="80" w:line="360" w:lineRule="auto"/>
        <w:jc w:val="both"/>
      </w:pPr>
      <w:proofErr w:type="spellStart"/>
      <w:r>
        <w:rPr>
          <w:b/>
          <w:bCs/>
          <w:sz w:val="24"/>
          <w:szCs w:val="24"/>
        </w:rPr>
        <w:t>validate_</w:t>
      </w:r>
      <w:proofErr w:type="gramStart"/>
      <w:r>
        <w:rPr>
          <w:b/>
          <w:bCs/>
          <w:sz w:val="24"/>
          <w:szCs w:val="24"/>
        </w:rPr>
        <w:t>query</w:t>
      </w:r>
      <w:proofErr w:type="spellEnd"/>
      <w:r>
        <w:rPr>
          <w:b/>
          <w:bCs/>
          <w:sz w:val="24"/>
          <w:szCs w:val="24"/>
        </w:rPr>
        <w:t>(</w:t>
      </w:r>
      <w:proofErr w:type="gramEnd"/>
      <w:r>
        <w:rPr>
          <w:b/>
          <w:bCs/>
          <w:sz w:val="24"/>
          <w:szCs w:val="24"/>
        </w:rPr>
        <w:t xml:space="preserve">query) — </w:t>
      </w:r>
      <w:r>
        <w:rPr>
          <w:sz w:val="24"/>
          <w:szCs w:val="24"/>
        </w:rPr>
        <w:t xml:space="preserve">Checks that the query string is not empty or whitespace-only, and that its length does not exceed 1000 characters. Returns (True, '') or (False, </w:t>
      </w:r>
      <w:proofErr w:type="spellStart"/>
      <w:r>
        <w:rPr>
          <w:sz w:val="24"/>
          <w:szCs w:val="24"/>
        </w:rPr>
        <w:t>error_message</w:t>
      </w:r>
      <w:proofErr w:type="spellEnd"/>
      <w:r>
        <w:rPr>
          <w:sz w:val="24"/>
          <w:szCs w:val="24"/>
        </w:rPr>
        <w:t>).</w:t>
      </w:r>
    </w:p>
    <w:p w14:paraId="7FF27C85" w14:textId="0ED89D04" w:rsidR="00FE58A8" w:rsidRDefault="00FE58A8" w:rsidP="00295288">
      <w:pPr>
        <w:spacing w:before="120" w:after="120" w:line="360" w:lineRule="auto"/>
        <w:ind w:firstLine="360"/>
        <w:jc w:val="both"/>
        <w:rPr>
          <w:sz w:val="24"/>
          <w:szCs w:val="24"/>
        </w:rPr>
      </w:pPr>
      <w:r>
        <w:rPr>
          <w:sz w:val="24"/>
          <w:szCs w:val="24"/>
        </w:rPr>
        <w:lastRenderedPageBreak/>
        <w:t>These validations prevent several common failure modes: unsupported file types causing document loader exceptions, oversized files causing memory issues, and empty or excessively long queries wasting API credits.</w:t>
      </w:r>
    </w:p>
    <w:tbl>
      <w:tblPr>
        <w:tblW w:w="9275"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000"/>
        <w:gridCol w:w="1984"/>
        <w:gridCol w:w="2126"/>
        <w:gridCol w:w="2471"/>
      </w:tblGrid>
      <w:tr w:rsidR="00295288" w:rsidRPr="00295288" w14:paraId="06A6CBF3" w14:textId="77777777" w:rsidTr="00295288">
        <w:trPr>
          <w:trHeight w:val="419"/>
        </w:trPr>
        <w:tc>
          <w:tcPr>
            <w:tcW w:w="694"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1DDDDCD6" w14:textId="77777777" w:rsidR="00295288" w:rsidRPr="00295288" w:rsidRDefault="00295288" w:rsidP="00454092">
            <w:pPr>
              <w:spacing w:before="80" w:after="80"/>
              <w:jc w:val="center"/>
              <w:rPr>
                <w:sz w:val="24"/>
                <w:szCs w:val="24"/>
              </w:rPr>
            </w:pPr>
            <w:r w:rsidRPr="00295288">
              <w:rPr>
                <w:b/>
                <w:bCs/>
                <w:color w:val="FFFFFF"/>
                <w:sz w:val="24"/>
                <w:szCs w:val="24"/>
              </w:rPr>
              <w:t>Step</w:t>
            </w:r>
          </w:p>
        </w:tc>
        <w:tc>
          <w:tcPr>
            <w:tcW w:w="200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636DCCF1" w14:textId="77777777" w:rsidR="00295288" w:rsidRPr="00295288" w:rsidRDefault="00295288" w:rsidP="00454092">
            <w:pPr>
              <w:spacing w:before="80" w:after="80"/>
              <w:jc w:val="center"/>
              <w:rPr>
                <w:sz w:val="24"/>
                <w:szCs w:val="24"/>
              </w:rPr>
            </w:pPr>
            <w:r w:rsidRPr="00295288">
              <w:rPr>
                <w:b/>
                <w:bCs/>
                <w:color w:val="FFFFFF"/>
                <w:sz w:val="24"/>
                <w:szCs w:val="24"/>
              </w:rPr>
              <w:t>Action</w:t>
            </w:r>
          </w:p>
        </w:tc>
        <w:tc>
          <w:tcPr>
            <w:tcW w:w="1984"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065C132B" w14:textId="77777777" w:rsidR="00295288" w:rsidRPr="00295288" w:rsidRDefault="00295288" w:rsidP="00454092">
            <w:pPr>
              <w:spacing w:before="80" w:after="80"/>
              <w:jc w:val="center"/>
              <w:rPr>
                <w:sz w:val="24"/>
                <w:szCs w:val="24"/>
              </w:rPr>
            </w:pPr>
            <w:r w:rsidRPr="00295288">
              <w:rPr>
                <w:b/>
                <w:bCs/>
                <w:color w:val="FFFFFF"/>
                <w:sz w:val="24"/>
                <w:szCs w:val="24"/>
              </w:rPr>
              <w:t>Input</w:t>
            </w:r>
          </w:p>
        </w:tc>
        <w:tc>
          <w:tcPr>
            <w:tcW w:w="2126"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15581564" w14:textId="77777777" w:rsidR="00295288" w:rsidRPr="00295288" w:rsidRDefault="00295288" w:rsidP="00454092">
            <w:pPr>
              <w:spacing w:before="80" w:after="80"/>
              <w:jc w:val="center"/>
              <w:rPr>
                <w:sz w:val="24"/>
                <w:szCs w:val="24"/>
              </w:rPr>
            </w:pPr>
            <w:r w:rsidRPr="00295288">
              <w:rPr>
                <w:b/>
                <w:bCs/>
                <w:color w:val="FFFFFF"/>
                <w:sz w:val="24"/>
                <w:szCs w:val="24"/>
              </w:rPr>
              <w:t>Output</w:t>
            </w:r>
          </w:p>
        </w:tc>
        <w:tc>
          <w:tcPr>
            <w:tcW w:w="2471"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6F395CB7" w14:textId="77777777" w:rsidR="00295288" w:rsidRPr="00295288" w:rsidRDefault="00295288" w:rsidP="00454092">
            <w:pPr>
              <w:spacing w:before="80" w:after="80"/>
              <w:jc w:val="center"/>
              <w:rPr>
                <w:sz w:val="24"/>
                <w:szCs w:val="24"/>
              </w:rPr>
            </w:pPr>
            <w:r w:rsidRPr="00295288">
              <w:rPr>
                <w:b/>
                <w:bCs/>
                <w:color w:val="FFFFFF"/>
                <w:sz w:val="24"/>
                <w:szCs w:val="24"/>
              </w:rPr>
              <w:t>Module</w:t>
            </w:r>
          </w:p>
        </w:tc>
      </w:tr>
      <w:tr w:rsidR="00295288" w:rsidRPr="00295288" w14:paraId="75B609FB" w14:textId="77777777" w:rsidTr="00295288">
        <w:trPr>
          <w:trHeight w:val="769"/>
        </w:trPr>
        <w:tc>
          <w:tcPr>
            <w:tcW w:w="69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7EAD94E" w14:textId="77777777" w:rsidR="00295288" w:rsidRPr="00295288" w:rsidRDefault="00295288" w:rsidP="00454092">
            <w:pPr>
              <w:spacing w:before="120" w:after="120"/>
              <w:jc w:val="both"/>
              <w:rPr>
                <w:sz w:val="24"/>
                <w:szCs w:val="24"/>
              </w:rPr>
            </w:pPr>
            <w:r w:rsidRPr="00295288">
              <w:rPr>
                <w:sz w:val="24"/>
                <w:szCs w:val="24"/>
              </w:rPr>
              <w:t>1</w:t>
            </w:r>
          </w:p>
        </w:tc>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79F6FBD" w14:textId="77777777" w:rsidR="00295288" w:rsidRPr="00295288" w:rsidRDefault="00295288" w:rsidP="00454092">
            <w:pPr>
              <w:spacing w:before="120" w:after="120"/>
              <w:jc w:val="both"/>
              <w:rPr>
                <w:sz w:val="24"/>
                <w:szCs w:val="24"/>
              </w:rPr>
            </w:pPr>
            <w:r w:rsidRPr="00295288">
              <w:rPr>
                <w:sz w:val="24"/>
                <w:szCs w:val="24"/>
              </w:rPr>
              <w:t>Upload file</w:t>
            </w:r>
          </w:p>
        </w:tc>
        <w:tc>
          <w:tcPr>
            <w:tcW w:w="198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A8E5670" w14:textId="77777777" w:rsidR="00295288" w:rsidRPr="00295288" w:rsidRDefault="00295288" w:rsidP="00454092">
            <w:pPr>
              <w:spacing w:before="120" w:after="120"/>
              <w:jc w:val="both"/>
              <w:rPr>
                <w:sz w:val="24"/>
                <w:szCs w:val="24"/>
              </w:rPr>
            </w:pPr>
            <w:r w:rsidRPr="00295288">
              <w:rPr>
                <w:sz w:val="24"/>
                <w:szCs w:val="24"/>
              </w:rPr>
              <w:t>User click</w:t>
            </w:r>
          </w:p>
        </w:tc>
        <w:tc>
          <w:tcPr>
            <w:tcW w:w="2126"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196EA0B" w14:textId="77777777" w:rsidR="00295288" w:rsidRPr="00295288" w:rsidRDefault="00295288" w:rsidP="00454092">
            <w:pPr>
              <w:spacing w:before="120" w:after="120"/>
              <w:jc w:val="both"/>
              <w:rPr>
                <w:sz w:val="24"/>
                <w:szCs w:val="24"/>
              </w:rPr>
            </w:pPr>
            <w:proofErr w:type="spellStart"/>
            <w:r w:rsidRPr="00295288">
              <w:rPr>
                <w:sz w:val="24"/>
                <w:szCs w:val="24"/>
              </w:rPr>
              <w:t>UploadedFile</w:t>
            </w:r>
            <w:proofErr w:type="spellEnd"/>
            <w:r w:rsidRPr="00295288">
              <w:rPr>
                <w:sz w:val="24"/>
                <w:szCs w:val="24"/>
              </w:rPr>
              <w:t xml:space="preserve"> object</w:t>
            </w:r>
          </w:p>
        </w:tc>
        <w:tc>
          <w:tcPr>
            <w:tcW w:w="2471"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59D7C4B" w14:textId="77777777" w:rsidR="00295288" w:rsidRPr="00295288" w:rsidRDefault="00295288" w:rsidP="00454092">
            <w:pPr>
              <w:spacing w:before="120" w:after="120"/>
              <w:jc w:val="both"/>
              <w:rPr>
                <w:sz w:val="24"/>
                <w:szCs w:val="24"/>
              </w:rPr>
            </w:pPr>
            <w:proofErr w:type="spellStart"/>
            <w:r w:rsidRPr="00295288">
              <w:rPr>
                <w:sz w:val="24"/>
                <w:szCs w:val="24"/>
              </w:rPr>
              <w:t>Streamlit</w:t>
            </w:r>
            <w:proofErr w:type="spellEnd"/>
          </w:p>
        </w:tc>
      </w:tr>
      <w:tr w:rsidR="00295288" w:rsidRPr="00295288" w14:paraId="6005B905" w14:textId="77777777" w:rsidTr="00295288">
        <w:trPr>
          <w:trHeight w:val="501"/>
        </w:trPr>
        <w:tc>
          <w:tcPr>
            <w:tcW w:w="69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3A9DFFD" w14:textId="77777777" w:rsidR="00295288" w:rsidRPr="00295288" w:rsidRDefault="00295288" w:rsidP="00454092">
            <w:pPr>
              <w:spacing w:before="120" w:after="120"/>
              <w:jc w:val="both"/>
              <w:rPr>
                <w:sz w:val="24"/>
                <w:szCs w:val="24"/>
              </w:rPr>
            </w:pPr>
            <w:r w:rsidRPr="00295288">
              <w:rPr>
                <w:sz w:val="24"/>
                <w:szCs w:val="24"/>
              </w:rPr>
              <w:t>2</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702C5DB" w14:textId="77777777" w:rsidR="00295288" w:rsidRPr="00295288" w:rsidRDefault="00295288" w:rsidP="00454092">
            <w:pPr>
              <w:spacing w:before="120" w:after="120"/>
              <w:jc w:val="both"/>
              <w:rPr>
                <w:sz w:val="24"/>
                <w:szCs w:val="24"/>
              </w:rPr>
            </w:pPr>
            <w:r w:rsidRPr="00295288">
              <w:rPr>
                <w:sz w:val="24"/>
                <w:szCs w:val="24"/>
              </w:rPr>
              <w:t>Validate file</w:t>
            </w:r>
          </w:p>
        </w:tc>
        <w:tc>
          <w:tcPr>
            <w:tcW w:w="198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06D06FA" w14:textId="77777777" w:rsidR="00295288" w:rsidRPr="00295288" w:rsidRDefault="00295288" w:rsidP="00454092">
            <w:pPr>
              <w:spacing w:before="120" w:after="120"/>
              <w:jc w:val="both"/>
              <w:rPr>
                <w:sz w:val="24"/>
                <w:szCs w:val="24"/>
              </w:rPr>
            </w:pPr>
            <w:proofErr w:type="spellStart"/>
            <w:r w:rsidRPr="00295288">
              <w:rPr>
                <w:sz w:val="24"/>
                <w:szCs w:val="24"/>
              </w:rPr>
              <w:t>UploadedFile</w:t>
            </w:r>
            <w:proofErr w:type="spellEnd"/>
          </w:p>
        </w:tc>
        <w:tc>
          <w:tcPr>
            <w:tcW w:w="21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1B162F0" w14:textId="77777777" w:rsidR="00295288" w:rsidRPr="00295288" w:rsidRDefault="00295288" w:rsidP="00454092">
            <w:pPr>
              <w:spacing w:before="120" w:after="120"/>
              <w:jc w:val="both"/>
              <w:rPr>
                <w:sz w:val="24"/>
                <w:szCs w:val="24"/>
              </w:rPr>
            </w:pPr>
            <w:r w:rsidRPr="00295288">
              <w:rPr>
                <w:sz w:val="24"/>
                <w:szCs w:val="24"/>
              </w:rPr>
              <w:t xml:space="preserve">(bool, </w:t>
            </w:r>
            <w:proofErr w:type="spellStart"/>
            <w:r w:rsidRPr="00295288">
              <w:rPr>
                <w:sz w:val="24"/>
                <w:szCs w:val="24"/>
              </w:rPr>
              <w:t>msg</w:t>
            </w:r>
            <w:proofErr w:type="spellEnd"/>
            <w:r w:rsidRPr="00295288">
              <w:rPr>
                <w:sz w:val="24"/>
                <w:szCs w:val="24"/>
              </w:rPr>
              <w:t>)</w:t>
            </w:r>
          </w:p>
        </w:tc>
        <w:tc>
          <w:tcPr>
            <w:tcW w:w="2471"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D2D5AEB" w14:textId="77777777" w:rsidR="00295288" w:rsidRPr="00295288" w:rsidRDefault="00295288" w:rsidP="00454092">
            <w:pPr>
              <w:spacing w:before="120" w:after="120"/>
              <w:jc w:val="both"/>
              <w:rPr>
                <w:sz w:val="24"/>
                <w:szCs w:val="24"/>
              </w:rPr>
            </w:pPr>
            <w:r w:rsidRPr="00295288">
              <w:rPr>
                <w:sz w:val="24"/>
                <w:szCs w:val="24"/>
              </w:rPr>
              <w:t>validator.py</w:t>
            </w:r>
          </w:p>
        </w:tc>
      </w:tr>
      <w:tr w:rsidR="00295288" w:rsidRPr="00295288" w14:paraId="4B06E383" w14:textId="77777777" w:rsidTr="00295288">
        <w:trPr>
          <w:trHeight w:val="501"/>
        </w:trPr>
        <w:tc>
          <w:tcPr>
            <w:tcW w:w="69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697D1E0" w14:textId="77777777" w:rsidR="00295288" w:rsidRPr="00295288" w:rsidRDefault="00295288" w:rsidP="00454092">
            <w:pPr>
              <w:spacing w:before="120" w:after="120"/>
              <w:jc w:val="both"/>
              <w:rPr>
                <w:sz w:val="24"/>
                <w:szCs w:val="24"/>
              </w:rPr>
            </w:pPr>
            <w:r w:rsidRPr="00295288">
              <w:rPr>
                <w:sz w:val="24"/>
                <w:szCs w:val="24"/>
              </w:rPr>
              <w:t>3</w:t>
            </w:r>
          </w:p>
        </w:tc>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95B6F25" w14:textId="77777777" w:rsidR="00295288" w:rsidRPr="00295288" w:rsidRDefault="00295288" w:rsidP="00454092">
            <w:pPr>
              <w:spacing w:before="120" w:after="120"/>
              <w:jc w:val="both"/>
              <w:rPr>
                <w:sz w:val="24"/>
                <w:szCs w:val="24"/>
              </w:rPr>
            </w:pPr>
            <w:r w:rsidRPr="00295288">
              <w:rPr>
                <w:sz w:val="24"/>
                <w:szCs w:val="24"/>
              </w:rPr>
              <w:t>Extract text</w:t>
            </w:r>
          </w:p>
        </w:tc>
        <w:tc>
          <w:tcPr>
            <w:tcW w:w="198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3C3A014" w14:textId="77777777" w:rsidR="00295288" w:rsidRPr="00295288" w:rsidRDefault="00295288" w:rsidP="00454092">
            <w:pPr>
              <w:spacing w:before="120" w:after="120"/>
              <w:jc w:val="both"/>
              <w:rPr>
                <w:sz w:val="24"/>
                <w:szCs w:val="24"/>
              </w:rPr>
            </w:pPr>
            <w:proofErr w:type="spellStart"/>
            <w:r w:rsidRPr="00295288">
              <w:rPr>
                <w:sz w:val="24"/>
                <w:szCs w:val="24"/>
              </w:rPr>
              <w:t>UploadedFile</w:t>
            </w:r>
            <w:proofErr w:type="spellEnd"/>
          </w:p>
        </w:tc>
        <w:tc>
          <w:tcPr>
            <w:tcW w:w="2126"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2E0FD99" w14:textId="77777777" w:rsidR="00295288" w:rsidRPr="00295288" w:rsidRDefault="00295288" w:rsidP="00454092">
            <w:pPr>
              <w:spacing w:before="120" w:after="120"/>
              <w:jc w:val="both"/>
              <w:rPr>
                <w:sz w:val="24"/>
                <w:szCs w:val="24"/>
              </w:rPr>
            </w:pPr>
            <w:proofErr w:type="spellStart"/>
            <w:r w:rsidRPr="00295288">
              <w:rPr>
                <w:sz w:val="24"/>
                <w:szCs w:val="24"/>
              </w:rPr>
              <w:t>str</w:t>
            </w:r>
            <w:proofErr w:type="spellEnd"/>
            <w:r w:rsidRPr="00295288">
              <w:rPr>
                <w:sz w:val="24"/>
                <w:szCs w:val="24"/>
              </w:rPr>
              <w:t xml:space="preserve"> (full text)</w:t>
            </w:r>
          </w:p>
        </w:tc>
        <w:tc>
          <w:tcPr>
            <w:tcW w:w="2471"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C6DCAB8" w14:textId="77777777" w:rsidR="00295288" w:rsidRPr="00295288" w:rsidRDefault="00295288" w:rsidP="00454092">
            <w:pPr>
              <w:spacing w:before="120" w:after="120"/>
              <w:jc w:val="both"/>
              <w:rPr>
                <w:sz w:val="24"/>
                <w:szCs w:val="24"/>
              </w:rPr>
            </w:pPr>
            <w:r w:rsidRPr="00295288">
              <w:rPr>
                <w:sz w:val="24"/>
                <w:szCs w:val="24"/>
              </w:rPr>
              <w:t>document_loader.py</w:t>
            </w:r>
          </w:p>
        </w:tc>
      </w:tr>
      <w:tr w:rsidR="00295288" w:rsidRPr="00295288" w14:paraId="4D45552E" w14:textId="77777777" w:rsidTr="00295288">
        <w:trPr>
          <w:trHeight w:val="489"/>
        </w:trPr>
        <w:tc>
          <w:tcPr>
            <w:tcW w:w="69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252FD5E" w14:textId="77777777" w:rsidR="00295288" w:rsidRPr="00295288" w:rsidRDefault="00295288" w:rsidP="00454092">
            <w:pPr>
              <w:spacing w:before="120" w:after="120"/>
              <w:jc w:val="both"/>
              <w:rPr>
                <w:sz w:val="24"/>
                <w:szCs w:val="24"/>
              </w:rPr>
            </w:pPr>
            <w:r w:rsidRPr="00295288">
              <w:rPr>
                <w:sz w:val="24"/>
                <w:szCs w:val="24"/>
              </w:rPr>
              <w:t>4</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4CEE4C1" w14:textId="77777777" w:rsidR="00295288" w:rsidRPr="00295288" w:rsidRDefault="00295288" w:rsidP="00454092">
            <w:pPr>
              <w:spacing w:before="120" w:after="120"/>
              <w:jc w:val="both"/>
              <w:rPr>
                <w:sz w:val="24"/>
                <w:szCs w:val="24"/>
              </w:rPr>
            </w:pPr>
            <w:r w:rsidRPr="00295288">
              <w:rPr>
                <w:sz w:val="24"/>
                <w:szCs w:val="24"/>
              </w:rPr>
              <w:t>Chunk text</w:t>
            </w:r>
          </w:p>
        </w:tc>
        <w:tc>
          <w:tcPr>
            <w:tcW w:w="198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02A7F47" w14:textId="77777777" w:rsidR="00295288" w:rsidRPr="00295288" w:rsidRDefault="00295288" w:rsidP="00454092">
            <w:pPr>
              <w:spacing w:before="120" w:after="120"/>
              <w:jc w:val="both"/>
              <w:rPr>
                <w:sz w:val="24"/>
                <w:szCs w:val="24"/>
              </w:rPr>
            </w:pPr>
            <w:proofErr w:type="spellStart"/>
            <w:r w:rsidRPr="00295288">
              <w:rPr>
                <w:sz w:val="24"/>
                <w:szCs w:val="24"/>
              </w:rPr>
              <w:t>str</w:t>
            </w:r>
            <w:proofErr w:type="spellEnd"/>
          </w:p>
        </w:tc>
        <w:tc>
          <w:tcPr>
            <w:tcW w:w="21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961A55A" w14:textId="77777777" w:rsidR="00295288" w:rsidRPr="00295288" w:rsidRDefault="00295288" w:rsidP="00454092">
            <w:pPr>
              <w:spacing w:before="120" w:after="120"/>
              <w:jc w:val="both"/>
              <w:rPr>
                <w:sz w:val="24"/>
                <w:szCs w:val="24"/>
              </w:rPr>
            </w:pPr>
            <w:r w:rsidRPr="00295288">
              <w:rPr>
                <w:sz w:val="24"/>
                <w:szCs w:val="24"/>
              </w:rPr>
              <w:t>List[</w:t>
            </w:r>
            <w:proofErr w:type="spellStart"/>
            <w:r w:rsidRPr="00295288">
              <w:rPr>
                <w:sz w:val="24"/>
                <w:szCs w:val="24"/>
              </w:rPr>
              <w:t>str</w:t>
            </w:r>
            <w:proofErr w:type="spellEnd"/>
            <w:r w:rsidRPr="00295288">
              <w:rPr>
                <w:sz w:val="24"/>
                <w:szCs w:val="24"/>
              </w:rPr>
              <w:t>]</w:t>
            </w:r>
          </w:p>
        </w:tc>
        <w:tc>
          <w:tcPr>
            <w:tcW w:w="2471"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2115060" w14:textId="77777777" w:rsidR="00295288" w:rsidRPr="00295288" w:rsidRDefault="00295288" w:rsidP="00454092">
            <w:pPr>
              <w:spacing w:before="120" w:after="120"/>
              <w:jc w:val="both"/>
              <w:rPr>
                <w:sz w:val="24"/>
                <w:szCs w:val="24"/>
              </w:rPr>
            </w:pPr>
            <w:r w:rsidRPr="00295288">
              <w:rPr>
                <w:sz w:val="24"/>
                <w:szCs w:val="24"/>
              </w:rPr>
              <w:t>chunker.py</w:t>
            </w:r>
          </w:p>
        </w:tc>
      </w:tr>
      <w:tr w:rsidR="00295288" w:rsidRPr="00295288" w14:paraId="09280793" w14:textId="77777777" w:rsidTr="00295288">
        <w:trPr>
          <w:trHeight w:val="501"/>
        </w:trPr>
        <w:tc>
          <w:tcPr>
            <w:tcW w:w="69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7E1AB89" w14:textId="77777777" w:rsidR="00295288" w:rsidRPr="00295288" w:rsidRDefault="00295288" w:rsidP="00454092">
            <w:pPr>
              <w:spacing w:before="120" w:after="120"/>
              <w:jc w:val="both"/>
              <w:rPr>
                <w:sz w:val="24"/>
                <w:szCs w:val="24"/>
              </w:rPr>
            </w:pPr>
            <w:r w:rsidRPr="00295288">
              <w:rPr>
                <w:sz w:val="24"/>
                <w:szCs w:val="24"/>
              </w:rPr>
              <w:t>5</w:t>
            </w:r>
          </w:p>
        </w:tc>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77EA134" w14:textId="77777777" w:rsidR="00295288" w:rsidRPr="00295288" w:rsidRDefault="00295288" w:rsidP="00454092">
            <w:pPr>
              <w:spacing w:before="120" w:after="120"/>
              <w:jc w:val="both"/>
              <w:rPr>
                <w:sz w:val="24"/>
                <w:szCs w:val="24"/>
              </w:rPr>
            </w:pPr>
            <w:r w:rsidRPr="00295288">
              <w:rPr>
                <w:sz w:val="24"/>
                <w:szCs w:val="24"/>
              </w:rPr>
              <w:t>Embed chunks</w:t>
            </w:r>
          </w:p>
        </w:tc>
        <w:tc>
          <w:tcPr>
            <w:tcW w:w="198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FFB1A16" w14:textId="77777777" w:rsidR="00295288" w:rsidRPr="00295288" w:rsidRDefault="00295288" w:rsidP="00454092">
            <w:pPr>
              <w:spacing w:before="120" w:after="120"/>
              <w:jc w:val="both"/>
              <w:rPr>
                <w:sz w:val="24"/>
                <w:szCs w:val="24"/>
              </w:rPr>
            </w:pPr>
            <w:r w:rsidRPr="00295288">
              <w:rPr>
                <w:sz w:val="24"/>
                <w:szCs w:val="24"/>
              </w:rPr>
              <w:t>List[</w:t>
            </w:r>
            <w:proofErr w:type="spellStart"/>
            <w:r w:rsidRPr="00295288">
              <w:rPr>
                <w:sz w:val="24"/>
                <w:szCs w:val="24"/>
              </w:rPr>
              <w:t>str</w:t>
            </w:r>
            <w:proofErr w:type="spellEnd"/>
            <w:r w:rsidRPr="00295288">
              <w:rPr>
                <w:sz w:val="24"/>
                <w:szCs w:val="24"/>
              </w:rPr>
              <w:t>]</w:t>
            </w:r>
          </w:p>
        </w:tc>
        <w:tc>
          <w:tcPr>
            <w:tcW w:w="2126"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F24A1CD" w14:textId="77777777" w:rsidR="00295288" w:rsidRPr="00295288" w:rsidRDefault="00295288" w:rsidP="00454092">
            <w:pPr>
              <w:spacing w:before="120" w:after="120"/>
              <w:jc w:val="both"/>
              <w:rPr>
                <w:sz w:val="24"/>
                <w:szCs w:val="24"/>
              </w:rPr>
            </w:pPr>
            <w:r w:rsidRPr="00295288">
              <w:rPr>
                <w:sz w:val="24"/>
                <w:szCs w:val="24"/>
              </w:rPr>
              <w:t>List[List[float]]</w:t>
            </w:r>
          </w:p>
        </w:tc>
        <w:tc>
          <w:tcPr>
            <w:tcW w:w="2471"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B5FE6D9" w14:textId="77777777" w:rsidR="00295288" w:rsidRPr="00295288" w:rsidRDefault="00295288" w:rsidP="00454092">
            <w:pPr>
              <w:spacing w:before="120" w:after="120"/>
              <w:jc w:val="both"/>
              <w:rPr>
                <w:sz w:val="24"/>
                <w:szCs w:val="24"/>
              </w:rPr>
            </w:pPr>
            <w:r w:rsidRPr="00295288">
              <w:rPr>
                <w:sz w:val="24"/>
                <w:szCs w:val="24"/>
              </w:rPr>
              <w:t>embedder.py</w:t>
            </w:r>
          </w:p>
        </w:tc>
      </w:tr>
      <w:tr w:rsidR="00295288" w:rsidRPr="00295288" w14:paraId="207A5C7F" w14:textId="77777777" w:rsidTr="00295288">
        <w:trPr>
          <w:trHeight w:val="501"/>
        </w:trPr>
        <w:tc>
          <w:tcPr>
            <w:tcW w:w="69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FB745BA" w14:textId="77777777" w:rsidR="00295288" w:rsidRPr="00295288" w:rsidRDefault="00295288" w:rsidP="00454092">
            <w:pPr>
              <w:spacing w:before="120" w:after="120"/>
              <w:jc w:val="both"/>
              <w:rPr>
                <w:sz w:val="24"/>
                <w:szCs w:val="24"/>
              </w:rPr>
            </w:pPr>
            <w:r w:rsidRPr="00295288">
              <w:rPr>
                <w:sz w:val="24"/>
                <w:szCs w:val="24"/>
              </w:rPr>
              <w:t>6</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4FADAAC" w14:textId="77777777" w:rsidR="00295288" w:rsidRPr="00295288" w:rsidRDefault="00295288" w:rsidP="00454092">
            <w:pPr>
              <w:spacing w:before="120" w:after="120"/>
              <w:jc w:val="both"/>
              <w:rPr>
                <w:sz w:val="24"/>
                <w:szCs w:val="24"/>
              </w:rPr>
            </w:pPr>
            <w:r w:rsidRPr="00295288">
              <w:rPr>
                <w:sz w:val="24"/>
                <w:szCs w:val="24"/>
              </w:rPr>
              <w:t>Type query</w:t>
            </w:r>
          </w:p>
        </w:tc>
        <w:tc>
          <w:tcPr>
            <w:tcW w:w="198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6A3B3C0" w14:textId="77777777" w:rsidR="00295288" w:rsidRPr="00295288" w:rsidRDefault="00295288" w:rsidP="00454092">
            <w:pPr>
              <w:spacing w:before="120" w:after="120"/>
              <w:jc w:val="both"/>
              <w:rPr>
                <w:sz w:val="24"/>
                <w:szCs w:val="24"/>
              </w:rPr>
            </w:pPr>
            <w:r w:rsidRPr="00295288">
              <w:rPr>
                <w:sz w:val="24"/>
                <w:szCs w:val="24"/>
              </w:rPr>
              <w:t>Keyboard</w:t>
            </w:r>
          </w:p>
        </w:tc>
        <w:tc>
          <w:tcPr>
            <w:tcW w:w="21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133C098" w14:textId="77777777" w:rsidR="00295288" w:rsidRPr="00295288" w:rsidRDefault="00295288" w:rsidP="00454092">
            <w:pPr>
              <w:spacing w:before="120" w:after="120"/>
              <w:jc w:val="both"/>
              <w:rPr>
                <w:sz w:val="24"/>
                <w:szCs w:val="24"/>
              </w:rPr>
            </w:pPr>
            <w:proofErr w:type="spellStart"/>
            <w:r w:rsidRPr="00295288">
              <w:rPr>
                <w:sz w:val="24"/>
                <w:szCs w:val="24"/>
              </w:rPr>
              <w:t>str</w:t>
            </w:r>
            <w:proofErr w:type="spellEnd"/>
          </w:p>
        </w:tc>
        <w:tc>
          <w:tcPr>
            <w:tcW w:w="2471"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97033A7" w14:textId="77777777" w:rsidR="00295288" w:rsidRPr="00295288" w:rsidRDefault="00295288" w:rsidP="00454092">
            <w:pPr>
              <w:spacing w:before="120" w:after="120"/>
              <w:jc w:val="both"/>
              <w:rPr>
                <w:sz w:val="24"/>
                <w:szCs w:val="24"/>
              </w:rPr>
            </w:pPr>
            <w:proofErr w:type="spellStart"/>
            <w:r w:rsidRPr="00295288">
              <w:rPr>
                <w:sz w:val="24"/>
                <w:szCs w:val="24"/>
              </w:rPr>
              <w:t>Streamlit</w:t>
            </w:r>
            <w:proofErr w:type="spellEnd"/>
          </w:p>
        </w:tc>
      </w:tr>
      <w:tr w:rsidR="00295288" w:rsidRPr="00295288" w14:paraId="429E69EC" w14:textId="77777777" w:rsidTr="00295288">
        <w:trPr>
          <w:trHeight w:val="501"/>
        </w:trPr>
        <w:tc>
          <w:tcPr>
            <w:tcW w:w="69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13B3660" w14:textId="77777777" w:rsidR="00295288" w:rsidRPr="00295288" w:rsidRDefault="00295288" w:rsidP="00454092">
            <w:pPr>
              <w:spacing w:before="120" w:after="120"/>
              <w:jc w:val="both"/>
              <w:rPr>
                <w:sz w:val="24"/>
                <w:szCs w:val="24"/>
              </w:rPr>
            </w:pPr>
            <w:r w:rsidRPr="00295288">
              <w:rPr>
                <w:sz w:val="24"/>
                <w:szCs w:val="24"/>
              </w:rPr>
              <w:t>7</w:t>
            </w:r>
          </w:p>
        </w:tc>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27A1CA3B" w14:textId="77777777" w:rsidR="00295288" w:rsidRPr="00295288" w:rsidRDefault="00295288" w:rsidP="00454092">
            <w:pPr>
              <w:spacing w:before="120" w:after="120"/>
              <w:jc w:val="both"/>
              <w:rPr>
                <w:sz w:val="24"/>
                <w:szCs w:val="24"/>
              </w:rPr>
            </w:pPr>
            <w:r w:rsidRPr="00295288">
              <w:rPr>
                <w:sz w:val="24"/>
                <w:szCs w:val="24"/>
              </w:rPr>
              <w:t>Validate query</w:t>
            </w:r>
          </w:p>
        </w:tc>
        <w:tc>
          <w:tcPr>
            <w:tcW w:w="198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4D80C9C" w14:textId="77777777" w:rsidR="00295288" w:rsidRPr="00295288" w:rsidRDefault="00295288" w:rsidP="00454092">
            <w:pPr>
              <w:spacing w:before="120" w:after="120"/>
              <w:jc w:val="both"/>
              <w:rPr>
                <w:sz w:val="24"/>
                <w:szCs w:val="24"/>
              </w:rPr>
            </w:pPr>
            <w:proofErr w:type="spellStart"/>
            <w:r w:rsidRPr="00295288">
              <w:rPr>
                <w:sz w:val="24"/>
                <w:szCs w:val="24"/>
              </w:rPr>
              <w:t>str</w:t>
            </w:r>
            <w:proofErr w:type="spellEnd"/>
          </w:p>
        </w:tc>
        <w:tc>
          <w:tcPr>
            <w:tcW w:w="2126"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F68619C" w14:textId="77777777" w:rsidR="00295288" w:rsidRPr="00295288" w:rsidRDefault="00295288" w:rsidP="00454092">
            <w:pPr>
              <w:spacing w:before="120" w:after="120"/>
              <w:jc w:val="both"/>
              <w:rPr>
                <w:sz w:val="24"/>
                <w:szCs w:val="24"/>
              </w:rPr>
            </w:pPr>
            <w:r w:rsidRPr="00295288">
              <w:rPr>
                <w:sz w:val="24"/>
                <w:szCs w:val="24"/>
              </w:rPr>
              <w:t xml:space="preserve">(bool, </w:t>
            </w:r>
            <w:proofErr w:type="spellStart"/>
            <w:r w:rsidRPr="00295288">
              <w:rPr>
                <w:sz w:val="24"/>
                <w:szCs w:val="24"/>
              </w:rPr>
              <w:t>msg</w:t>
            </w:r>
            <w:proofErr w:type="spellEnd"/>
            <w:r w:rsidRPr="00295288">
              <w:rPr>
                <w:sz w:val="24"/>
                <w:szCs w:val="24"/>
              </w:rPr>
              <w:t>)</w:t>
            </w:r>
          </w:p>
        </w:tc>
        <w:tc>
          <w:tcPr>
            <w:tcW w:w="2471"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2758C92" w14:textId="77777777" w:rsidR="00295288" w:rsidRPr="00295288" w:rsidRDefault="00295288" w:rsidP="00454092">
            <w:pPr>
              <w:spacing w:before="120" w:after="120"/>
              <w:jc w:val="both"/>
              <w:rPr>
                <w:sz w:val="24"/>
                <w:szCs w:val="24"/>
              </w:rPr>
            </w:pPr>
            <w:r w:rsidRPr="00295288">
              <w:rPr>
                <w:sz w:val="24"/>
                <w:szCs w:val="24"/>
              </w:rPr>
              <w:t>validator.py</w:t>
            </w:r>
          </w:p>
        </w:tc>
      </w:tr>
      <w:tr w:rsidR="00295288" w:rsidRPr="00295288" w14:paraId="3E29378B" w14:textId="77777777" w:rsidTr="00295288">
        <w:trPr>
          <w:trHeight w:val="471"/>
        </w:trPr>
        <w:tc>
          <w:tcPr>
            <w:tcW w:w="69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2525501" w14:textId="77777777" w:rsidR="00295288" w:rsidRPr="00295288" w:rsidRDefault="00295288" w:rsidP="00454092">
            <w:pPr>
              <w:spacing w:before="120" w:after="120"/>
              <w:jc w:val="both"/>
              <w:rPr>
                <w:sz w:val="24"/>
                <w:szCs w:val="24"/>
              </w:rPr>
            </w:pPr>
            <w:r w:rsidRPr="00295288">
              <w:rPr>
                <w:sz w:val="24"/>
                <w:szCs w:val="24"/>
              </w:rPr>
              <w:t>8</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B93F223" w14:textId="77777777" w:rsidR="00295288" w:rsidRPr="00295288" w:rsidRDefault="00295288" w:rsidP="00454092">
            <w:pPr>
              <w:spacing w:before="120" w:after="120"/>
              <w:jc w:val="both"/>
              <w:rPr>
                <w:sz w:val="24"/>
                <w:szCs w:val="24"/>
              </w:rPr>
            </w:pPr>
            <w:r w:rsidRPr="00295288">
              <w:rPr>
                <w:sz w:val="24"/>
                <w:szCs w:val="24"/>
              </w:rPr>
              <w:t>Embed query</w:t>
            </w:r>
          </w:p>
        </w:tc>
        <w:tc>
          <w:tcPr>
            <w:tcW w:w="198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5BCFC56" w14:textId="77777777" w:rsidR="00295288" w:rsidRPr="00295288" w:rsidRDefault="00295288" w:rsidP="00454092">
            <w:pPr>
              <w:spacing w:before="120" w:after="120"/>
              <w:jc w:val="both"/>
              <w:rPr>
                <w:sz w:val="24"/>
                <w:szCs w:val="24"/>
              </w:rPr>
            </w:pPr>
            <w:proofErr w:type="spellStart"/>
            <w:r w:rsidRPr="00295288">
              <w:rPr>
                <w:sz w:val="24"/>
                <w:szCs w:val="24"/>
              </w:rPr>
              <w:t>str</w:t>
            </w:r>
            <w:proofErr w:type="spellEnd"/>
          </w:p>
        </w:tc>
        <w:tc>
          <w:tcPr>
            <w:tcW w:w="21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E293DFE" w14:textId="77777777" w:rsidR="00295288" w:rsidRPr="00295288" w:rsidRDefault="00295288" w:rsidP="00454092">
            <w:pPr>
              <w:spacing w:before="120" w:after="120"/>
              <w:jc w:val="both"/>
              <w:rPr>
                <w:sz w:val="24"/>
                <w:szCs w:val="24"/>
              </w:rPr>
            </w:pPr>
            <w:r w:rsidRPr="00295288">
              <w:rPr>
                <w:sz w:val="24"/>
                <w:szCs w:val="24"/>
              </w:rPr>
              <w:t>List[float]</w:t>
            </w:r>
          </w:p>
        </w:tc>
        <w:tc>
          <w:tcPr>
            <w:tcW w:w="2471"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F3C0F70" w14:textId="77777777" w:rsidR="00295288" w:rsidRPr="00295288" w:rsidRDefault="00295288" w:rsidP="00454092">
            <w:pPr>
              <w:spacing w:before="120" w:after="120"/>
              <w:jc w:val="both"/>
              <w:rPr>
                <w:sz w:val="24"/>
                <w:szCs w:val="24"/>
              </w:rPr>
            </w:pPr>
            <w:r w:rsidRPr="00295288">
              <w:rPr>
                <w:sz w:val="24"/>
                <w:szCs w:val="24"/>
              </w:rPr>
              <w:t>embedder.py</w:t>
            </w:r>
          </w:p>
        </w:tc>
      </w:tr>
      <w:tr w:rsidR="00295288" w:rsidRPr="00295288" w14:paraId="71A9DB75" w14:textId="77777777" w:rsidTr="00295288">
        <w:trPr>
          <w:trHeight w:val="769"/>
        </w:trPr>
        <w:tc>
          <w:tcPr>
            <w:tcW w:w="69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E44B313" w14:textId="77777777" w:rsidR="00295288" w:rsidRPr="00295288" w:rsidRDefault="00295288" w:rsidP="00454092">
            <w:pPr>
              <w:spacing w:before="120" w:after="120"/>
              <w:jc w:val="both"/>
              <w:rPr>
                <w:sz w:val="24"/>
                <w:szCs w:val="24"/>
              </w:rPr>
            </w:pPr>
            <w:r w:rsidRPr="00295288">
              <w:rPr>
                <w:sz w:val="24"/>
                <w:szCs w:val="24"/>
              </w:rPr>
              <w:t>9</w:t>
            </w:r>
          </w:p>
        </w:tc>
        <w:tc>
          <w:tcPr>
            <w:tcW w:w="200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C96C91A" w14:textId="77777777" w:rsidR="00295288" w:rsidRPr="00295288" w:rsidRDefault="00295288" w:rsidP="00454092">
            <w:pPr>
              <w:spacing w:before="120" w:after="120"/>
              <w:jc w:val="both"/>
              <w:rPr>
                <w:sz w:val="24"/>
                <w:szCs w:val="24"/>
              </w:rPr>
            </w:pPr>
            <w:r w:rsidRPr="00295288">
              <w:rPr>
                <w:sz w:val="24"/>
                <w:szCs w:val="24"/>
              </w:rPr>
              <w:t>Retrieve top-K</w:t>
            </w:r>
          </w:p>
        </w:tc>
        <w:tc>
          <w:tcPr>
            <w:tcW w:w="198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FADC52E" w14:textId="77777777" w:rsidR="00295288" w:rsidRPr="00295288" w:rsidRDefault="00295288" w:rsidP="00454092">
            <w:pPr>
              <w:spacing w:before="120" w:after="120"/>
              <w:jc w:val="both"/>
              <w:rPr>
                <w:sz w:val="24"/>
                <w:szCs w:val="24"/>
              </w:rPr>
            </w:pPr>
            <w:r w:rsidRPr="00295288">
              <w:rPr>
                <w:sz w:val="24"/>
                <w:szCs w:val="24"/>
              </w:rPr>
              <w:t xml:space="preserve">query </w:t>
            </w:r>
            <w:proofErr w:type="spellStart"/>
            <w:r w:rsidRPr="00295288">
              <w:rPr>
                <w:sz w:val="24"/>
                <w:szCs w:val="24"/>
              </w:rPr>
              <w:t>vec</w:t>
            </w:r>
            <w:proofErr w:type="spellEnd"/>
            <w:r w:rsidRPr="00295288">
              <w:rPr>
                <w:sz w:val="24"/>
                <w:szCs w:val="24"/>
              </w:rPr>
              <w:t xml:space="preserve"> + chunk </w:t>
            </w:r>
            <w:proofErr w:type="spellStart"/>
            <w:r w:rsidRPr="00295288">
              <w:rPr>
                <w:sz w:val="24"/>
                <w:szCs w:val="24"/>
              </w:rPr>
              <w:t>vecs</w:t>
            </w:r>
            <w:proofErr w:type="spellEnd"/>
          </w:p>
        </w:tc>
        <w:tc>
          <w:tcPr>
            <w:tcW w:w="2126"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87274A4" w14:textId="77777777" w:rsidR="00295288" w:rsidRPr="00295288" w:rsidRDefault="00295288" w:rsidP="00454092">
            <w:pPr>
              <w:spacing w:before="120" w:after="120"/>
              <w:jc w:val="both"/>
              <w:rPr>
                <w:sz w:val="24"/>
                <w:szCs w:val="24"/>
              </w:rPr>
            </w:pPr>
            <w:r w:rsidRPr="00295288">
              <w:rPr>
                <w:sz w:val="24"/>
                <w:szCs w:val="24"/>
              </w:rPr>
              <w:t>List[(</w:t>
            </w:r>
            <w:proofErr w:type="spellStart"/>
            <w:r w:rsidRPr="00295288">
              <w:rPr>
                <w:sz w:val="24"/>
                <w:szCs w:val="24"/>
              </w:rPr>
              <w:t>str</w:t>
            </w:r>
            <w:proofErr w:type="spellEnd"/>
            <w:r w:rsidRPr="00295288">
              <w:rPr>
                <w:sz w:val="24"/>
                <w:szCs w:val="24"/>
              </w:rPr>
              <w:t>, float)]</w:t>
            </w:r>
          </w:p>
        </w:tc>
        <w:tc>
          <w:tcPr>
            <w:tcW w:w="2471"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9F185E0" w14:textId="77777777" w:rsidR="00295288" w:rsidRPr="00295288" w:rsidRDefault="00295288" w:rsidP="00454092">
            <w:pPr>
              <w:spacing w:before="120" w:after="120"/>
              <w:jc w:val="both"/>
              <w:rPr>
                <w:sz w:val="24"/>
                <w:szCs w:val="24"/>
              </w:rPr>
            </w:pPr>
            <w:r w:rsidRPr="00295288">
              <w:rPr>
                <w:sz w:val="24"/>
                <w:szCs w:val="24"/>
              </w:rPr>
              <w:t>retriever.py</w:t>
            </w:r>
          </w:p>
        </w:tc>
      </w:tr>
      <w:tr w:rsidR="00295288" w:rsidRPr="00295288" w14:paraId="4E53F165" w14:textId="77777777" w:rsidTr="00295288">
        <w:trPr>
          <w:trHeight w:val="395"/>
        </w:trPr>
        <w:tc>
          <w:tcPr>
            <w:tcW w:w="69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C5505BA" w14:textId="77777777" w:rsidR="00295288" w:rsidRPr="00295288" w:rsidRDefault="00295288" w:rsidP="00454092">
            <w:pPr>
              <w:spacing w:before="120" w:after="120"/>
              <w:jc w:val="both"/>
              <w:rPr>
                <w:sz w:val="24"/>
                <w:szCs w:val="24"/>
              </w:rPr>
            </w:pPr>
            <w:r w:rsidRPr="00295288">
              <w:rPr>
                <w:sz w:val="24"/>
                <w:szCs w:val="24"/>
              </w:rPr>
              <w:t>10</w:t>
            </w:r>
          </w:p>
        </w:tc>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4C96B8B" w14:textId="77777777" w:rsidR="00295288" w:rsidRPr="00295288" w:rsidRDefault="00295288" w:rsidP="00454092">
            <w:pPr>
              <w:spacing w:before="120" w:after="120"/>
              <w:jc w:val="both"/>
              <w:rPr>
                <w:sz w:val="24"/>
                <w:szCs w:val="24"/>
              </w:rPr>
            </w:pPr>
            <w:r w:rsidRPr="00295288">
              <w:rPr>
                <w:sz w:val="24"/>
                <w:szCs w:val="24"/>
              </w:rPr>
              <w:t>Generate answer</w:t>
            </w:r>
          </w:p>
        </w:tc>
        <w:tc>
          <w:tcPr>
            <w:tcW w:w="198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E2F6519" w14:textId="77777777" w:rsidR="00295288" w:rsidRPr="00295288" w:rsidRDefault="00295288" w:rsidP="00454092">
            <w:pPr>
              <w:spacing w:before="120" w:after="120"/>
              <w:jc w:val="both"/>
              <w:rPr>
                <w:sz w:val="24"/>
                <w:szCs w:val="24"/>
              </w:rPr>
            </w:pPr>
            <w:r w:rsidRPr="00295288">
              <w:rPr>
                <w:sz w:val="24"/>
                <w:szCs w:val="24"/>
              </w:rPr>
              <w:t>context + query</w:t>
            </w:r>
          </w:p>
        </w:tc>
        <w:tc>
          <w:tcPr>
            <w:tcW w:w="212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B46535D" w14:textId="77777777" w:rsidR="00295288" w:rsidRPr="00295288" w:rsidRDefault="00295288" w:rsidP="00454092">
            <w:pPr>
              <w:spacing w:before="120" w:after="120"/>
              <w:jc w:val="both"/>
              <w:rPr>
                <w:sz w:val="24"/>
                <w:szCs w:val="24"/>
              </w:rPr>
            </w:pPr>
            <w:proofErr w:type="spellStart"/>
            <w:r w:rsidRPr="00295288">
              <w:rPr>
                <w:sz w:val="24"/>
                <w:szCs w:val="24"/>
              </w:rPr>
              <w:t>str</w:t>
            </w:r>
            <w:proofErr w:type="spellEnd"/>
            <w:r w:rsidRPr="00295288">
              <w:rPr>
                <w:sz w:val="24"/>
                <w:szCs w:val="24"/>
              </w:rPr>
              <w:t xml:space="preserve"> with [Source N]</w:t>
            </w:r>
          </w:p>
        </w:tc>
        <w:tc>
          <w:tcPr>
            <w:tcW w:w="2471"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3F8E41D" w14:textId="77777777" w:rsidR="00295288" w:rsidRPr="00295288" w:rsidRDefault="00295288" w:rsidP="00454092">
            <w:pPr>
              <w:spacing w:before="120" w:after="120"/>
              <w:jc w:val="both"/>
              <w:rPr>
                <w:sz w:val="24"/>
                <w:szCs w:val="24"/>
              </w:rPr>
            </w:pPr>
            <w:proofErr w:type="spellStart"/>
            <w:r w:rsidRPr="00295288">
              <w:rPr>
                <w:sz w:val="24"/>
                <w:szCs w:val="24"/>
              </w:rPr>
              <w:t>OpenAI</w:t>
            </w:r>
            <w:proofErr w:type="spellEnd"/>
            <w:r w:rsidRPr="00295288">
              <w:rPr>
                <w:sz w:val="24"/>
                <w:szCs w:val="24"/>
              </w:rPr>
              <w:t xml:space="preserve"> Chat API</w:t>
            </w:r>
          </w:p>
        </w:tc>
      </w:tr>
    </w:tbl>
    <w:p w14:paraId="631E9CDD" w14:textId="77777777" w:rsidR="00295288" w:rsidRPr="00295288" w:rsidRDefault="00295288" w:rsidP="00295288">
      <w:pPr>
        <w:spacing w:before="60" w:after="200"/>
        <w:jc w:val="center"/>
        <w:rPr>
          <w:b/>
          <w:sz w:val="24"/>
          <w:szCs w:val="24"/>
        </w:rPr>
      </w:pPr>
      <w:r w:rsidRPr="00295288">
        <w:rPr>
          <w:b/>
          <w:iCs/>
          <w:sz w:val="24"/>
          <w:szCs w:val="24"/>
        </w:rPr>
        <w:t xml:space="preserve">Table 4.2: </w:t>
      </w:r>
      <w:r w:rsidRPr="00295288">
        <w:rPr>
          <w:iCs/>
          <w:sz w:val="24"/>
          <w:szCs w:val="24"/>
        </w:rPr>
        <w:t>Complete Data Flow Steps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7"/>
        <w:gridCol w:w="3767"/>
        <w:gridCol w:w="3386"/>
      </w:tblGrid>
      <w:tr w:rsidR="00295288" w:rsidRPr="00295288" w14:paraId="063C8A64" w14:textId="77777777" w:rsidTr="00295288">
        <w:tc>
          <w:tcPr>
            <w:tcW w:w="2207"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6585C96E" w14:textId="77777777" w:rsidR="00295288" w:rsidRPr="00295288" w:rsidRDefault="00295288" w:rsidP="00454092">
            <w:pPr>
              <w:spacing w:before="80" w:after="80"/>
              <w:jc w:val="center"/>
              <w:rPr>
                <w:sz w:val="24"/>
                <w:szCs w:val="24"/>
              </w:rPr>
            </w:pPr>
            <w:r w:rsidRPr="00295288">
              <w:rPr>
                <w:b/>
                <w:bCs/>
                <w:color w:val="FFFFFF"/>
                <w:sz w:val="24"/>
                <w:szCs w:val="24"/>
              </w:rPr>
              <w:t>Module</w:t>
            </w:r>
          </w:p>
        </w:tc>
        <w:tc>
          <w:tcPr>
            <w:tcW w:w="3767"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588D68CF" w14:textId="77777777" w:rsidR="00295288" w:rsidRPr="00295288" w:rsidRDefault="00295288" w:rsidP="00454092">
            <w:pPr>
              <w:spacing w:before="80" w:after="80"/>
              <w:jc w:val="center"/>
              <w:rPr>
                <w:sz w:val="24"/>
                <w:szCs w:val="24"/>
              </w:rPr>
            </w:pPr>
            <w:r w:rsidRPr="00295288">
              <w:rPr>
                <w:b/>
                <w:bCs/>
                <w:color w:val="FFFFFF"/>
                <w:sz w:val="24"/>
                <w:szCs w:val="24"/>
              </w:rPr>
              <w:t>Key Function(s)</w:t>
            </w:r>
          </w:p>
        </w:tc>
        <w:tc>
          <w:tcPr>
            <w:tcW w:w="3386"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43FAC3F6" w14:textId="77777777" w:rsidR="00295288" w:rsidRPr="00295288" w:rsidRDefault="00295288" w:rsidP="00454092">
            <w:pPr>
              <w:spacing w:before="80" w:after="80"/>
              <w:jc w:val="center"/>
              <w:rPr>
                <w:sz w:val="24"/>
                <w:szCs w:val="24"/>
              </w:rPr>
            </w:pPr>
            <w:r w:rsidRPr="00295288">
              <w:rPr>
                <w:b/>
                <w:bCs/>
                <w:color w:val="FFFFFF"/>
                <w:sz w:val="24"/>
                <w:szCs w:val="24"/>
              </w:rPr>
              <w:t>Critical Role</w:t>
            </w:r>
          </w:p>
        </w:tc>
      </w:tr>
      <w:tr w:rsidR="00295288" w:rsidRPr="00295288" w14:paraId="1C10D327" w14:textId="77777777" w:rsidTr="00295288">
        <w:tc>
          <w:tcPr>
            <w:tcW w:w="2207"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B95BF85" w14:textId="77777777" w:rsidR="00295288" w:rsidRPr="00295288" w:rsidRDefault="00295288" w:rsidP="00454092">
            <w:pPr>
              <w:spacing w:before="120" w:after="120"/>
              <w:jc w:val="both"/>
              <w:rPr>
                <w:sz w:val="24"/>
                <w:szCs w:val="24"/>
              </w:rPr>
            </w:pPr>
            <w:r w:rsidRPr="00295288">
              <w:rPr>
                <w:sz w:val="24"/>
                <w:szCs w:val="24"/>
              </w:rPr>
              <w:t>config.py</w:t>
            </w:r>
          </w:p>
        </w:tc>
        <w:tc>
          <w:tcPr>
            <w:tcW w:w="3767"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AE13D11" w14:textId="77777777" w:rsidR="00295288" w:rsidRPr="00295288" w:rsidRDefault="00295288" w:rsidP="00454092">
            <w:pPr>
              <w:spacing w:before="120" w:after="120"/>
              <w:jc w:val="both"/>
              <w:rPr>
                <w:sz w:val="24"/>
                <w:szCs w:val="24"/>
              </w:rPr>
            </w:pPr>
            <w:proofErr w:type="spellStart"/>
            <w:r w:rsidRPr="00295288">
              <w:rPr>
                <w:sz w:val="24"/>
                <w:szCs w:val="24"/>
              </w:rPr>
              <w:t>check_keys</w:t>
            </w:r>
            <w:proofErr w:type="spellEnd"/>
            <w:r w:rsidRPr="00295288">
              <w:rPr>
                <w:sz w:val="24"/>
                <w:szCs w:val="24"/>
              </w:rPr>
              <w:t>() → bool</w:t>
            </w:r>
          </w:p>
        </w:tc>
        <w:tc>
          <w:tcPr>
            <w:tcW w:w="3386"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DF0704B" w14:textId="77777777" w:rsidR="00295288" w:rsidRPr="00295288" w:rsidRDefault="00295288" w:rsidP="00454092">
            <w:pPr>
              <w:spacing w:before="120" w:after="120"/>
              <w:jc w:val="both"/>
              <w:rPr>
                <w:sz w:val="24"/>
                <w:szCs w:val="24"/>
              </w:rPr>
            </w:pPr>
            <w:r w:rsidRPr="00295288">
              <w:rPr>
                <w:sz w:val="24"/>
                <w:szCs w:val="24"/>
              </w:rPr>
              <w:t>Fails fast if API key absent</w:t>
            </w:r>
          </w:p>
        </w:tc>
      </w:tr>
      <w:tr w:rsidR="00295288" w:rsidRPr="00295288" w14:paraId="73082410" w14:textId="77777777" w:rsidTr="00295288">
        <w:tc>
          <w:tcPr>
            <w:tcW w:w="220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C8133D8" w14:textId="77777777" w:rsidR="00295288" w:rsidRPr="00295288" w:rsidRDefault="00295288" w:rsidP="00454092">
            <w:pPr>
              <w:spacing w:before="120" w:after="120"/>
              <w:jc w:val="both"/>
              <w:rPr>
                <w:sz w:val="24"/>
                <w:szCs w:val="24"/>
              </w:rPr>
            </w:pPr>
            <w:r w:rsidRPr="00295288">
              <w:rPr>
                <w:sz w:val="24"/>
                <w:szCs w:val="24"/>
              </w:rPr>
              <w:t>document_loader.py</w:t>
            </w:r>
          </w:p>
        </w:tc>
        <w:tc>
          <w:tcPr>
            <w:tcW w:w="376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3AEB38C" w14:textId="77777777" w:rsidR="00295288" w:rsidRPr="00295288" w:rsidRDefault="00295288" w:rsidP="00454092">
            <w:pPr>
              <w:spacing w:before="120" w:after="120"/>
              <w:jc w:val="both"/>
              <w:rPr>
                <w:sz w:val="24"/>
                <w:szCs w:val="24"/>
              </w:rPr>
            </w:pPr>
            <w:proofErr w:type="spellStart"/>
            <w:r w:rsidRPr="00295288">
              <w:rPr>
                <w:sz w:val="24"/>
                <w:szCs w:val="24"/>
              </w:rPr>
              <w:t>load_document</w:t>
            </w:r>
            <w:proofErr w:type="spellEnd"/>
            <w:r w:rsidRPr="00295288">
              <w:rPr>
                <w:sz w:val="24"/>
                <w:szCs w:val="24"/>
              </w:rPr>
              <w:t>(), _</w:t>
            </w:r>
            <w:proofErr w:type="spellStart"/>
            <w:r w:rsidRPr="00295288">
              <w:rPr>
                <w:sz w:val="24"/>
                <w:szCs w:val="24"/>
              </w:rPr>
              <w:t>read_pdf</w:t>
            </w:r>
            <w:proofErr w:type="spellEnd"/>
            <w:r w:rsidRPr="00295288">
              <w:rPr>
                <w:sz w:val="24"/>
                <w:szCs w:val="24"/>
              </w:rPr>
              <w:t>/csv/txt/</w:t>
            </w:r>
            <w:proofErr w:type="spellStart"/>
            <w:r w:rsidRPr="00295288">
              <w:rPr>
                <w:sz w:val="24"/>
                <w:szCs w:val="24"/>
              </w:rPr>
              <w:t>docx</w:t>
            </w:r>
            <w:proofErr w:type="spellEnd"/>
            <w:r w:rsidRPr="00295288">
              <w:rPr>
                <w:sz w:val="24"/>
                <w:szCs w:val="24"/>
              </w:rPr>
              <w:t>()</w:t>
            </w:r>
          </w:p>
        </w:tc>
        <w:tc>
          <w:tcPr>
            <w:tcW w:w="338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02ABFAD" w14:textId="77777777" w:rsidR="00295288" w:rsidRPr="00295288" w:rsidRDefault="00295288" w:rsidP="00454092">
            <w:pPr>
              <w:spacing w:before="120" w:after="120"/>
              <w:jc w:val="both"/>
              <w:rPr>
                <w:sz w:val="24"/>
                <w:szCs w:val="24"/>
              </w:rPr>
            </w:pPr>
            <w:r w:rsidRPr="00295288">
              <w:rPr>
                <w:sz w:val="24"/>
                <w:szCs w:val="24"/>
              </w:rPr>
              <w:t>All document text extraction</w:t>
            </w:r>
          </w:p>
        </w:tc>
      </w:tr>
      <w:tr w:rsidR="00295288" w:rsidRPr="00295288" w14:paraId="5DEB789A" w14:textId="77777777" w:rsidTr="00295288">
        <w:tc>
          <w:tcPr>
            <w:tcW w:w="2207"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A5C8050" w14:textId="77777777" w:rsidR="00295288" w:rsidRPr="00295288" w:rsidRDefault="00295288" w:rsidP="00454092">
            <w:pPr>
              <w:spacing w:before="120" w:after="120"/>
              <w:jc w:val="both"/>
              <w:rPr>
                <w:sz w:val="24"/>
                <w:szCs w:val="24"/>
              </w:rPr>
            </w:pPr>
            <w:r w:rsidRPr="00295288">
              <w:rPr>
                <w:sz w:val="24"/>
                <w:szCs w:val="24"/>
              </w:rPr>
              <w:t>chunker.py</w:t>
            </w:r>
          </w:p>
        </w:tc>
        <w:tc>
          <w:tcPr>
            <w:tcW w:w="3767"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9B33256" w14:textId="77777777" w:rsidR="00295288" w:rsidRPr="00295288" w:rsidRDefault="00295288" w:rsidP="00454092">
            <w:pPr>
              <w:spacing w:before="120" w:after="120"/>
              <w:jc w:val="both"/>
              <w:rPr>
                <w:sz w:val="24"/>
                <w:szCs w:val="24"/>
              </w:rPr>
            </w:pPr>
            <w:proofErr w:type="spellStart"/>
            <w:r w:rsidRPr="00295288">
              <w:rPr>
                <w:sz w:val="24"/>
                <w:szCs w:val="24"/>
              </w:rPr>
              <w:t>chunk_text</w:t>
            </w:r>
            <w:proofErr w:type="spellEnd"/>
            <w:r w:rsidRPr="00295288">
              <w:rPr>
                <w:sz w:val="24"/>
                <w:szCs w:val="24"/>
              </w:rPr>
              <w:t>(text, size, overlap) → List[</w:t>
            </w:r>
            <w:proofErr w:type="spellStart"/>
            <w:r w:rsidRPr="00295288">
              <w:rPr>
                <w:sz w:val="24"/>
                <w:szCs w:val="24"/>
              </w:rPr>
              <w:t>str</w:t>
            </w:r>
            <w:proofErr w:type="spellEnd"/>
            <w:r w:rsidRPr="00295288">
              <w:rPr>
                <w:sz w:val="24"/>
                <w:szCs w:val="24"/>
              </w:rPr>
              <w:t>]</w:t>
            </w:r>
          </w:p>
        </w:tc>
        <w:tc>
          <w:tcPr>
            <w:tcW w:w="3386"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A9EECB4" w14:textId="77777777" w:rsidR="00295288" w:rsidRPr="00295288" w:rsidRDefault="00295288" w:rsidP="00454092">
            <w:pPr>
              <w:spacing w:before="120" w:after="120"/>
              <w:jc w:val="both"/>
              <w:rPr>
                <w:sz w:val="24"/>
                <w:szCs w:val="24"/>
              </w:rPr>
            </w:pPr>
            <w:r w:rsidRPr="00295288">
              <w:rPr>
                <w:sz w:val="24"/>
                <w:szCs w:val="24"/>
              </w:rPr>
              <w:t>Prevents token limit errors</w:t>
            </w:r>
          </w:p>
        </w:tc>
      </w:tr>
      <w:tr w:rsidR="00295288" w:rsidRPr="00295288" w14:paraId="4F66E96E" w14:textId="77777777" w:rsidTr="00295288">
        <w:tc>
          <w:tcPr>
            <w:tcW w:w="220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D7E832A" w14:textId="77777777" w:rsidR="00295288" w:rsidRPr="00295288" w:rsidRDefault="00295288" w:rsidP="00454092">
            <w:pPr>
              <w:spacing w:before="120" w:after="120"/>
              <w:jc w:val="both"/>
              <w:rPr>
                <w:sz w:val="24"/>
                <w:szCs w:val="24"/>
              </w:rPr>
            </w:pPr>
            <w:r w:rsidRPr="00295288">
              <w:rPr>
                <w:sz w:val="24"/>
                <w:szCs w:val="24"/>
              </w:rPr>
              <w:t>embedder.py</w:t>
            </w:r>
          </w:p>
        </w:tc>
        <w:tc>
          <w:tcPr>
            <w:tcW w:w="376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97AA637" w14:textId="77777777" w:rsidR="00295288" w:rsidRPr="00295288" w:rsidRDefault="00295288" w:rsidP="00454092">
            <w:pPr>
              <w:spacing w:before="120" w:after="120"/>
              <w:jc w:val="both"/>
              <w:rPr>
                <w:sz w:val="24"/>
                <w:szCs w:val="24"/>
              </w:rPr>
            </w:pPr>
            <w:proofErr w:type="spellStart"/>
            <w:r w:rsidRPr="00295288">
              <w:rPr>
                <w:sz w:val="24"/>
                <w:szCs w:val="24"/>
              </w:rPr>
              <w:t>get_embeddings</w:t>
            </w:r>
            <w:proofErr w:type="spellEnd"/>
            <w:r w:rsidRPr="00295288">
              <w:rPr>
                <w:sz w:val="24"/>
                <w:szCs w:val="24"/>
              </w:rPr>
              <w:t>(chunks), _</w:t>
            </w:r>
            <w:proofErr w:type="spellStart"/>
            <w:r w:rsidRPr="00295288">
              <w:rPr>
                <w:sz w:val="24"/>
                <w:szCs w:val="24"/>
              </w:rPr>
              <w:t>get_client</w:t>
            </w:r>
            <w:proofErr w:type="spellEnd"/>
            <w:r w:rsidRPr="00295288">
              <w:rPr>
                <w:sz w:val="24"/>
                <w:szCs w:val="24"/>
              </w:rPr>
              <w:t>()</w:t>
            </w:r>
          </w:p>
        </w:tc>
        <w:tc>
          <w:tcPr>
            <w:tcW w:w="338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1478285" w14:textId="77777777" w:rsidR="00295288" w:rsidRPr="00295288" w:rsidRDefault="00295288" w:rsidP="00454092">
            <w:pPr>
              <w:spacing w:before="120" w:after="120"/>
              <w:jc w:val="both"/>
              <w:rPr>
                <w:sz w:val="24"/>
                <w:szCs w:val="24"/>
              </w:rPr>
            </w:pPr>
            <w:r w:rsidRPr="00295288">
              <w:rPr>
                <w:sz w:val="24"/>
                <w:szCs w:val="24"/>
              </w:rPr>
              <w:t>Core semantic search enabler</w:t>
            </w:r>
          </w:p>
        </w:tc>
      </w:tr>
      <w:tr w:rsidR="00295288" w:rsidRPr="00295288" w14:paraId="72F58995" w14:textId="77777777" w:rsidTr="00295288">
        <w:tc>
          <w:tcPr>
            <w:tcW w:w="2207"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3A15F4E2" w14:textId="77777777" w:rsidR="00295288" w:rsidRPr="00295288" w:rsidRDefault="00295288" w:rsidP="00454092">
            <w:pPr>
              <w:spacing w:before="120" w:after="120"/>
              <w:jc w:val="both"/>
              <w:rPr>
                <w:sz w:val="24"/>
                <w:szCs w:val="24"/>
              </w:rPr>
            </w:pPr>
            <w:r w:rsidRPr="00295288">
              <w:rPr>
                <w:sz w:val="24"/>
                <w:szCs w:val="24"/>
              </w:rPr>
              <w:lastRenderedPageBreak/>
              <w:t>retriever.py</w:t>
            </w:r>
          </w:p>
        </w:tc>
        <w:tc>
          <w:tcPr>
            <w:tcW w:w="3767"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760465C" w14:textId="77777777" w:rsidR="00295288" w:rsidRPr="00295288" w:rsidRDefault="00295288" w:rsidP="00454092">
            <w:pPr>
              <w:spacing w:before="120" w:after="120"/>
              <w:jc w:val="both"/>
              <w:rPr>
                <w:sz w:val="24"/>
                <w:szCs w:val="24"/>
              </w:rPr>
            </w:pPr>
            <w:proofErr w:type="spellStart"/>
            <w:r w:rsidRPr="00295288">
              <w:rPr>
                <w:sz w:val="24"/>
                <w:szCs w:val="24"/>
              </w:rPr>
              <w:t>retrieve_relevant_chunks</w:t>
            </w:r>
            <w:proofErr w:type="spellEnd"/>
            <w:r w:rsidRPr="00295288">
              <w:rPr>
                <w:sz w:val="24"/>
                <w:szCs w:val="24"/>
              </w:rPr>
              <w:t xml:space="preserve">(query, chunks, </w:t>
            </w:r>
            <w:proofErr w:type="spellStart"/>
            <w:r w:rsidRPr="00295288">
              <w:rPr>
                <w:sz w:val="24"/>
                <w:szCs w:val="24"/>
              </w:rPr>
              <w:t>embs</w:t>
            </w:r>
            <w:proofErr w:type="spellEnd"/>
            <w:r w:rsidRPr="00295288">
              <w:rPr>
                <w:sz w:val="24"/>
                <w:szCs w:val="24"/>
              </w:rPr>
              <w:t>, k)</w:t>
            </w:r>
          </w:p>
        </w:tc>
        <w:tc>
          <w:tcPr>
            <w:tcW w:w="3386"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3782378" w14:textId="77777777" w:rsidR="00295288" w:rsidRPr="00295288" w:rsidRDefault="00295288" w:rsidP="00454092">
            <w:pPr>
              <w:spacing w:before="120" w:after="120"/>
              <w:jc w:val="both"/>
              <w:rPr>
                <w:sz w:val="24"/>
                <w:szCs w:val="24"/>
              </w:rPr>
            </w:pPr>
            <w:r w:rsidRPr="00295288">
              <w:rPr>
                <w:sz w:val="24"/>
                <w:szCs w:val="24"/>
              </w:rPr>
              <w:t>Accurate context selection</w:t>
            </w:r>
          </w:p>
        </w:tc>
      </w:tr>
      <w:tr w:rsidR="00295288" w:rsidRPr="00295288" w14:paraId="77CCA64B" w14:textId="77777777" w:rsidTr="00295288">
        <w:tc>
          <w:tcPr>
            <w:tcW w:w="220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0AC14E9" w14:textId="77777777" w:rsidR="00295288" w:rsidRPr="00295288" w:rsidRDefault="00295288" w:rsidP="00454092">
            <w:pPr>
              <w:spacing w:before="120" w:after="120"/>
              <w:jc w:val="both"/>
              <w:rPr>
                <w:sz w:val="24"/>
                <w:szCs w:val="24"/>
              </w:rPr>
            </w:pPr>
            <w:r w:rsidRPr="00295288">
              <w:rPr>
                <w:sz w:val="24"/>
                <w:szCs w:val="24"/>
              </w:rPr>
              <w:t>validator.py</w:t>
            </w:r>
          </w:p>
        </w:tc>
        <w:tc>
          <w:tcPr>
            <w:tcW w:w="376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4AB0B2E" w14:textId="77777777" w:rsidR="00295288" w:rsidRPr="00295288" w:rsidRDefault="00295288" w:rsidP="00454092">
            <w:pPr>
              <w:spacing w:before="120" w:after="120"/>
              <w:jc w:val="both"/>
              <w:rPr>
                <w:sz w:val="24"/>
                <w:szCs w:val="24"/>
              </w:rPr>
            </w:pPr>
            <w:proofErr w:type="spellStart"/>
            <w:r w:rsidRPr="00295288">
              <w:rPr>
                <w:sz w:val="24"/>
                <w:szCs w:val="24"/>
              </w:rPr>
              <w:t>validate_query</w:t>
            </w:r>
            <w:proofErr w:type="spellEnd"/>
            <w:r w:rsidRPr="00295288">
              <w:rPr>
                <w:sz w:val="24"/>
                <w:szCs w:val="24"/>
              </w:rPr>
              <w:t xml:space="preserve">(q), </w:t>
            </w:r>
            <w:proofErr w:type="spellStart"/>
            <w:r w:rsidRPr="00295288">
              <w:rPr>
                <w:sz w:val="24"/>
                <w:szCs w:val="24"/>
              </w:rPr>
              <w:t>validate_file</w:t>
            </w:r>
            <w:proofErr w:type="spellEnd"/>
            <w:r w:rsidRPr="00295288">
              <w:rPr>
                <w:sz w:val="24"/>
                <w:szCs w:val="24"/>
              </w:rPr>
              <w:t>(f)</w:t>
            </w:r>
          </w:p>
        </w:tc>
        <w:tc>
          <w:tcPr>
            <w:tcW w:w="338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60D8CA10" w14:textId="77777777" w:rsidR="00295288" w:rsidRPr="00295288" w:rsidRDefault="00295288" w:rsidP="00454092">
            <w:pPr>
              <w:spacing w:before="120" w:after="120"/>
              <w:jc w:val="both"/>
              <w:rPr>
                <w:sz w:val="24"/>
                <w:szCs w:val="24"/>
              </w:rPr>
            </w:pPr>
            <w:r w:rsidRPr="00295288">
              <w:rPr>
                <w:sz w:val="24"/>
                <w:szCs w:val="24"/>
              </w:rPr>
              <w:t>Guards against invalid inputs</w:t>
            </w:r>
          </w:p>
        </w:tc>
      </w:tr>
    </w:tbl>
    <w:p w14:paraId="6854F23C" w14:textId="6897486F" w:rsidR="00295288" w:rsidRPr="00295288" w:rsidRDefault="00295288" w:rsidP="00295288">
      <w:pPr>
        <w:spacing w:before="60" w:after="200"/>
        <w:jc w:val="center"/>
        <w:rPr>
          <w:sz w:val="24"/>
          <w:szCs w:val="24"/>
        </w:rPr>
      </w:pPr>
      <w:r w:rsidRPr="00295288">
        <w:rPr>
          <w:b/>
          <w:iCs/>
          <w:sz w:val="24"/>
          <w:szCs w:val="24"/>
        </w:rPr>
        <w:t xml:space="preserve">Table 4.3: </w:t>
      </w:r>
      <w:r w:rsidRPr="00295288">
        <w:rPr>
          <w:iCs/>
          <w:sz w:val="24"/>
          <w:szCs w:val="24"/>
        </w:rPr>
        <w:t>Module Function Reference</w:t>
      </w:r>
    </w:p>
    <w:p w14:paraId="0F21D6F8" w14:textId="6AB13F2E" w:rsidR="00293DCC" w:rsidRPr="00295288" w:rsidRDefault="00293DCC" w:rsidP="00295288">
      <w:pPr>
        <w:pStyle w:val="Heading3"/>
        <w:tabs>
          <w:tab w:val="left" w:pos="9267"/>
        </w:tabs>
        <w:spacing w:line="360" w:lineRule="auto"/>
        <w:ind w:left="0"/>
        <w:jc w:val="both"/>
        <w:rPr>
          <w:sz w:val="28"/>
          <w:szCs w:val="28"/>
        </w:rPr>
      </w:pPr>
      <w:r w:rsidRPr="00295288">
        <w:rPr>
          <w:bCs w:val="0"/>
          <w:sz w:val="28"/>
          <w:szCs w:val="28"/>
        </w:rPr>
        <w:t>4.5 RESULTS AND OUTPUT</w:t>
      </w:r>
    </w:p>
    <w:p w14:paraId="6478F513" w14:textId="511FDB5E" w:rsidR="00295288" w:rsidRPr="00295288" w:rsidRDefault="00295288" w:rsidP="00295288">
      <w:pPr>
        <w:spacing w:after="120" w:line="360" w:lineRule="auto"/>
        <w:jc w:val="both"/>
        <w:rPr>
          <w:sz w:val="24"/>
          <w:szCs w:val="24"/>
        </w:rPr>
      </w:pPr>
      <w:r w:rsidRPr="00295288">
        <w:rPr>
          <w:b/>
          <w:bCs/>
          <w:sz w:val="24"/>
          <w:szCs w:val="24"/>
        </w:rPr>
        <w:t>FUNCTIONAL RESULTS</w:t>
      </w:r>
    </w:p>
    <w:p w14:paraId="0F5EC0A2" w14:textId="77777777" w:rsidR="00295288" w:rsidRDefault="00295288" w:rsidP="00295288">
      <w:pPr>
        <w:spacing w:before="120" w:after="120" w:line="360" w:lineRule="auto"/>
        <w:ind w:firstLine="360"/>
        <w:jc w:val="both"/>
      </w:pPr>
      <w:r>
        <w:rPr>
          <w:sz w:val="24"/>
          <w:szCs w:val="24"/>
        </w:rPr>
        <w:t xml:space="preserve">The completed AI Data Analyst </w:t>
      </w:r>
      <w:proofErr w:type="spellStart"/>
      <w:r>
        <w:rPr>
          <w:sz w:val="24"/>
          <w:szCs w:val="24"/>
        </w:rPr>
        <w:t>Chatbot</w:t>
      </w:r>
      <w:proofErr w:type="spellEnd"/>
      <w:r>
        <w:rPr>
          <w:sz w:val="24"/>
          <w:szCs w:val="24"/>
        </w:rPr>
        <w:t xml:space="preserve"> successfully achieves all stated project objectives. End-to-end testing with diverse document types confirms correct operation across all supported formats:</w:t>
      </w:r>
    </w:p>
    <w:p w14:paraId="4110BB74" w14:textId="77777777" w:rsidR="00295288" w:rsidRDefault="00295288" w:rsidP="00295288">
      <w:pPr>
        <w:pStyle w:val="ListParagraph"/>
        <w:widowControl/>
        <w:numPr>
          <w:ilvl w:val="0"/>
          <w:numId w:val="21"/>
        </w:numPr>
        <w:autoSpaceDE/>
        <w:autoSpaceDN/>
        <w:spacing w:before="80" w:after="80" w:line="360" w:lineRule="auto"/>
        <w:jc w:val="both"/>
      </w:pPr>
      <w:r>
        <w:rPr>
          <w:b/>
          <w:bCs/>
          <w:sz w:val="24"/>
          <w:szCs w:val="24"/>
        </w:rPr>
        <w:t xml:space="preserve">PDF Documents — </w:t>
      </w:r>
      <w:proofErr w:type="gramStart"/>
      <w:r>
        <w:rPr>
          <w:sz w:val="24"/>
          <w:szCs w:val="24"/>
        </w:rPr>
        <w:t>Successfully</w:t>
      </w:r>
      <w:proofErr w:type="gramEnd"/>
      <w:r>
        <w:rPr>
          <w:sz w:val="24"/>
          <w:szCs w:val="24"/>
        </w:rPr>
        <w:t xml:space="preserve"> extracts text from multi-page PDF reports, research papers, and business documents. The </w:t>
      </w:r>
      <w:proofErr w:type="spellStart"/>
      <w:r>
        <w:rPr>
          <w:sz w:val="24"/>
          <w:szCs w:val="24"/>
        </w:rPr>
        <w:t>chunker</w:t>
      </w:r>
      <w:proofErr w:type="spellEnd"/>
      <w:r>
        <w:rPr>
          <w:sz w:val="24"/>
          <w:szCs w:val="24"/>
        </w:rPr>
        <w:t xml:space="preserve"> correctly segments large documents into 500-token overlapping chunks without token limit violations.</w:t>
      </w:r>
    </w:p>
    <w:p w14:paraId="39F41840" w14:textId="77777777" w:rsidR="00295288" w:rsidRDefault="00295288" w:rsidP="00295288">
      <w:pPr>
        <w:pStyle w:val="ListParagraph"/>
        <w:widowControl/>
        <w:numPr>
          <w:ilvl w:val="0"/>
          <w:numId w:val="21"/>
        </w:numPr>
        <w:autoSpaceDE/>
        <w:autoSpaceDN/>
        <w:spacing w:before="80" w:after="80" w:line="360" w:lineRule="auto"/>
        <w:jc w:val="both"/>
      </w:pPr>
      <w:r>
        <w:rPr>
          <w:b/>
          <w:bCs/>
          <w:sz w:val="24"/>
          <w:szCs w:val="24"/>
        </w:rPr>
        <w:t xml:space="preserve">CSV Files — </w:t>
      </w:r>
      <w:r>
        <w:rPr>
          <w:sz w:val="24"/>
          <w:szCs w:val="24"/>
        </w:rPr>
        <w:t>Pandas correctly loads tabular data, converting it to a searchable string representation. Natural language queries about data values, column statistics, and row contents receive accurate, cited answers.</w:t>
      </w:r>
    </w:p>
    <w:p w14:paraId="6453112F" w14:textId="77777777" w:rsidR="00295288" w:rsidRDefault="00295288" w:rsidP="00295288">
      <w:pPr>
        <w:pStyle w:val="ListParagraph"/>
        <w:widowControl/>
        <w:numPr>
          <w:ilvl w:val="0"/>
          <w:numId w:val="21"/>
        </w:numPr>
        <w:autoSpaceDE/>
        <w:autoSpaceDN/>
        <w:spacing w:before="80" w:after="80" w:line="360" w:lineRule="auto"/>
        <w:jc w:val="both"/>
      </w:pPr>
      <w:r>
        <w:rPr>
          <w:b/>
          <w:bCs/>
          <w:sz w:val="24"/>
          <w:szCs w:val="24"/>
        </w:rPr>
        <w:t xml:space="preserve">TXT Files — </w:t>
      </w:r>
      <w:r>
        <w:rPr>
          <w:sz w:val="24"/>
          <w:szCs w:val="24"/>
        </w:rPr>
        <w:t>Plain text documents of any size are correctly loaded, chunked, and indexed. Query responses correctly cite the relevant text sections.</w:t>
      </w:r>
    </w:p>
    <w:p w14:paraId="61C73248" w14:textId="77777777" w:rsidR="00295288" w:rsidRDefault="00295288" w:rsidP="00295288">
      <w:pPr>
        <w:pStyle w:val="ListParagraph"/>
        <w:widowControl/>
        <w:numPr>
          <w:ilvl w:val="0"/>
          <w:numId w:val="21"/>
        </w:numPr>
        <w:autoSpaceDE/>
        <w:autoSpaceDN/>
        <w:spacing w:before="80" w:after="80" w:line="360" w:lineRule="auto"/>
        <w:jc w:val="both"/>
      </w:pPr>
      <w:r>
        <w:rPr>
          <w:b/>
          <w:bCs/>
          <w:sz w:val="24"/>
          <w:szCs w:val="24"/>
        </w:rPr>
        <w:t xml:space="preserve">DOCX Files — </w:t>
      </w:r>
      <w:r>
        <w:rPr>
          <w:sz w:val="24"/>
          <w:szCs w:val="24"/>
        </w:rPr>
        <w:t>Word documents with standard paragraph structure are correctly parsed, with each paragraph's text extracted and included in the searchable index.</w:t>
      </w:r>
    </w:p>
    <w:p w14:paraId="4434C796" w14:textId="0C42936E" w:rsidR="00293DCC" w:rsidRDefault="00295288" w:rsidP="00FE58A8">
      <w:pPr>
        <w:pStyle w:val="BodyText"/>
        <w:spacing w:line="360" w:lineRule="auto"/>
        <w:ind w:rightChars="36" w:right="79"/>
        <w:rPr>
          <w:b/>
          <w:sz w:val="32"/>
          <w:szCs w:val="32"/>
        </w:rPr>
      </w:pPr>
      <w:r>
        <w:rPr>
          <w:b/>
          <w:noProof/>
          <w:sz w:val="32"/>
          <w:szCs w:val="32"/>
          <w:lang w:val="en-IN" w:eastAsia="en-IN"/>
        </w:rPr>
        <w:drawing>
          <wp:inline distT="0" distB="0" distL="0" distR="0" wp14:anchorId="52096D41" wp14:editId="0E79CD34">
            <wp:extent cx="5920740" cy="2743200"/>
            <wp:effectExtent l="0" t="0" r="3810" b="0"/>
            <wp:docPr id="2" name="Picture 2" descr="C:\Users\chara\Pictures\Screenshots\Screenshot 2026-05-06 2217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ara\Pictures\Screenshots\Screenshot 2026-05-06 221719.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18200" cy="2742023"/>
                    </a:xfrm>
                    <a:prstGeom prst="rect">
                      <a:avLst/>
                    </a:prstGeom>
                    <a:noFill/>
                    <a:ln>
                      <a:noFill/>
                    </a:ln>
                  </pic:spPr>
                </pic:pic>
              </a:graphicData>
            </a:graphic>
          </wp:inline>
        </w:drawing>
      </w:r>
    </w:p>
    <w:p w14:paraId="44D0F292" w14:textId="2F056FCA" w:rsidR="00295288" w:rsidRDefault="002C4C5F" w:rsidP="00295288">
      <w:pPr>
        <w:pStyle w:val="BodyText"/>
        <w:spacing w:line="360" w:lineRule="auto"/>
        <w:ind w:rightChars="36" w:right="79"/>
        <w:jc w:val="center"/>
      </w:pPr>
      <w:r>
        <w:rPr>
          <w:b/>
        </w:rPr>
        <w:t>Fig 4.4</w:t>
      </w:r>
      <w:r w:rsidR="00295288">
        <w:rPr>
          <w:b/>
        </w:rPr>
        <w:t xml:space="preserve">: </w:t>
      </w:r>
      <w:r w:rsidR="00295288" w:rsidRPr="00295288">
        <w:t xml:space="preserve">Interface of AI Data Analyst </w:t>
      </w:r>
      <w:proofErr w:type="spellStart"/>
      <w:r w:rsidR="00295288" w:rsidRPr="00295288">
        <w:t>Cha</w:t>
      </w:r>
      <w:r w:rsidR="00295288">
        <w:t>t</w:t>
      </w:r>
      <w:r w:rsidR="00295288" w:rsidRPr="00295288">
        <w:t>bot</w:t>
      </w:r>
      <w:proofErr w:type="spellEnd"/>
    </w:p>
    <w:p w14:paraId="3107BAE1" w14:textId="39828750" w:rsidR="00295288" w:rsidRDefault="00295288" w:rsidP="00295288">
      <w:pPr>
        <w:pStyle w:val="BodyText"/>
        <w:spacing w:line="360" w:lineRule="auto"/>
        <w:ind w:rightChars="36" w:right="79"/>
        <w:rPr>
          <w:b/>
        </w:rPr>
      </w:pPr>
      <w:r>
        <w:rPr>
          <w:b/>
          <w:noProof/>
          <w:lang w:val="en-IN" w:eastAsia="en-IN"/>
        </w:rPr>
        <w:lastRenderedPageBreak/>
        <w:drawing>
          <wp:inline distT="0" distB="0" distL="0" distR="0" wp14:anchorId="6B361C03" wp14:editId="3BD684D1">
            <wp:extent cx="5917177" cy="2484120"/>
            <wp:effectExtent l="0" t="0" r="7620" b="0"/>
            <wp:docPr id="3" name="Picture 3" descr="C:\Users\chara\Pictures\Screenshots\Screenshot 2026-05-06 2219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hara\Pictures\Screenshots\Screenshot 2026-05-06 221935.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18200" cy="2484549"/>
                    </a:xfrm>
                    <a:prstGeom prst="rect">
                      <a:avLst/>
                    </a:prstGeom>
                    <a:noFill/>
                    <a:ln>
                      <a:noFill/>
                    </a:ln>
                  </pic:spPr>
                </pic:pic>
              </a:graphicData>
            </a:graphic>
          </wp:inline>
        </w:drawing>
      </w:r>
    </w:p>
    <w:p w14:paraId="3E832C9C" w14:textId="06CFAD87" w:rsidR="009749EE" w:rsidRDefault="002C4C5F" w:rsidP="00454092">
      <w:pPr>
        <w:pStyle w:val="BodyText"/>
        <w:spacing w:line="360" w:lineRule="auto"/>
        <w:ind w:rightChars="36" w:right="79"/>
        <w:jc w:val="center"/>
      </w:pPr>
      <w:r>
        <w:rPr>
          <w:b/>
        </w:rPr>
        <w:t>Fig 4.5</w:t>
      </w:r>
      <w:r w:rsidR="00295288">
        <w:rPr>
          <w:b/>
        </w:rPr>
        <w:t xml:space="preserve">: </w:t>
      </w:r>
      <w:r w:rsidR="00295288" w:rsidRPr="009749EE">
        <w:t>Overview of the uploaded dataset</w:t>
      </w:r>
    </w:p>
    <w:p w14:paraId="49533550" w14:textId="77777777" w:rsidR="009749EE" w:rsidRDefault="009749EE" w:rsidP="00295288">
      <w:pPr>
        <w:pStyle w:val="BodyText"/>
        <w:spacing w:line="360" w:lineRule="auto"/>
        <w:ind w:rightChars="36" w:right="79"/>
        <w:jc w:val="center"/>
      </w:pPr>
    </w:p>
    <w:p w14:paraId="18311355" w14:textId="5D622835" w:rsidR="009749EE" w:rsidRDefault="009749EE" w:rsidP="00295288">
      <w:pPr>
        <w:pStyle w:val="BodyText"/>
        <w:spacing w:line="360" w:lineRule="auto"/>
        <w:ind w:rightChars="36" w:right="79"/>
        <w:jc w:val="center"/>
        <w:rPr>
          <w:b/>
        </w:rPr>
      </w:pPr>
      <w:r>
        <w:rPr>
          <w:b/>
          <w:noProof/>
          <w:lang w:val="en-IN" w:eastAsia="en-IN"/>
        </w:rPr>
        <w:drawing>
          <wp:inline distT="0" distB="0" distL="0" distR="0" wp14:anchorId="251371C8" wp14:editId="5FDB2F7A">
            <wp:extent cx="5920740" cy="3619500"/>
            <wp:effectExtent l="0" t="0" r="3810" b="0"/>
            <wp:docPr id="7" name="Picture 7" descr="C:\Users\chara\Pictures\Screenshots\Screenshot 2026-05-06 2223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hara\Pictures\Screenshots\Screenshot 2026-05-06 222305.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18200" cy="3617947"/>
                    </a:xfrm>
                    <a:prstGeom prst="rect">
                      <a:avLst/>
                    </a:prstGeom>
                    <a:noFill/>
                    <a:ln>
                      <a:noFill/>
                    </a:ln>
                  </pic:spPr>
                </pic:pic>
              </a:graphicData>
            </a:graphic>
          </wp:inline>
        </w:drawing>
      </w:r>
    </w:p>
    <w:p w14:paraId="3FD49666" w14:textId="1607A304" w:rsidR="00454092" w:rsidRPr="00454092" w:rsidRDefault="002C4C5F" w:rsidP="006611CE">
      <w:pPr>
        <w:pStyle w:val="BodyText"/>
        <w:spacing w:line="360" w:lineRule="auto"/>
        <w:ind w:rightChars="36" w:right="79"/>
        <w:jc w:val="center"/>
      </w:pPr>
      <w:r>
        <w:rPr>
          <w:b/>
        </w:rPr>
        <w:t>Fig 4.6</w:t>
      </w:r>
      <w:r w:rsidR="009749EE">
        <w:rPr>
          <w:b/>
        </w:rPr>
        <w:t xml:space="preserve">: </w:t>
      </w:r>
      <w:r w:rsidR="009749EE" w:rsidRPr="009749EE">
        <w:t>Scatter plot of Reviews Vs Rating column of the dataset</w:t>
      </w:r>
    </w:p>
    <w:p w14:paraId="15508E6B" w14:textId="38BBAB05" w:rsidR="009749EE" w:rsidRPr="009749EE" w:rsidRDefault="009749EE" w:rsidP="009749EE">
      <w:pPr>
        <w:spacing w:before="120" w:after="120"/>
        <w:rPr>
          <w:sz w:val="24"/>
          <w:szCs w:val="24"/>
        </w:rPr>
      </w:pPr>
      <w:r w:rsidRPr="009749EE">
        <w:rPr>
          <w:b/>
          <w:bCs/>
          <w:sz w:val="24"/>
          <w:szCs w:val="24"/>
        </w:rPr>
        <w:t>TEST RESULTS</w:t>
      </w:r>
    </w:p>
    <w:tbl>
      <w:tblPr>
        <w:tblW w:w="9754"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3560"/>
        <w:gridCol w:w="2394"/>
        <w:gridCol w:w="1532"/>
      </w:tblGrid>
      <w:tr w:rsidR="009749EE" w14:paraId="6FD11C02" w14:textId="77777777" w:rsidTr="009749EE">
        <w:trPr>
          <w:trHeight w:val="417"/>
        </w:trPr>
        <w:tc>
          <w:tcPr>
            <w:tcW w:w="2268"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5EC1A565" w14:textId="77777777" w:rsidR="009749EE" w:rsidRDefault="009749EE" w:rsidP="00454092">
            <w:pPr>
              <w:spacing w:before="80" w:after="80"/>
              <w:jc w:val="center"/>
            </w:pPr>
            <w:r>
              <w:rPr>
                <w:b/>
                <w:bCs/>
                <w:color w:val="FFFFFF"/>
              </w:rPr>
              <w:t>Test Class</w:t>
            </w:r>
          </w:p>
        </w:tc>
        <w:tc>
          <w:tcPr>
            <w:tcW w:w="3560"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45F2EC55" w14:textId="77777777" w:rsidR="009749EE" w:rsidRDefault="009749EE" w:rsidP="00454092">
            <w:pPr>
              <w:spacing w:before="80" w:after="80"/>
              <w:jc w:val="center"/>
            </w:pPr>
            <w:r>
              <w:rPr>
                <w:b/>
                <w:bCs/>
                <w:color w:val="FFFFFF"/>
              </w:rPr>
              <w:t>Test Case</w:t>
            </w:r>
          </w:p>
        </w:tc>
        <w:tc>
          <w:tcPr>
            <w:tcW w:w="2394"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13614E26" w14:textId="77777777" w:rsidR="009749EE" w:rsidRDefault="009749EE" w:rsidP="00454092">
            <w:pPr>
              <w:spacing w:before="80" w:after="80"/>
              <w:jc w:val="center"/>
            </w:pPr>
            <w:r>
              <w:rPr>
                <w:b/>
                <w:bCs/>
                <w:color w:val="FFFFFF"/>
              </w:rPr>
              <w:t>Expected Result</w:t>
            </w:r>
          </w:p>
        </w:tc>
        <w:tc>
          <w:tcPr>
            <w:tcW w:w="1532" w:type="dxa"/>
            <w:tcBorders>
              <w:top w:val="single" w:sz="2" w:space="0" w:color="AAAAAA"/>
              <w:left w:val="single" w:sz="2" w:space="0" w:color="AAAAAA"/>
              <w:bottom w:val="single" w:sz="2" w:space="0" w:color="AAAAAA"/>
              <w:right w:val="single" w:sz="2" w:space="0" w:color="AAAAAA"/>
            </w:tcBorders>
            <w:shd w:val="clear" w:color="auto" w:fill="1F3864"/>
            <w:tcMar>
              <w:top w:w="100" w:type="dxa"/>
              <w:left w:w="120" w:type="dxa"/>
              <w:bottom w:w="100" w:type="dxa"/>
              <w:right w:w="120" w:type="dxa"/>
            </w:tcMar>
          </w:tcPr>
          <w:p w14:paraId="16FFD668" w14:textId="77777777" w:rsidR="009749EE" w:rsidRDefault="009749EE" w:rsidP="00454092">
            <w:pPr>
              <w:spacing w:before="80" w:after="80"/>
              <w:jc w:val="center"/>
            </w:pPr>
            <w:r>
              <w:rPr>
                <w:b/>
                <w:bCs/>
                <w:color w:val="FFFFFF"/>
              </w:rPr>
              <w:t>Status</w:t>
            </w:r>
          </w:p>
        </w:tc>
      </w:tr>
      <w:tr w:rsidR="009749EE" w14:paraId="6E02DA77" w14:textId="77777777" w:rsidTr="009749EE">
        <w:trPr>
          <w:trHeight w:val="527"/>
        </w:trPr>
        <w:tc>
          <w:tcPr>
            <w:tcW w:w="2268"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42C7CD3" w14:textId="77777777" w:rsidR="009749EE" w:rsidRDefault="009749EE" w:rsidP="00454092">
            <w:pPr>
              <w:spacing w:before="120" w:after="120"/>
              <w:jc w:val="both"/>
            </w:pPr>
            <w:proofErr w:type="spellStart"/>
            <w:r>
              <w:rPr>
                <w:sz w:val="24"/>
                <w:szCs w:val="24"/>
              </w:rPr>
              <w:t>TestQueryValidation</w:t>
            </w:r>
            <w:proofErr w:type="spellEnd"/>
          </w:p>
        </w:tc>
        <w:tc>
          <w:tcPr>
            <w:tcW w:w="35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9BD8D7B" w14:textId="77777777" w:rsidR="009749EE" w:rsidRDefault="009749EE" w:rsidP="00454092">
            <w:pPr>
              <w:spacing w:before="120" w:after="120"/>
              <w:jc w:val="both"/>
            </w:pPr>
            <w:r>
              <w:rPr>
                <w:sz w:val="24"/>
                <w:szCs w:val="24"/>
              </w:rPr>
              <w:t>Empty query string</w:t>
            </w:r>
          </w:p>
        </w:tc>
        <w:tc>
          <w:tcPr>
            <w:tcW w:w="239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7E997EC" w14:textId="77777777" w:rsidR="009749EE" w:rsidRDefault="009749EE" w:rsidP="009749EE">
            <w:pPr>
              <w:spacing w:before="120" w:after="120"/>
            </w:pPr>
            <w:r>
              <w:rPr>
                <w:sz w:val="24"/>
                <w:szCs w:val="24"/>
              </w:rPr>
              <w:t>(False, error message)</w:t>
            </w:r>
          </w:p>
        </w:tc>
        <w:tc>
          <w:tcPr>
            <w:tcW w:w="1532"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7763CAF" w14:textId="77777777" w:rsidR="009749EE" w:rsidRDefault="009749EE" w:rsidP="00454092">
            <w:pPr>
              <w:spacing w:before="120" w:after="120"/>
              <w:jc w:val="both"/>
            </w:pPr>
            <w:r>
              <w:rPr>
                <w:sz w:val="24"/>
                <w:szCs w:val="24"/>
              </w:rPr>
              <w:t>PASS</w:t>
            </w:r>
          </w:p>
        </w:tc>
      </w:tr>
      <w:tr w:rsidR="009749EE" w14:paraId="5A0BCC34" w14:textId="77777777" w:rsidTr="009749EE">
        <w:trPr>
          <w:trHeight w:val="551"/>
        </w:trPr>
        <w:tc>
          <w:tcPr>
            <w:tcW w:w="2268"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E83FFB6" w14:textId="77777777" w:rsidR="009749EE" w:rsidRDefault="009749EE" w:rsidP="00454092">
            <w:pPr>
              <w:spacing w:before="120" w:after="120"/>
              <w:jc w:val="both"/>
            </w:pPr>
            <w:proofErr w:type="spellStart"/>
            <w:r>
              <w:rPr>
                <w:sz w:val="24"/>
                <w:szCs w:val="24"/>
              </w:rPr>
              <w:t>TestQueryValidation</w:t>
            </w:r>
            <w:proofErr w:type="spellEnd"/>
          </w:p>
        </w:tc>
        <w:tc>
          <w:tcPr>
            <w:tcW w:w="35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8F5EC52" w14:textId="77777777" w:rsidR="009749EE" w:rsidRDefault="009749EE" w:rsidP="00454092">
            <w:pPr>
              <w:spacing w:before="120" w:after="120"/>
              <w:jc w:val="both"/>
            </w:pPr>
            <w:r>
              <w:rPr>
                <w:sz w:val="24"/>
                <w:szCs w:val="24"/>
              </w:rPr>
              <w:t>Query exceeding 1000 chars</w:t>
            </w:r>
          </w:p>
        </w:tc>
        <w:tc>
          <w:tcPr>
            <w:tcW w:w="239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D77BB5C" w14:textId="77777777" w:rsidR="009749EE" w:rsidRDefault="009749EE" w:rsidP="009749EE">
            <w:pPr>
              <w:spacing w:before="120" w:after="120"/>
            </w:pPr>
            <w:r>
              <w:rPr>
                <w:sz w:val="24"/>
                <w:szCs w:val="24"/>
              </w:rPr>
              <w:t>(False, error message)</w:t>
            </w:r>
          </w:p>
        </w:tc>
        <w:tc>
          <w:tcPr>
            <w:tcW w:w="1532"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55BB3C0" w14:textId="77777777" w:rsidR="009749EE" w:rsidRDefault="009749EE" w:rsidP="00454092">
            <w:pPr>
              <w:spacing w:before="120" w:after="120"/>
              <w:jc w:val="both"/>
            </w:pPr>
            <w:r>
              <w:rPr>
                <w:sz w:val="24"/>
                <w:szCs w:val="24"/>
              </w:rPr>
              <w:t>PASS</w:t>
            </w:r>
          </w:p>
        </w:tc>
      </w:tr>
      <w:tr w:rsidR="009749EE" w14:paraId="26099318" w14:textId="77777777" w:rsidTr="009749EE">
        <w:trPr>
          <w:trHeight w:val="544"/>
        </w:trPr>
        <w:tc>
          <w:tcPr>
            <w:tcW w:w="2268"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1DB0D6F" w14:textId="77777777" w:rsidR="009749EE" w:rsidRDefault="009749EE" w:rsidP="00454092">
            <w:pPr>
              <w:spacing w:before="120" w:after="120"/>
              <w:jc w:val="both"/>
            </w:pPr>
            <w:proofErr w:type="spellStart"/>
            <w:r>
              <w:rPr>
                <w:sz w:val="24"/>
                <w:szCs w:val="24"/>
              </w:rPr>
              <w:lastRenderedPageBreak/>
              <w:t>TestFileValidation</w:t>
            </w:r>
            <w:proofErr w:type="spellEnd"/>
          </w:p>
        </w:tc>
        <w:tc>
          <w:tcPr>
            <w:tcW w:w="35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B9F4857" w14:textId="77777777" w:rsidR="009749EE" w:rsidRDefault="009749EE" w:rsidP="00454092">
            <w:pPr>
              <w:spacing w:before="120" w:after="120"/>
              <w:jc w:val="both"/>
            </w:pPr>
            <w:r>
              <w:rPr>
                <w:sz w:val="24"/>
                <w:szCs w:val="24"/>
              </w:rPr>
              <w:t>None file object</w:t>
            </w:r>
          </w:p>
        </w:tc>
        <w:tc>
          <w:tcPr>
            <w:tcW w:w="239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8A73CE6" w14:textId="77777777" w:rsidR="009749EE" w:rsidRDefault="009749EE" w:rsidP="009749EE">
            <w:pPr>
              <w:spacing w:before="120" w:after="120"/>
            </w:pPr>
            <w:r>
              <w:rPr>
                <w:sz w:val="24"/>
                <w:szCs w:val="24"/>
              </w:rPr>
              <w:t>(False, error message)</w:t>
            </w:r>
          </w:p>
        </w:tc>
        <w:tc>
          <w:tcPr>
            <w:tcW w:w="1532"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2D810CF" w14:textId="77777777" w:rsidR="009749EE" w:rsidRDefault="009749EE" w:rsidP="00454092">
            <w:pPr>
              <w:spacing w:before="120" w:after="120"/>
              <w:jc w:val="both"/>
            </w:pPr>
            <w:r>
              <w:rPr>
                <w:sz w:val="24"/>
                <w:szCs w:val="24"/>
              </w:rPr>
              <w:t>PASS</w:t>
            </w:r>
          </w:p>
        </w:tc>
      </w:tr>
      <w:tr w:rsidR="009749EE" w14:paraId="36ADBD08" w14:textId="77777777" w:rsidTr="009749EE">
        <w:trPr>
          <w:trHeight w:val="553"/>
        </w:trPr>
        <w:tc>
          <w:tcPr>
            <w:tcW w:w="2268"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85CB48B" w14:textId="77777777" w:rsidR="009749EE" w:rsidRDefault="009749EE" w:rsidP="00454092">
            <w:pPr>
              <w:spacing w:before="120" w:after="120"/>
              <w:jc w:val="both"/>
            </w:pPr>
            <w:proofErr w:type="spellStart"/>
            <w:r>
              <w:rPr>
                <w:sz w:val="24"/>
                <w:szCs w:val="24"/>
              </w:rPr>
              <w:t>TestFileValidation</w:t>
            </w:r>
            <w:proofErr w:type="spellEnd"/>
          </w:p>
        </w:tc>
        <w:tc>
          <w:tcPr>
            <w:tcW w:w="35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7871481" w14:textId="77777777" w:rsidR="009749EE" w:rsidRDefault="009749EE" w:rsidP="00454092">
            <w:pPr>
              <w:spacing w:before="120" w:after="120"/>
              <w:jc w:val="both"/>
            </w:pPr>
            <w:r>
              <w:rPr>
                <w:sz w:val="24"/>
                <w:szCs w:val="24"/>
              </w:rPr>
              <w:t>Unsupported file type (.exe)</w:t>
            </w:r>
          </w:p>
        </w:tc>
        <w:tc>
          <w:tcPr>
            <w:tcW w:w="239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142A9B2B" w14:textId="77777777" w:rsidR="009749EE" w:rsidRDefault="009749EE" w:rsidP="009749EE">
            <w:pPr>
              <w:spacing w:before="120" w:after="120"/>
            </w:pPr>
            <w:r>
              <w:rPr>
                <w:sz w:val="24"/>
                <w:szCs w:val="24"/>
              </w:rPr>
              <w:t>(False, error message)</w:t>
            </w:r>
          </w:p>
        </w:tc>
        <w:tc>
          <w:tcPr>
            <w:tcW w:w="1532"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18F6F4D" w14:textId="77777777" w:rsidR="009749EE" w:rsidRDefault="009749EE" w:rsidP="00454092">
            <w:pPr>
              <w:spacing w:before="120" w:after="120"/>
              <w:jc w:val="both"/>
            </w:pPr>
            <w:r>
              <w:rPr>
                <w:sz w:val="24"/>
                <w:szCs w:val="24"/>
              </w:rPr>
              <w:t>PASS</w:t>
            </w:r>
          </w:p>
        </w:tc>
      </w:tr>
      <w:tr w:rsidR="009749EE" w14:paraId="1F9091A9" w14:textId="77777777" w:rsidTr="009749EE">
        <w:trPr>
          <w:trHeight w:val="514"/>
        </w:trPr>
        <w:tc>
          <w:tcPr>
            <w:tcW w:w="2268"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91D2F61" w14:textId="77777777" w:rsidR="009749EE" w:rsidRDefault="009749EE" w:rsidP="00454092">
            <w:pPr>
              <w:spacing w:before="120" w:after="120"/>
              <w:jc w:val="both"/>
            </w:pPr>
            <w:proofErr w:type="spellStart"/>
            <w:r>
              <w:rPr>
                <w:sz w:val="24"/>
                <w:szCs w:val="24"/>
              </w:rPr>
              <w:t>TestFileValidation</w:t>
            </w:r>
            <w:proofErr w:type="spellEnd"/>
          </w:p>
        </w:tc>
        <w:tc>
          <w:tcPr>
            <w:tcW w:w="35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FAF6D15" w14:textId="77777777" w:rsidR="009749EE" w:rsidRDefault="009749EE" w:rsidP="00454092">
            <w:pPr>
              <w:spacing w:before="120" w:after="120"/>
              <w:jc w:val="both"/>
            </w:pPr>
            <w:r>
              <w:rPr>
                <w:sz w:val="24"/>
                <w:szCs w:val="24"/>
              </w:rPr>
              <w:t>Valid PDF file</w:t>
            </w:r>
          </w:p>
        </w:tc>
        <w:tc>
          <w:tcPr>
            <w:tcW w:w="239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7F8BE76" w14:textId="77777777" w:rsidR="009749EE" w:rsidRDefault="009749EE" w:rsidP="009749EE">
            <w:pPr>
              <w:spacing w:before="120" w:after="120"/>
            </w:pPr>
            <w:r>
              <w:rPr>
                <w:sz w:val="24"/>
                <w:szCs w:val="24"/>
              </w:rPr>
              <w:t>(True, '')</w:t>
            </w:r>
          </w:p>
        </w:tc>
        <w:tc>
          <w:tcPr>
            <w:tcW w:w="1532"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6CAF63B2" w14:textId="77777777" w:rsidR="009749EE" w:rsidRDefault="009749EE" w:rsidP="00454092">
            <w:pPr>
              <w:spacing w:before="120" w:after="120"/>
              <w:jc w:val="both"/>
            </w:pPr>
            <w:r>
              <w:rPr>
                <w:sz w:val="24"/>
                <w:szCs w:val="24"/>
              </w:rPr>
              <w:t>PASS</w:t>
            </w:r>
          </w:p>
        </w:tc>
      </w:tr>
      <w:tr w:rsidR="009749EE" w14:paraId="546D2F43" w14:textId="77777777" w:rsidTr="009749EE">
        <w:trPr>
          <w:trHeight w:val="808"/>
        </w:trPr>
        <w:tc>
          <w:tcPr>
            <w:tcW w:w="2268"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830CCC0" w14:textId="77777777" w:rsidR="009749EE" w:rsidRDefault="009749EE" w:rsidP="00454092">
            <w:pPr>
              <w:spacing w:before="120" w:after="120"/>
              <w:jc w:val="both"/>
            </w:pPr>
            <w:proofErr w:type="spellStart"/>
            <w:r>
              <w:rPr>
                <w:sz w:val="24"/>
                <w:szCs w:val="24"/>
              </w:rPr>
              <w:t>TestChunking</w:t>
            </w:r>
            <w:proofErr w:type="spellEnd"/>
          </w:p>
        </w:tc>
        <w:tc>
          <w:tcPr>
            <w:tcW w:w="35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532B98BF" w14:textId="77777777" w:rsidR="009749EE" w:rsidRDefault="009749EE" w:rsidP="00454092">
            <w:pPr>
              <w:spacing w:before="120" w:after="120"/>
              <w:jc w:val="both"/>
            </w:pPr>
            <w:r>
              <w:rPr>
                <w:sz w:val="24"/>
                <w:szCs w:val="24"/>
              </w:rPr>
              <w:t>500-token chunk from long text</w:t>
            </w:r>
          </w:p>
        </w:tc>
        <w:tc>
          <w:tcPr>
            <w:tcW w:w="239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A8FBDAA" w14:textId="77777777" w:rsidR="009749EE" w:rsidRDefault="009749EE" w:rsidP="009749EE">
            <w:pPr>
              <w:spacing w:before="120" w:after="120"/>
            </w:pPr>
            <w:r>
              <w:rPr>
                <w:sz w:val="24"/>
                <w:szCs w:val="24"/>
              </w:rPr>
              <w:t xml:space="preserve">List of </w:t>
            </w:r>
            <w:proofErr w:type="spellStart"/>
            <w:r>
              <w:rPr>
                <w:sz w:val="24"/>
                <w:szCs w:val="24"/>
              </w:rPr>
              <w:t>str</w:t>
            </w:r>
            <w:proofErr w:type="spellEnd"/>
            <w:r>
              <w:rPr>
                <w:sz w:val="24"/>
                <w:szCs w:val="24"/>
              </w:rPr>
              <w:t xml:space="preserve"> chunks</w:t>
            </w:r>
          </w:p>
        </w:tc>
        <w:tc>
          <w:tcPr>
            <w:tcW w:w="1532"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76BFA47" w14:textId="77777777" w:rsidR="009749EE" w:rsidRDefault="009749EE" w:rsidP="00454092">
            <w:pPr>
              <w:spacing w:before="120" w:after="120"/>
              <w:jc w:val="both"/>
            </w:pPr>
            <w:r>
              <w:rPr>
                <w:sz w:val="24"/>
                <w:szCs w:val="24"/>
              </w:rPr>
              <w:t>PASS</w:t>
            </w:r>
          </w:p>
        </w:tc>
      </w:tr>
      <w:tr w:rsidR="009749EE" w14:paraId="50DB284A" w14:textId="77777777" w:rsidTr="009749EE">
        <w:trPr>
          <w:trHeight w:val="421"/>
        </w:trPr>
        <w:tc>
          <w:tcPr>
            <w:tcW w:w="2268"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7BBB0364" w14:textId="77777777" w:rsidR="009749EE" w:rsidRDefault="009749EE" w:rsidP="00454092">
            <w:pPr>
              <w:spacing w:before="120" w:after="120"/>
              <w:jc w:val="both"/>
            </w:pPr>
            <w:proofErr w:type="spellStart"/>
            <w:r>
              <w:rPr>
                <w:sz w:val="24"/>
                <w:szCs w:val="24"/>
              </w:rPr>
              <w:t>TestEmbedding</w:t>
            </w:r>
            <w:proofErr w:type="spellEnd"/>
          </w:p>
        </w:tc>
        <w:tc>
          <w:tcPr>
            <w:tcW w:w="3560"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507DFC4D" w14:textId="77777777" w:rsidR="009749EE" w:rsidRDefault="009749EE" w:rsidP="00454092">
            <w:pPr>
              <w:spacing w:before="120" w:after="120"/>
              <w:jc w:val="both"/>
            </w:pPr>
            <w:r>
              <w:rPr>
                <w:sz w:val="24"/>
                <w:szCs w:val="24"/>
              </w:rPr>
              <w:t>Embed sample text (API key req.)</w:t>
            </w:r>
          </w:p>
        </w:tc>
        <w:tc>
          <w:tcPr>
            <w:tcW w:w="2394"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0C45023F" w14:textId="77777777" w:rsidR="009749EE" w:rsidRDefault="009749EE" w:rsidP="009749EE">
            <w:pPr>
              <w:spacing w:before="120" w:after="120"/>
            </w:pPr>
            <w:r>
              <w:rPr>
                <w:sz w:val="24"/>
                <w:szCs w:val="24"/>
              </w:rPr>
              <w:t>List[List[float]]</w:t>
            </w:r>
          </w:p>
        </w:tc>
        <w:tc>
          <w:tcPr>
            <w:tcW w:w="1532" w:type="dxa"/>
            <w:tcBorders>
              <w:top w:val="single" w:sz="2" w:space="0" w:color="AAAAAA"/>
              <w:left w:val="single" w:sz="2" w:space="0" w:color="AAAAAA"/>
              <w:bottom w:val="single" w:sz="2" w:space="0" w:color="AAAAAA"/>
              <w:right w:val="single" w:sz="2" w:space="0" w:color="AAAAAA"/>
            </w:tcBorders>
            <w:shd w:val="clear" w:color="auto" w:fill="EEF2F7"/>
            <w:tcMar>
              <w:top w:w="80" w:type="dxa"/>
              <w:left w:w="120" w:type="dxa"/>
              <w:bottom w:w="80" w:type="dxa"/>
              <w:right w:w="120" w:type="dxa"/>
            </w:tcMar>
          </w:tcPr>
          <w:p w14:paraId="4E73F06B" w14:textId="77777777" w:rsidR="009749EE" w:rsidRDefault="009749EE" w:rsidP="00454092">
            <w:pPr>
              <w:spacing w:before="120" w:after="120"/>
              <w:jc w:val="both"/>
            </w:pPr>
            <w:r>
              <w:rPr>
                <w:sz w:val="24"/>
                <w:szCs w:val="24"/>
              </w:rPr>
              <w:t>PASS/SKIP</w:t>
            </w:r>
          </w:p>
        </w:tc>
      </w:tr>
      <w:tr w:rsidR="009749EE" w14:paraId="7E1BACD8" w14:textId="77777777" w:rsidTr="009749EE">
        <w:trPr>
          <w:trHeight w:val="606"/>
        </w:trPr>
        <w:tc>
          <w:tcPr>
            <w:tcW w:w="2268"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02A57C8C" w14:textId="77777777" w:rsidR="009749EE" w:rsidRDefault="009749EE" w:rsidP="00454092">
            <w:pPr>
              <w:spacing w:before="120" w:after="120"/>
              <w:jc w:val="both"/>
            </w:pPr>
            <w:proofErr w:type="spellStart"/>
            <w:r>
              <w:rPr>
                <w:sz w:val="24"/>
                <w:szCs w:val="24"/>
              </w:rPr>
              <w:t>TestRetrieval</w:t>
            </w:r>
            <w:proofErr w:type="spellEnd"/>
          </w:p>
        </w:tc>
        <w:tc>
          <w:tcPr>
            <w:tcW w:w="35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1A7BC49" w14:textId="77777777" w:rsidR="009749EE" w:rsidRDefault="009749EE" w:rsidP="00454092">
            <w:pPr>
              <w:spacing w:before="120" w:after="120"/>
              <w:jc w:val="both"/>
            </w:pPr>
            <w:r>
              <w:rPr>
                <w:sz w:val="24"/>
                <w:szCs w:val="24"/>
              </w:rPr>
              <w:t>Retrieve top-3 from 10 chunks</w:t>
            </w:r>
          </w:p>
        </w:tc>
        <w:tc>
          <w:tcPr>
            <w:tcW w:w="239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AEF038E" w14:textId="77777777" w:rsidR="009749EE" w:rsidRDefault="009749EE" w:rsidP="009749EE">
            <w:pPr>
              <w:spacing w:before="120" w:after="120"/>
            </w:pPr>
            <w:r>
              <w:rPr>
                <w:sz w:val="24"/>
                <w:szCs w:val="24"/>
              </w:rPr>
              <w:t>List of 3 (</w:t>
            </w:r>
            <w:proofErr w:type="spellStart"/>
            <w:r>
              <w:rPr>
                <w:sz w:val="24"/>
                <w:szCs w:val="24"/>
              </w:rPr>
              <w:t>str,float</w:t>
            </w:r>
            <w:proofErr w:type="spellEnd"/>
            <w:r>
              <w:rPr>
                <w:sz w:val="24"/>
                <w:szCs w:val="24"/>
              </w:rPr>
              <w:t>)</w:t>
            </w:r>
          </w:p>
        </w:tc>
        <w:tc>
          <w:tcPr>
            <w:tcW w:w="1532"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7E68308E" w14:textId="77777777" w:rsidR="009749EE" w:rsidRDefault="009749EE" w:rsidP="00454092">
            <w:pPr>
              <w:spacing w:before="120" w:after="120"/>
              <w:jc w:val="both"/>
            </w:pPr>
            <w:r>
              <w:rPr>
                <w:sz w:val="24"/>
                <w:szCs w:val="24"/>
              </w:rPr>
              <w:t>PASS/SKIP</w:t>
            </w:r>
          </w:p>
        </w:tc>
      </w:tr>
    </w:tbl>
    <w:p w14:paraId="477C1B12" w14:textId="77777777" w:rsidR="005D53BF" w:rsidRDefault="009749EE" w:rsidP="009749EE">
      <w:pPr>
        <w:spacing w:before="60" w:after="200"/>
        <w:jc w:val="center"/>
        <w:rPr>
          <w:iCs/>
          <w:sz w:val="24"/>
          <w:szCs w:val="24"/>
        </w:rPr>
        <w:sectPr w:rsidR="005D53BF" w:rsidSect="00F10CD7">
          <w:headerReference w:type="default" r:id="rId44"/>
          <w:footerReference w:type="default" r:id="rId45"/>
          <w:pgSz w:w="11900" w:h="16840"/>
          <w:pgMar w:top="851" w:right="1060" w:bottom="1321" w:left="1520" w:header="624" w:footer="624" w:gutter="0"/>
          <w:cols w:space="720"/>
          <w:docGrid w:linePitch="299"/>
        </w:sectPr>
      </w:pPr>
      <w:r w:rsidRPr="009749EE">
        <w:rPr>
          <w:b/>
          <w:iCs/>
          <w:sz w:val="24"/>
          <w:szCs w:val="24"/>
        </w:rPr>
        <w:t xml:space="preserve">Table 4.4: </w:t>
      </w:r>
      <w:r w:rsidRPr="009749EE">
        <w:rPr>
          <w:iCs/>
          <w:sz w:val="24"/>
          <w:szCs w:val="24"/>
        </w:rPr>
        <w:t>Validation Test Cases and Results</w:t>
      </w:r>
    </w:p>
    <w:p w14:paraId="7A8C88BA" w14:textId="71D8D79C" w:rsidR="009749EE" w:rsidRDefault="009749EE" w:rsidP="006611CE">
      <w:pPr>
        <w:pStyle w:val="Heading3"/>
        <w:tabs>
          <w:tab w:val="left" w:pos="1794"/>
          <w:tab w:val="left" w:pos="3113"/>
        </w:tabs>
        <w:spacing w:before="120" w:line="360" w:lineRule="auto"/>
        <w:ind w:left="0"/>
        <w:rPr>
          <w:sz w:val="32"/>
          <w:szCs w:val="32"/>
        </w:rPr>
      </w:pPr>
      <w:r>
        <w:rPr>
          <w:sz w:val="32"/>
          <w:szCs w:val="32"/>
        </w:rPr>
        <w:lastRenderedPageBreak/>
        <w:t>CHAPTER 5</w:t>
      </w:r>
    </w:p>
    <w:p w14:paraId="0BA7B952" w14:textId="7765CF2C" w:rsidR="009749EE" w:rsidRDefault="00E70272" w:rsidP="006611CE">
      <w:pPr>
        <w:pStyle w:val="BodyText"/>
        <w:spacing w:line="360" w:lineRule="auto"/>
        <w:ind w:rightChars="36" w:right="79"/>
        <w:jc w:val="center"/>
        <w:rPr>
          <w:b/>
          <w:sz w:val="32"/>
          <w:szCs w:val="32"/>
        </w:rPr>
      </w:pPr>
      <w:r>
        <w:rPr>
          <w:b/>
          <w:sz w:val="32"/>
          <w:szCs w:val="32"/>
        </w:rPr>
        <w:t xml:space="preserve">ADVANTAGES, DISADVANTAGES AND </w:t>
      </w:r>
      <w:bookmarkStart w:id="11" w:name="_GoBack"/>
      <w:bookmarkEnd w:id="11"/>
      <w:r w:rsidR="009749EE" w:rsidRPr="009749EE">
        <w:rPr>
          <w:b/>
          <w:sz w:val="32"/>
          <w:szCs w:val="32"/>
        </w:rPr>
        <w:t>APLLICATIONS</w:t>
      </w:r>
    </w:p>
    <w:p w14:paraId="4E702281" w14:textId="1E4A3181" w:rsidR="001C57BE" w:rsidRPr="001C57BE" w:rsidRDefault="001C57BE" w:rsidP="006611CE">
      <w:pPr>
        <w:pStyle w:val="Heading3"/>
        <w:spacing w:line="360" w:lineRule="auto"/>
        <w:ind w:left="0"/>
        <w:rPr>
          <w:sz w:val="28"/>
          <w:szCs w:val="28"/>
        </w:rPr>
      </w:pPr>
      <w:r w:rsidRPr="001C57BE">
        <w:rPr>
          <w:sz w:val="28"/>
          <w:szCs w:val="28"/>
        </w:rPr>
        <w:t>ADVANTAGES OF THE AI DATA ANALYST CHATBOT</w:t>
      </w:r>
    </w:p>
    <w:p w14:paraId="7A63CC77" w14:textId="77777777" w:rsidR="001C57BE" w:rsidRPr="001C57BE" w:rsidRDefault="001C57BE" w:rsidP="001C57BE">
      <w:pPr>
        <w:pStyle w:val="font-claude-response-body"/>
        <w:numPr>
          <w:ilvl w:val="0"/>
          <w:numId w:val="22"/>
        </w:numPr>
        <w:spacing w:line="360" w:lineRule="auto"/>
        <w:jc w:val="both"/>
      </w:pPr>
      <w:r w:rsidRPr="001C57BE">
        <w:rPr>
          <w:rStyle w:val="Strong"/>
        </w:rPr>
        <w:t>Elimination of Hallucination:</w:t>
      </w:r>
      <w:r w:rsidRPr="001C57BE">
        <w:t xml:space="preserve"> The most significant advantage of the RAG-based approach is the dramatic reduction in hallucination — the tendency of LLMs to generate confident but factually incorrect responses. By grounding every answer strictly in retrieved document chunks, the system ensures that responses are anchored to real content that the user themselves uploaded. When the answer to a question is not present in the document, the system explicitly states this rather than fabricating a plausible-sounding response. This property is critical for professional, business, and academic use cases where factual accuracy is non-negotiable.</w:t>
      </w:r>
    </w:p>
    <w:p w14:paraId="00148176" w14:textId="77777777" w:rsidR="001C57BE" w:rsidRPr="001C57BE" w:rsidRDefault="001C57BE" w:rsidP="001C57BE">
      <w:pPr>
        <w:pStyle w:val="font-claude-response-body"/>
        <w:numPr>
          <w:ilvl w:val="0"/>
          <w:numId w:val="22"/>
        </w:numPr>
        <w:spacing w:line="360" w:lineRule="auto"/>
        <w:jc w:val="both"/>
      </w:pPr>
      <w:r w:rsidRPr="001C57BE">
        <w:rPr>
          <w:rStyle w:val="Strong"/>
        </w:rPr>
        <w:t>Explicit Source Citations:</w:t>
      </w:r>
      <w:r w:rsidRPr="001C57BE">
        <w:t xml:space="preserve"> Every answer generated by the system includes explicit [Source N] citations that allow users to trace each factual claim back to the specific chunk of the original document from which it was derived. This transparency builds user trust, enables fact-checking, and provides an audit trail that is invaluable in regulated industries such as finance, healthcare, and legal services. It also makes the system's reasoning process visible and verifiable — a significant advantage over black-box AI systems.</w:t>
      </w:r>
    </w:p>
    <w:p w14:paraId="695D8BB6" w14:textId="0E1C42B9" w:rsidR="001C57BE" w:rsidRPr="001A72B5" w:rsidRDefault="001C57BE" w:rsidP="001C57BE">
      <w:pPr>
        <w:pStyle w:val="font-claude-response-body"/>
        <w:numPr>
          <w:ilvl w:val="0"/>
          <w:numId w:val="22"/>
        </w:numPr>
        <w:spacing w:line="360" w:lineRule="auto"/>
        <w:jc w:val="both"/>
      </w:pPr>
      <w:r w:rsidRPr="001C57BE">
        <w:rPr>
          <w:rStyle w:val="Strong"/>
        </w:rPr>
        <w:t>Instant Domain Adaptation:</w:t>
      </w:r>
      <w:r w:rsidRPr="001C57BE">
        <w:t xml:space="preserve"> Unlike fine-tuning an LLM on domain-specific data — which requires significant computational resources, </w:t>
      </w:r>
      <w:proofErr w:type="spellStart"/>
      <w:r w:rsidRPr="001C57BE">
        <w:t>labeled</w:t>
      </w:r>
      <w:proofErr w:type="spellEnd"/>
      <w:r w:rsidRPr="001C57BE">
        <w:t xml:space="preserve"> training data, and weeks of development time — the RAG system adapts instantly to any new domain simply by uploading a relevant document. A legal professional can upload a contract, a doctor can upload a clinical guideline, an engineer can upload a technical specification — and the system immediately becomes an expert assistant for that specific document without any model modification.</w:t>
      </w:r>
    </w:p>
    <w:p w14:paraId="250BBCDA" w14:textId="77777777" w:rsidR="005D53BF" w:rsidRDefault="001C57BE" w:rsidP="001C57BE">
      <w:pPr>
        <w:pStyle w:val="font-claude-response-body"/>
        <w:numPr>
          <w:ilvl w:val="0"/>
          <w:numId w:val="23"/>
        </w:numPr>
        <w:spacing w:line="360" w:lineRule="auto"/>
        <w:jc w:val="both"/>
        <w:sectPr w:rsidR="005D53BF" w:rsidSect="00F10CD7">
          <w:headerReference w:type="default" r:id="rId46"/>
          <w:footerReference w:type="default" r:id="rId47"/>
          <w:pgSz w:w="11900" w:h="16840"/>
          <w:pgMar w:top="851" w:right="1060" w:bottom="1321" w:left="1520" w:header="624" w:footer="624" w:gutter="0"/>
          <w:cols w:space="720"/>
          <w:docGrid w:linePitch="299"/>
        </w:sectPr>
      </w:pPr>
      <w:r w:rsidRPr="001C57BE">
        <w:rPr>
          <w:rStyle w:val="Strong"/>
        </w:rPr>
        <w:t>Modular, Maintainable Architecture:</w:t>
      </w:r>
      <w:r w:rsidRPr="001C57BE">
        <w:t xml:space="preserve"> The clean separation of concerns across six independent modules (validator, document loader, </w:t>
      </w:r>
      <w:proofErr w:type="spellStart"/>
      <w:r w:rsidRPr="001C57BE">
        <w:t>chunker</w:t>
      </w:r>
      <w:proofErr w:type="spellEnd"/>
      <w:r w:rsidRPr="001C57BE">
        <w:t xml:space="preserve">, embedder, retriever, and the </w:t>
      </w:r>
      <w:proofErr w:type="spellStart"/>
      <w:r w:rsidRPr="001C57BE">
        <w:t>Streamlit</w:t>
      </w:r>
      <w:proofErr w:type="spellEnd"/>
      <w:r w:rsidRPr="001C57BE">
        <w:t xml:space="preserve"> UI) means that each component can be understood, tested, modified, and replaced independently. Swapping the embedding model, changing the retrieval algorithm, adding support for a new document format, or replacing the LLM provider are all straightforward, localised changes that do not require modifications to other parts of the system.</w:t>
      </w:r>
    </w:p>
    <w:p w14:paraId="403A1123" w14:textId="77777777" w:rsidR="001C57BE" w:rsidRPr="001C57BE" w:rsidRDefault="001C57BE" w:rsidP="001C57BE">
      <w:pPr>
        <w:pStyle w:val="font-claude-response-body"/>
        <w:numPr>
          <w:ilvl w:val="0"/>
          <w:numId w:val="23"/>
        </w:numPr>
        <w:spacing w:line="360" w:lineRule="auto"/>
        <w:jc w:val="both"/>
      </w:pPr>
      <w:r w:rsidRPr="001C57BE">
        <w:rPr>
          <w:rStyle w:val="Strong"/>
        </w:rPr>
        <w:lastRenderedPageBreak/>
        <w:t>Token-Aware Processing:</w:t>
      </w:r>
      <w:r w:rsidRPr="001C57BE">
        <w:t xml:space="preserve"> The use of </w:t>
      </w:r>
      <w:proofErr w:type="spellStart"/>
      <w:r w:rsidRPr="001C57BE">
        <w:t>Tiktoken</w:t>
      </w:r>
      <w:proofErr w:type="spellEnd"/>
      <w:r w:rsidRPr="001C57BE">
        <w:t xml:space="preserve"> for exact token-count-based chunking ensures that the system handles documents of any size and in any language correctly, without silent failures caused by token limit violations. This robustness is a significant practical advantage over character-count-based chunking approaches that can fail unpredictably with non-Latin scripts or heavily technical content with unusual token distributions.</w:t>
      </w:r>
    </w:p>
    <w:p w14:paraId="10347BFC" w14:textId="5FD40A35" w:rsidR="001C57BE" w:rsidRPr="001C57BE" w:rsidRDefault="001C57BE" w:rsidP="001C57BE">
      <w:pPr>
        <w:pStyle w:val="Heading3"/>
        <w:spacing w:line="360" w:lineRule="auto"/>
        <w:ind w:left="0"/>
        <w:jc w:val="both"/>
        <w:rPr>
          <w:sz w:val="28"/>
          <w:szCs w:val="28"/>
        </w:rPr>
      </w:pPr>
      <w:r w:rsidRPr="001C57BE">
        <w:rPr>
          <w:sz w:val="28"/>
          <w:szCs w:val="28"/>
        </w:rPr>
        <w:t>DISADVANTAGES AND LIMITATIONS</w:t>
      </w:r>
    </w:p>
    <w:p w14:paraId="38A8B37D" w14:textId="77777777" w:rsidR="001C57BE" w:rsidRPr="001C57BE" w:rsidRDefault="001C57BE" w:rsidP="001C57BE">
      <w:pPr>
        <w:pStyle w:val="font-claude-response-body"/>
        <w:numPr>
          <w:ilvl w:val="0"/>
          <w:numId w:val="24"/>
        </w:numPr>
        <w:spacing w:line="360" w:lineRule="auto"/>
        <w:jc w:val="both"/>
      </w:pPr>
      <w:r w:rsidRPr="001C57BE">
        <w:rPr>
          <w:rStyle w:val="Strong"/>
        </w:rPr>
        <w:t xml:space="preserve">Dependency on </w:t>
      </w:r>
      <w:proofErr w:type="spellStart"/>
      <w:r w:rsidRPr="001C57BE">
        <w:rPr>
          <w:rStyle w:val="Strong"/>
        </w:rPr>
        <w:t>OpenAI</w:t>
      </w:r>
      <w:proofErr w:type="spellEnd"/>
      <w:r w:rsidRPr="001C57BE">
        <w:rPr>
          <w:rStyle w:val="Strong"/>
        </w:rPr>
        <w:t xml:space="preserve"> API:</w:t>
      </w:r>
      <w:r w:rsidRPr="001C57BE">
        <w:t xml:space="preserve"> The current implementation is tightly coupled to the </w:t>
      </w:r>
      <w:proofErr w:type="spellStart"/>
      <w:r w:rsidRPr="001C57BE">
        <w:t>OpenAI</w:t>
      </w:r>
      <w:proofErr w:type="spellEnd"/>
      <w:r w:rsidRPr="001C57BE">
        <w:t xml:space="preserve"> API for both embedding generation and answer generation. This creates several practical limitations: it requires an internet connection and a valid API key, it incurs per-token costs that accumulate with heavy use, and it creates a dependency on a third-party service whose pricing, availability, and policies are outside the developer's control. An outage of the </w:t>
      </w:r>
      <w:proofErr w:type="spellStart"/>
      <w:r w:rsidRPr="001C57BE">
        <w:t>OpenAI</w:t>
      </w:r>
      <w:proofErr w:type="spellEnd"/>
      <w:r w:rsidRPr="001C57BE">
        <w:t xml:space="preserve"> service renders the </w:t>
      </w:r>
      <w:proofErr w:type="spellStart"/>
      <w:r w:rsidRPr="001C57BE">
        <w:t>chatbot</w:t>
      </w:r>
      <w:proofErr w:type="spellEnd"/>
      <w:r w:rsidRPr="001C57BE">
        <w:t xml:space="preserve"> completely non-functional.</w:t>
      </w:r>
    </w:p>
    <w:p w14:paraId="3AFA920F" w14:textId="77777777" w:rsidR="001C57BE" w:rsidRPr="001C57BE" w:rsidRDefault="001C57BE" w:rsidP="001C57BE">
      <w:pPr>
        <w:pStyle w:val="font-claude-response-body"/>
        <w:numPr>
          <w:ilvl w:val="0"/>
          <w:numId w:val="24"/>
        </w:numPr>
        <w:spacing w:line="360" w:lineRule="auto"/>
        <w:jc w:val="both"/>
      </w:pPr>
      <w:r w:rsidRPr="001C57BE">
        <w:rPr>
          <w:rStyle w:val="Strong"/>
        </w:rPr>
        <w:t xml:space="preserve">No Persistent Storage </w:t>
      </w:r>
      <w:proofErr w:type="gramStart"/>
      <w:r w:rsidRPr="001C57BE">
        <w:rPr>
          <w:rStyle w:val="Strong"/>
        </w:rPr>
        <w:t>Between</w:t>
      </w:r>
      <w:proofErr w:type="gramEnd"/>
      <w:r w:rsidRPr="001C57BE">
        <w:rPr>
          <w:rStyle w:val="Strong"/>
        </w:rPr>
        <w:t xml:space="preserve"> Sessions:</w:t>
      </w:r>
      <w:r w:rsidRPr="001C57BE">
        <w:t xml:space="preserve"> Document </w:t>
      </w:r>
      <w:proofErr w:type="spellStart"/>
      <w:r w:rsidRPr="001C57BE">
        <w:t>embeddings</w:t>
      </w:r>
      <w:proofErr w:type="spellEnd"/>
      <w:r w:rsidRPr="001C57BE">
        <w:t xml:space="preserve"> are computed and stored in memory during each session but are not persisted to disk or a database. Every time the application is restarted, previously uploaded documents must be re-uploaded and re-embedded. For users with large document collections or frequently restarted deployments, this is a significant inconvenience that increases both processing time and API costs.</w:t>
      </w:r>
    </w:p>
    <w:p w14:paraId="39C22683" w14:textId="77777777" w:rsidR="001C57BE" w:rsidRPr="001C57BE" w:rsidRDefault="001C57BE" w:rsidP="001C57BE">
      <w:pPr>
        <w:pStyle w:val="font-claude-response-body"/>
        <w:numPr>
          <w:ilvl w:val="0"/>
          <w:numId w:val="24"/>
        </w:numPr>
        <w:spacing w:line="360" w:lineRule="auto"/>
        <w:jc w:val="both"/>
      </w:pPr>
      <w:r w:rsidRPr="001C57BE">
        <w:rPr>
          <w:rStyle w:val="Strong"/>
        </w:rPr>
        <w:t>Single-Document Context Limitation:</w:t>
      </w:r>
      <w:r w:rsidRPr="001C57BE">
        <w:t xml:space="preserve"> The current implementation processes one document at a time. Users who need to ask questions that span multiple documents — comparing two contracts, synthesising findings across several research papers, or querying an entire document library — cannot do so within the current architecture. This limits the system's utility in enterprise knowledge management scenarios where insights must be drawn from multiple sources simultaneously.</w:t>
      </w:r>
    </w:p>
    <w:p w14:paraId="7F4A10FA" w14:textId="77777777" w:rsidR="001C57BE" w:rsidRPr="001C57BE" w:rsidRDefault="001C57BE" w:rsidP="001C57BE">
      <w:pPr>
        <w:pStyle w:val="font-claude-response-body"/>
        <w:numPr>
          <w:ilvl w:val="0"/>
          <w:numId w:val="25"/>
        </w:numPr>
        <w:spacing w:line="360" w:lineRule="auto"/>
        <w:jc w:val="both"/>
      </w:pPr>
      <w:r w:rsidRPr="001C57BE">
        <w:rPr>
          <w:rStyle w:val="Strong"/>
        </w:rPr>
        <w:t>Chunking Boundary Issues:</w:t>
      </w:r>
      <w:r w:rsidRPr="001C57BE">
        <w:t xml:space="preserve"> Despite the implementation of token overlap between adjacent chunks, complex information that is distributed across multiple pages or sections of a document may still be retrieved incompletely if the relevant context spans more chunks than the </w:t>
      </w:r>
      <w:proofErr w:type="spellStart"/>
      <w:r w:rsidRPr="001C57BE">
        <w:t>top_k</w:t>
      </w:r>
      <w:proofErr w:type="spellEnd"/>
      <w:r w:rsidRPr="001C57BE">
        <w:t xml:space="preserve"> retrieval limit returns. Increasing </w:t>
      </w:r>
      <w:proofErr w:type="spellStart"/>
      <w:r w:rsidRPr="001C57BE">
        <w:t>top_k</w:t>
      </w:r>
      <w:proofErr w:type="spellEnd"/>
      <w:r w:rsidRPr="001C57BE">
        <w:t xml:space="preserve"> improves recall but also increases the context size provided to the LLM, raising API costs and potentially diluting answer focus.</w:t>
      </w:r>
    </w:p>
    <w:p w14:paraId="25C32875" w14:textId="27E9AFC3" w:rsidR="001C57BE" w:rsidRPr="001C57BE" w:rsidRDefault="001C57BE" w:rsidP="001C57BE">
      <w:pPr>
        <w:pStyle w:val="Heading3"/>
        <w:spacing w:line="360" w:lineRule="auto"/>
        <w:ind w:left="0"/>
        <w:jc w:val="both"/>
        <w:rPr>
          <w:sz w:val="28"/>
          <w:szCs w:val="28"/>
        </w:rPr>
      </w:pPr>
      <w:r w:rsidRPr="001C57BE">
        <w:rPr>
          <w:sz w:val="28"/>
          <w:szCs w:val="28"/>
        </w:rPr>
        <w:lastRenderedPageBreak/>
        <w:t>APPLICATIONS OF THE AI DATA ANALYST CHATBOT</w:t>
      </w:r>
    </w:p>
    <w:p w14:paraId="2D34CCC7" w14:textId="39092A91" w:rsidR="00702FBC" w:rsidRPr="00702FBC" w:rsidRDefault="00702FBC" w:rsidP="00702FBC">
      <w:pPr>
        <w:pStyle w:val="NormalWeb"/>
        <w:numPr>
          <w:ilvl w:val="0"/>
          <w:numId w:val="25"/>
        </w:numPr>
        <w:spacing w:line="360" w:lineRule="auto"/>
        <w:jc w:val="both"/>
      </w:pPr>
      <w:r w:rsidRPr="00702FBC">
        <w:rPr>
          <w:rStyle w:val="citation-15"/>
          <w:b/>
          <w:bCs/>
        </w:rPr>
        <w:t>Business and Corporate Operations:</w:t>
      </w:r>
      <w:r w:rsidRPr="00702FBC">
        <w:rPr>
          <w:rStyle w:val="citation-15"/>
        </w:rPr>
        <w:t xml:space="preserve"> The system automates document intelligence for legal, finance, and sales teams, allowing professionals to instantly extract clauses, financial metrics, or product specifications through natural language queries instead of manual searching</w:t>
      </w:r>
      <w:r w:rsidRPr="00702FBC">
        <w:t xml:space="preserve">. </w:t>
      </w:r>
    </w:p>
    <w:p w14:paraId="5DA0B64C" w14:textId="7C195742" w:rsidR="00702FBC" w:rsidRPr="00702FBC" w:rsidRDefault="00702FBC" w:rsidP="00702FBC">
      <w:pPr>
        <w:pStyle w:val="NormalWeb"/>
        <w:numPr>
          <w:ilvl w:val="0"/>
          <w:numId w:val="25"/>
        </w:numPr>
        <w:spacing w:line="360" w:lineRule="auto"/>
        <w:jc w:val="both"/>
      </w:pPr>
      <w:r w:rsidRPr="00702FBC">
        <w:rPr>
          <w:rStyle w:val="citation-14"/>
          <w:b/>
          <w:bCs/>
        </w:rPr>
        <w:t>Academic and Research Support:</w:t>
      </w:r>
      <w:r w:rsidRPr="00702FBC">
        <w:rPr>
          <w:rStyle w:val="citation-14"/>
        </w:rPr>
        <w:t xml:space="preserve"> It streamlines the research process by allowing students and academics to quickly extract key findings from papers, simplify complex concepts from textbooks, and identify supporting evidence for thesis writing</w:t>
      </w:r>
      <w:r w:rsidRPr="00702FBC">
        <w:t xml:space="preserve">. </w:t>
      </w:r>
    </w:p>
    <w:p w14:paraId="797E70CD" w14:textId="7B81DE87" w:rsidR="00702FBC" w:rsidRPr="00702FBC" w:rsidRDefault="00702FBC" w:rsidP="00702FBC">
      <w:pPr>
        <w:pStyle w:val="NormalWeb"/>
        <w:numPr>
          <w:ilvl w:val="0"/>
          <w:numId w:val="25"/>
        </w:numPr>
        <w:spacing w:line="360" w:lineRule="auto"/>
        <w:jc w:val="both"/>
      </w:pPr>
      <w:r w:rsidRPr="00702FBC">
        <w:rPr>
          <w:rStyle w:val="citation-13"/>
          <w:b/>
          <w:bCs/>
        </w:rPr>
        <w:t>Healthcare and Life Sciences:</w:t>
      </w:r>
      <w:r w:rsidRPr="00702FBC">
        <w:rPr>
          <w:rStyle w:val="citation-13"/>
        </w:rPr>
        <w:t xml:space="preserve"> Medical professionals can gain rapid access to clinical guidelines and patient history summaries at the point of care, while researchers can explore experimental datasets using natural language rather than complex statistical software</w:t>
      </w:r>
      <w:r w:rsidRPr="00702FBC">
        <w:t xml:space="preserve">. </w:t>
      </w:r>
    </w:p>
    <w:p w14:paraId="29BBA62F" w14:textId="331F5CD4" w:rsidR="002C4C5F" w:rsidRDefault="00702FBC" w:rsidP="002C4C5F">
      <w:pPr>
        <w:pStyle w:val="NormalWeb"/>
        <w:numPr>
          <w:ilvl w:val="0"/>
          <w:numId w:val="25"/>
        </w:numPr>
        <w:spacing w:line="360" w:lineRule="auto"/>
        <w:jc w:val="both"/>
        <w:sectPr w:rsidR="002C4C5F" w:rsidSect="00F10CD7">
          <w:headerReference w:type="default" r:id="rId48"/>
          <w:footerReference w:type="default" r:id="rId49"/>
          <w:pgSz w:w="11900" w:h="16840"/>
          <w:pgMar w:top="851" w:right="1060" w:bottom="1321" w:left="1520" w:header="624" w:footer="624" w:gutter="0"/>
          <w:cols w:space="720"/>
          <w:docGrid w:linePitch="299"/>
        </w:sectPr>
      </w:pPr>
      <w:r w:rsidRPr="00702FBC">
        <w:rPr>
          <w:rStyle w:val="citation-12"/>
          <w:b/>
          <w:bCs/>
        </w:rPr>
        <w:t>Educational Technology:</w:t>
      </w:r>
      <w:r w:rsidRPr="00702FBC">
        <w:rPr>
          <w:rStyle w:val="citation-12"/>
        </w:rPr>
        <w:t xml:space="preserve"> It serves as a 24/7 intelligent tutoring system that provides personalized, curriculum-based answers to students and enhances accessibility for those with visual or reading impairments by offering a conversational interface for document content</w:t>
      </w:r>
      <w:r w:rsidR="002C4C5F">
        <w:t>.</w:t>
      </w:r>
    </w:p>
    <w:p w14:paraId="21E1F2A6" w14:textId="3DF8C168" w:rsidR="002C4C5F" w:rsidRPr="002C4C5F" w:rsidRDefault="002C4C5F" w:rsidP="002C4C5F">
      <w:pPr>
        <w:pStyle w:val="NormalWeb"/>
        <w:spacing w:line="360" w:lineRule="auto"/>
        <w:jc w:val="both"/>
        <w:rPr>
          <w:b/>
        </w:rPr>
      </w:pPr>
      <w:r w:rsidRPr="002C4C5F">
        <w:rPr>
          <w:b/>
          <w:sz w:val="32"/>
          <w:szCs w:val="32"/>
        </w:rPr>
        <w:lastRenderedPageBreak/>
        <w:t>CHAPTER 6</w:t>
      </w:r>
    </w:p>
    <w:p w14:paraId="420EDB8F" w14:textId="5CF565CC" w:rsidR="00081DE6" w:rsidRPr="00081DE6" w:rsidRDefault="00F16AEC" w:rsidP="00081DE6">
      <w:pPr>
        <w:pStyle w:val="Heading3"/>
        <w:tabs>
          <w:tab w:val="left" w:pos="9267"/>
        </w:tabs>
        <w:spacing w:line="360" w:lineRule="auto"/>
        <w:ind w:left="0"/>
        <w:jc w:val="center"/>
        <w:rPr>
          <w:b w:val="0"/>
          <w:sz w:val="32"/>
          <w:szCs w:val="32"/>
        </w:rPr>
      </w:pPr>
      <w:r>
        <w:rPr>
          <w:sz w:val="32"/>
          <w:szCs w:val="32"/>
        </w:rPr>
        <w:t>REFLECTION</w:t>
      </w:r>
    </w:p>
    <w:p w14:paraId="01F8A97F" w14:textId="77777777" w:rsidR="00121AFB" w:rsidRPr="00121AFB" w:rsidRDefault="00121AFB" w:rsidP="00121AFB">
      <w:pPr>
        <w:widowControl/>
        <w:autoSpaceDE/>
        <w:autoSpaceDN/>
        <w:spacing w:before="100" w:beforeAutospacing="1" w:after="100" w:afterAutospacing="1" w:line="360" w:lineRule="auto"/>
        <w:jc w:val="both"/>
        <w:rPr>
          <w:sz w:val="24"/>
          <w:szCs w:val="24"/>
          <w:lang w:val="en-IN" w:eastAsia="en-IN"/>
        </w:rPr>
      </w:pPr>
      <w:r w:rsidRPr="00121AFB">
        <w:rPr>
          <w:sz w:val="24"/>
          <w:szCs w:val="24"/>
          <w:lang w:val="en-IN" w:eastAsia="en-IN"/>
        </w:rPr>
        <w:t xml:space="preserve">The four months at </w:t>
      </w:r>
      <w:proofErr w:type="spellStart"/>
      <w:r w:rsidRPr="00121AFB">
        <w:rPr>
          <w:sz w:val="24"/>
          <w:szCs w:val="24"/>
          <w:lang w:val="en-IN" w:eastAsia="en-IN"/>
        </w:rPr>
        <w:t>PySpiders</w:t>
      </w:r>
      <w:proofErr w:type="spellEnd"/>
      <w:r w:rsidRPr="00121AFB">
        <w:rPr>
          <w:sz w:val="24"/>
          <w:szCs w:val="24"/>
          <w:lang w:val="en-IN" w:eastAsia="en-IN"/>
        </w:rPr>
        <w:t xml:space="preserve"> represented the most concentrated period of technical and professional growth in my academic journey to date. While prior experience in C, C++, and Java built computational thinking, it did not expose me to the practical data science and AI ecosystem that defines contemporary technology careers. The internship fundamentally changed that. The systematic progression through Python, Pandas, </w:t>
      </w:r>
      <w:proofErr w:type="spellStart"/>
      <w:r w:rsidRPr="00121AFB">
        <w:rPr>
          <w:sz w:val="24"/>
          <w:szCs w:val="24"/>
          <w:lang w:val="en-IN" w:eastAsia="en-IN"/>
        </w:rPr>
        <w:t>NumPy</w:t>
      </w:r>
      <w:proofErr w:type="spellEnd"/>
      <w:r w:rsidRPr="00121AFB">
        <w:rPr>
          <w:sz w:val="24"/>
          <w:szCs w:val="24"/>
          <w:lang w:val="en-IN" w:eastAsia="en-IN"/>
        </w:rPr>
        <w:t xml:space="preserve">, data visualization, Excel, Power BI, machine learning, and a production RAG system provided a cohesive, cumulative experience where each module built meaningfully on its predecessor. The capstone project was the defining moment; designing a complete system from architecture through implementation, debugging, testing, and documentation required genuine engineering judgment at every stage. Decisions regarding chunking strategies, similarity metrics, error handling, and module boundaries carried real, observable consequences, distinguishing professional engineering from academic problem-solving. </w:t>
      </w:r>
    </w:p>
    <w:p w14:paraId="3B8B294E" w14:textId="77777777" w:rsidR="00121AFB" w:rsidRPr="00121AFB" w:rsidRDefault="00121AFB" w:rsidP="00121AFB">
      <w:pPr>
        <w:widowControl/>
        <w:autoSpaceDE/>
        <w:autoSpaceDN/>
        <w:spacing w:before="100" w:beforeAutospacing="1" w:after="100" w:afterAutospacing="1" w:line="360" w:lineRule="auto"/>
        <w:jc w:val="both"/>
        <w:rPr>
          <w:sz w:val="24"/>
          <w:szCs w:val="24"/>
          <w:lang w:val="en-IN" w:eastAsia="en-IN"/>
        </w:rPr>
      </w:pPr>
      <w:r w:rsidRPr="00121AFB">
        <w:rPr>
          <w:sz w:val="24"/>
          <w:szCs w:val="24"/>
          <w:lang w:val="en-IN" w:eastAsia="en-IN"/>
        </w:rPr>
        <w:t xml:space="preserve">The most practically valuable skill developed was systematic debugging. Resolving real-world errors—such as API authentication failures, malformed PDF exceptions, token limit violations, and cosine similarity shape mismatches—demanded methodical diagnosis rather than guesswork. Reading error messages carefully, isolating components through unit tests, and consulting official documentation became instinctive habits. Equally important was professional communication. Weekly progress presentations, architectural mapping, and technical writing revealed that a system only its creator understands is fundamentally incomplete, regardless of how elegantly its code is written. </w:t>
      </w:r>
    </w:p>
    <w:p w14:paraId="64BC69B5" w14:textId="77777777" w:rsidR="00121AFB" w:rsidRPr="00121AFB" w:rsidRDefault="00121AFB" w:rsidP="00121AFB">
      <w:pPr>
        <w:widowControl/>
        <w:autoSpaceDE/>
        <w:autoSpaceDN/>
        <w:spacing w:before="100" w:beforeAutospacing="1" w:after="100" w:afterAutospacing="1" w:line="360" w:lineRule="auto"/>
        <w:jc w:val="both"/>
        <w:rPr>
          <w:sz w:val="24"/>
          <w:szCs w:val="24"/>
          <w:lang w:val="en-IN" w:eastAsia="en-IN"/>
        </w:rPr>
      </w:pPr>
      <w:r w:rsidRPr="00121AFB">
        <w:rPr>
          <w:sz w:val="24"/>
          <w:szCs w:val="24"/>
          <w:lang w:val="en-IN" w:eastAsia="en-IN"/>
        </w:rPr>
        <w:t xml:space="preserve">Working alongside other interns and professional developers introduced authentic collaborative development through code reviews, spontaneous knowledge sharing, and intellectual generosity. This permanently shifted my priorities, elevating clarity, readability, and self-documentation to primary engineering objectives. Furthermore, conversations with mentors provided a grounded picture of what the technology industry genuinely requires, highlighting how significantly it has advanced beyond typical undergraduate curricula. Finally, managing competing demands built the vital self-discipline needed to break complex tasks into achievable milestones, maintain daily working logs, and address project blockers promptly. </w:t>
      </w:r>
    </w:p>
    <w:p w14:paraId="7FB010B9" w14:textId="77777777" w:rsidR="00A53DBB" w:rsidRDefault="00A53DBB" w:rsidP="001A72B5">
      <w:pPr>
        <w:tabs>
          <w:tab w:val="left" w:pos="1692"/>
        </w:tabs>
        <w:rPr>
          <w:b/>
          <w:sz w:val="32"/>
          <w:szCs w:val="32"/>
        </w:rPr>
      </w:pPr>
    </w:p>
    <w:p w14:paraId="1E50662F" w14:textId="5F0EC4F4" w:rsidR="00F16AEC" w:rsidRPr="00F16AEC" w:rsidRDefault="00F16AEC" w:rsidP="001A72B5">
      <w:pPr>
        <w:tabs>
          <w:tab w:val="left" w:pos="1692"/>
        </w:tabs>
        <w:rPr>
          <w:b/>
          <w:sz w:val="32"/>
          <w:szCs w:val="32"/>
        </w:rPr>
      </w:pPr>
      <w:r w:rsidRPr="00F16AEC">
        <w:rPr>
          <w:b/>
          <w:sz w:val="32"/>
          <w:szCs w:val="32"/>
        </w:rPr>
        <w:lastRenderedPageBreak/>
        <w:t>CHAPTER 7</w:t>
      </w:r>
    </w:p>
    <w:p w14:paraId="35F82941" w14:textId="03DA636E" w:rsidR="00F16AEC" w:rsidRPr="00081DE6" w:rsidRDefault="00F16AEC" w:rsidP="00F16AEC">
      <w:pPr>
        <w:pStyle w:val="Heading3"/>
        <w:tabs>
          <w:tab w:val="left" w:pos="9267"/>
        </w:tabs>
        <w:spacing w:line="360" w:lineRule="auto"/>
        <w:ind w:left="0"/>
        <w:jc w:val="center"/>
        <w:rPr>
          <w:b w:val="0"/>
          <w:sz w:val="32"/>
          <w:szCs w:val="32"/>
        </w:rPr>
      </w:pPr>
      <w:r w:rsidRPr="00081DE6">
        <w:rPr>
          <w:sz w:val="32"/>
          <w:szCs w:val="32"/>
        </w:rPr>
        <w:t>CONCLUSION</w:t>
      </w:r>
    </w:p>
    <w:p w14:paraId="064A1847" w14:textId="77777777" w:rsidR="00F16AEC" w:rsidRPr="00F16AEC" w:rsidRDefault="00F16AEC" w:rsidP="00F16AEC">
      <w:pPr>
        <w:widowControl/>
        <w:autoSpaceDE/>
        <w:autoSpaceDN/>
        <w:spacing w:before="100" w:beforeAutospacing="1" w:after="100" w:afterAutospacing="1" w:line="360" w:lineRule="auto"/>
        <w:jc w:val="both"/>
        <w:rPr>
          <w:sz w:val="24"/>
          <w:szCs w:val="24"/>
          <w:lang w:val="en-IN" w:eastAsia="en-IN"/>
        </w:rPr>
      </w:pPr>
      <w:r w:rsidRPr="00F16AEC">
        <w:rPr>
          <w:sz w:val="24"/>
          <w:szCs w:val="24"/>
          <w:lang w:val="en-IN" w:eastAsia="en-IN"/>
        </w:rPr>
        <w:t xml:space="preserve">Over the course of four months, a systematic mastery of the complete Python data science and artificial intelligence development stack was achieved. The curriculum progressed through Python fundamentals, data manipulation with Pandas and </w:t>
      </w:r>
      <w:proofErr w:type="spellStart"/>
      <w:r w:rsidRPr="00F16AEC">
        <w:rPr>
          <w:sz w:val="24"/>
          <w:szCs w:val="24"/>
          <w:lang w:val="en-IN" w:eastAsia="en-IN"/>
        </w:rPr>
        <w:t>NumPy</w:t>
      </w:r>
      <w:proofErr w:type="spellEnd"/>
      <w:r w:rsidRPr="00F16AEC">
        <w:rPr>
          <w:sz w:val="24"/>
          <w:szCs w:val="24"/>
          <w:lang w:val="en-IN" w:eastAsia="en-IN"/>
        </w:rPr>
        <w:t xml:space="preserve">, statistical visualization with </w:t>
      </w:r>
      <w:proofErr w:type="spellStart"/>
      <w:r w:rsidRPr="00F16AEC">
        <w:rPr>
          <w:sz w:val="24"/>
          <w:szCs w:val="24"/>
          <w:lang w:val="en-IN" w:eastAsia="en-IN"/>
        </w:rPr>
        <w:t>Matplotlib</w:t>
      </w:r>
      <w:proofErr w:type="spellEnd"/>
      <w:r w:rsidRPr="00F16AEC">
        <w:rPr>
          <w:sz w:val="24"/>
          <w:szCs w:val="24"/>
          <w:lang w:val="en-IN" w:eastAsia="en-IN"/>
        </w:rPr>
        <w:t xml:space="preserve"> and </w:t>
      </w:r>
      <w:proofErr w:type="spellStart"/>
      <w:r w:rsidRPr="00F16AEC">
        <w:rPr>
          <w:sz w:val="24"/>
          <w:szCs w:val="24"/>
          <w:lang w:val="en-IN" w:eastAsia="en-IN"/>
        </w:rPr>
        <w:t>Seaborn</w:t>
      </w:r>
      <w:proofErr w:type="spellEnd"/>
      <w:r w:rsidRPr="00F16AEC">
        <w:rPr>
          <w:sz w:val="24"/>
          <w:szCs w:val="24"/>
          <w:lang w:val="en-IN" w:eastAsia="en-IN"/>
        </w:rPr>
        <w:t xml:space="preserve">, spreadsheet analytics in Microsoft Excel, business intelligence reporting through Power BI, and machine learning with </w:t>
      </w:r>
      <w:proofErr w:type="spellStart"/>
      <w:r w:rsidRPr="00F16AEC">
        <w:rPr>
          <w:sz w:val="24"/>
          <w:szCs w:val="24"/>
          <w:lang w:val="en-IN" w:eastAsia="en-IN"/>
        </w:rPr>
        <w:t>Scikit</w:t>
      </w:r>
      <w:proofErr w:type="spellEnd"/>
      <w:r w:rsidRPr="00F16AEC">
        <w:rPr>
          <w:sz w:val="24"/>
          <w:szCs w:val="24"/>
          <w:lang w:val="en-IN" w:eastAsia="en-IN"/>
        </w:rPr>
        <w:t xml:space="preserve">-learn. This comprehensive technical chain culminated in the capstone AI Data Analyst </w:t>
      </w:r>
      <w:proofErr w:type="spellStart"/>
      <w:r w:rsidRPr="00F16AEC">
        <w:rPr>
          <w:sz w:val="24"/>
          <w:szCs w:val="24"/>
          <w:lang w:val="en-IN" w:eastAsia="en-IN"/>
        </w:rPr>
        <w:t>Chatbot</w:t>
      </w:r>
      <w:proofErr w:type="spellEnd"/>
      <w:r w:rsidRPr="00F16AEC">
        <w:rPr>
          <w:sz w:val="24"/>
          <w:szCs w:val="24"/>
          <w:lang w:val="en-IN" w:eastAsia="en-IN"/>
        </w:rPr>
        <w:t xml:space="preserve">—a production-ready, multi-format document analysis system built on a custom Retrieval-Augmented Generation (RAG) pipeline. Integrating the </w:t>
      </w:r>
      <w:proofErr w:type="spellStart"/>
      <w:r w:rsidRPr="00F16AEC">
        <w:rPr>
          <w:sz w:val="24"/>
          <w:szCs w:val="24"/>
          <w:lang w:val="en-IN" w:eastAsia="en-IN"/>
        </w:rPr>
        <w:t>OpenAI</w:t>
      </w:r>
      <w:proofErr w:type="spellEnd"/>
      <w:r w:rsidRPr="00F16AEC">
        <w:rPr>
          <w:sz w:val="24"/>
          <w:szCs w:val="24"/>
          <w:lang w:val="en-IN" w:eastAsia="en-IN"/>
        </w:rPr>
        <w:t xml:space="preserve"> API, </w:t>
      </w:r>
      <w:proofErr w:type="spellStart"/>
      <w:r w:rsidRPr="00F16AEC">
        <w:rPr>
          <w:sz w:val="24"/>
          <w:szCs w:val="24"/>
          <w:lang w:val="en-IN" w:eastAsia="en-IN"/>
        </w:rPr>
        <w:t>Streamlit</w:t>
      </w:r>
      <w:proofErr w:type="spellEnd"/>
      <w:r w:rsidRPr="00F16AEC">
        <w:rPr>
          <w:sz w:val="24"/>
          <w:szCs w:val="24"/>
          <w:lang w:val="en-IN" w:eastAsia="en-IN"/>
        </w:rPr>
        <w:t xml:space="preserve">, Pandas, </w:t>
      </w:r>
      <w:proofErr w:type="spellStart"/>
      <w:r w:rsidRPr="00F16AEC">
        <w:rPr>
          <w:sz w:val="24"/>
          <w:szCs w:val="24"/>
          <w:lang w:val="en-IN" w:eastAsia="en-IN"/>
        </w:rPr>
        <w:t>Scikit</w:t>
      </w:r>
      <w:proofErr w:type="spellEnd"/>
      <w:r w:rsidRPr="00F16AEC">
        <w:rPr>
          <w:sz w:val="24"/>
          <w:szCs w:val="24"/>
          <w:lang w:val="en-IN" w:eastAsia="en-IN"/>
        </w:rPr>
        <w:t xml:space="preserve">-learn, </w:t>
      </w:r>
      <w:proofErr w:type="spellStart"/>
      <w:r w:rsidRPr="00F16AEC">
        <w:rPr>
          <w:sz w:val="24"/>
          <w:szCs w:val="24"/>
          <w:lang w:val="en-IN" w:eastAsia="en-IN"/>
        </w:rPr>
        <w:t>Tiktoken</w:t>
      </w:r>
      <w:proofErr w:type="spellEnd"/>
      <w:r w:rsidRPr="00F16AEC">
        <w:rPr>
          <w:sz w:val="24"/>
          <w:szCs w:val="24"/>
          <w:lang w:val="en-IN" w:eastAsia="en-IN"/>
        </w:rPr>
        <w:t xml:space="preserve">, and specialized document parsing libraries, this functional system stands as tangible evidence of professional competence developed during the engagement. </w:t>
      </w:r>
    </w:p>
    <w:p w14:paraId="63920DFF" w14:textId="77777777" w:rsidR="00F16AEC" w:rsidRPr="00F16AEC" w:rsidRDefault="00F16AEC" w:rsidP="00F16AEC">
      <w:pPr>
        <w:widowControl/>
        <w:autoSpaceDE/>
        <w:autoSpaceDN/>
        <w:spacing w:before="100" w:beforeAutospacing="1" w:after="100" w:afterAutospacing="1" w:line="360" w:lineRule="auto"/>
        <w:jc w:val="both"/>
        <w:rPr>
          <w:sz w:val="24"/>
          <w:szCs w:val="24"/>
          <w:lang w:val="en-IN" w:eastAsia="en-IN"/>
        </w:rPr>
      </w:pPr>
      <w:r w:rsidRPr="00F16AEC">
        <w:rPr>
          <w:sz w:val="24"/>
          <w:szCs w:val="24"/>
          <w:lang w:val="en-IN" w:eastAsia="en-IN"/>
        </w:rPr>
        <w:t xml:space="preserve">Beyond technical skills, invaluable exposure to industry-standard software development practices was gained. Designing modular architectures, writing automated tests with </w:t>
      </w:r>
      <w:proofErr w:type="spellStart"/>
      <w:r w:rsidRPr="00F16AEC">
        <w:rPr>
          <w:sz w:val="24"/>
          <w:szCs w:val="24"/>
          <w:lang w:val="en-IN" w:eastAsia="en-IN"/>
        </w:rPr>
        <w:t>pytest</w:t>
      </w:r>
      <w:proofErr w:type="spellEnd"/>
      <w:r w:rsidRPr="00F16AEC">
        <w:rPr>
          <w:sz w:val="24"/>
          <w:szCs w:val="24"/>
          <w:lang w:val="en-IN" w:eastAsia="en-IN"/>
        </w:rPr>
        <w:t xml:space="preserve">, producing technical documentation, and presenting weekly progress to professional mentors built a strong engineering discipline. Working within </w:t>
      </w:r>
      <w:proofErr w:type="spellStart"/>
      <w:r w:rsidRPr="00F16AEC">
        <w:rPr>
          <w:sz w:val="24"/>
          <w:szCs w:val="24"/>
          <w:lang w:val="en-IN" w:eastAsia="en-IN"/>
        </w:rPr>
        <w:t>PySpiders</w:t>
      </w:r>
      <w:proofErr w:type="spellEnd"/>
      <w:r w:rsidRPr="00F16AEC">
        <w:rPr>
          <w:sz w:val="24"/>
          <w:szCs w:val="24"/>
          <w:lang w:val="en-IN" w:eastAsia="en-IN"/>
        </w:rPr>
        <w:t>' collaborative environment cultivated communication skills, professional accountability, and a deep understanding that writing clean, readable, and maintainable code is a professional obligation.</w:t>
      </w:r>
    </w:p>
    <w:p w14:paraId="41BE63B5" w14:textId="77777777" w:rsidR="00A53DBB" w:rsidRDefault="00F16AEC" w:rsidP="00F16AEC">
      <w:pPr>
        <w:widowControl/>
        <w:autoSpaceDE/>
        <w:autoSpaceDN/>
        <w:spacing w:before="100" w:beforeAutospacing="1" w:after="100" w:afterAutospacing="1" w:line="360" w:lineRule="auto"/>
        <w:jc w:val="both"/>
        <w:rPr>
          <w:sz w:val="24"/>
          <w:szCs w:val="24"/>
          <w:lang w:val="en-IN" w:eastAsia="en-IN"/>
        </w:rPr>
        <w:sectPr w:rsidR="00A53DBB" w:rsidSect="00F10CD7">
          <w:headerReference w:type="default" r:id="rId50"/>
          <w:footerReference w:type="default" r:id="rId51"/>
          <w:pgSz w:w="11900" w:h="16840"/>
          <w:pgMar w:top="851" w:right="1060" w:bottom="1321" w:left="1520" w:header="624" w:footer="624" w:gutter="0"/>
          <w:cols w:space="720"/>
          <w:docGrid w:linePitch="299"/>
        </w:sectPr>
      </w:pPr>
      <w:r w:rsidRPr="00F16AEC">
        <w:rPr>
          <w:sz w:val="24"/>
          <w:szCs w:val="24"/>
          <w:lang w:val="en-IN" w:eastAsia="en-IN"/>
        </w:rPr>
        <w:t>Importantly, this experience validated the relevance of the B.E. Artificial Intelligence and Data Science curriculum. Academic concepts—including linear algebra for embedding operations, probability theory for language model outputs, data structures for efficient retrieval, and natural language processing for semantic understanding—were actively applied to construct a functional system. Witnessing theoretical foundations translate directly into engineering capability has deepened appreciation for the academic program. What is carried forward from this internship is a grounded professional vision: to engineer AI-powered systems that are technically rigorous, practically useful, and genuinely valuable.</w:t>
      </w:r>
    </w:p>
    <w:p w14:paraId="4CDFFE80" w14:textId="45C8BE44" w:rsidR="00A53DBB" w:rsidRPr="00A53DBB" w:rsidRDefault="00A53DBB" w:rsidP="00FD2DFA">
      <w:pPr>
        <w:spacing w:before="120" w:after="120" w:line="360" w:lineRule="auto"/>
        <w:jc w:val="center"/>
        <w:rPr>
          <w:b/>
          <w:sz w:val="32"/>
          <w:szCs w:val="32"/>
        </w:rPr>
      </w:pPr>
      <w:r w:rsidRPr="00A53DBB">
        <w:rPr>
          <w:b/>
          <w:sz w:val="32"/>
          <w:szCs w:val="32"/>
        </w:rPr>
        <w:lastRenderedPageBreak/>
        <w:t>BIBLOGRAPH</w:t>
      </w:r>
      <w:r>
        <w:rPr>
          <w:b/>
          <w:sz w:val="32"/>
          <w:szCs w:val="32"/>
        </w:rPr>
        <w:t>Y</w:t>
      </w:r>
    </w:p>
    <w:p w14:paraId="180F11A1" w14:textId="48334BCB" w:rsidR="00F64A1D" w:rsidRDefault="00F64A1D" w:rsidP="00F64A1D">
      <w:pPr>
        <w:spacing w:before="120" w:after="120" w:line="360" w:lineRule="auto"/>
        <w:jc w:val="both"/>
      </w:pPr>
      <w:r>
        <w:rPr>
          <w:sz w:val="24"/>
          <w:szCs w:val="24"/>
        </w:rPr>
        <w:t xml:space="preserve">[1] Python Software Foundation. </w:t>
      </w:r>
      <w:proofErr w:type="gramStart"/>
      <w:r>
        <w:rPr>
          <w:sz w:val="24"/>
          <w:szCs w:val="24"/>
        </w:rPr>
        <w:t>(2024). Python 3.10 Documentation.</w:t>
      </w:r>
      <w:proofErr w:type="gramEnd"/>
      <w:r>
        <w:rPr>
          <w:sz w:val="24"/>
          <w:szCs w:val="24"/>
        </w:rPr>
        <w:t xml:space="preserve"> https://docs.python.org/3.10/</w:t>
      </w:r>
    </w:p>
    <w:p w14:paraId="15240CCE" w14:textId="77777777" w:rsidR="00F64A1D" w:rsidRDefault="00F64A1D" w:rsidP="00F64A1D">
      <w:pPr>
        <w:spacing w:before="120" w:after="120" w:line="360" w:lineRule="auto"/>
        <w:jc w:val="both"/>
      </w:pPr>
      <w:r>
        <w:rPr>
          <w:sz w:val="24"/>
          <w:szCs w:val="24"/>
        </w:rPr>
        <w:t xml:space="preserve">[2] McKinney, W. (2022). Python for Data Analysis: Data Wrangling with pandas, </w:t>
      </w:r>
      <w:proofErr w:type="spellStart"/>
      <w:r>
        <w:rPr>
          <w:sz w:val="24"/>
          <w:szCs w:val="24"/>
        </w:rPr>
        <w:t>NumPy</w:t>
      </w:r>
      <w:proofErr w:type="spellEnd"/>
      <w:r>
        <w:rPr>
          <w:sz w:val="24"/>
          <w:szCs w:val="24"/>
        </w:rPr>
        <w:t xml:space="preserve">, and </w:t>
      </w:r>
      <w:proofErr w:type="spellStart"/>
      <w:r>
        <w:rPr>
          <w:sz w:val="24"/>
          <w:szCs w:val="24"/>
        </w:rPr>
        <w:t>Jupyter</w:t>
      </w:r>
      <w:proofErr w:type="spellEnd"/>
      <w:r>
        <w:rPr>
          <w:sz w:val="24"/>
          <w:szCs w:val="24"/>
        </w:rPr>
        <w:t xml:space="preserve"> (3rd </w:t>
      </w:r>
      <w:proofErr w:type="gramStart"/>
      <w:r>
        <w:rPr>
          <w:sz w:val="24"/>
          <w:szCs w:val="24"/>
        </w:rPr>
        <w:t>ed</w:t>
      </w:r>
      <w:proofErr w:type="gramEnd"/>
      <w:r>
        <w:rPr>
          <w:sz w:val="24"/>
          <w:szCs w:val="24"/>
        </w:rPr>
        <w:t xml:space="preserve">.). </w:t>
      </w:r>
      <w:proofErr w:type="gramStart"/>
      <w:r>
        <w:rPr>
          <w:sz w:val="24"/>
          <w:szCs w:val="24"/>
        </w:rPr>
        <w:t>O'Reilly Media.</w:t>
      </w:r>
      <w:proofErr w:type="gramEnd"/>
    </w:p>
    <w:p w14:paraId="230C00F9" w14:textId="77777777" w:rsidR="00F64A1D" w:rsidRDefault="00F64A1D" w:rsidP="00F64A1D">
      <w:pPr>
        <w:spacing w:before="120" w:after="120" w:line="360" w:lineRule="auto"/>
        <w:jc w:val="both"/>
      </w:pPr>
      <w:r>
        <w:rPr>
          <w:sz w:val="24"/>
          <w:szCs w:val="24"/>
        </w:rPr>
        <w:t xml:space="preserve">[3] Pandas Development Team. </w:t>
      </w:r>
      <w:proofErr w:type="gramStart"/>
      <w:r>
        <w:rPr>
          <w:sz w:val="24"/>
          <w:szCs w:val="24"/>
        </w:rPr>
        <w:t>(2024). Pandas Documentation.</w:t>
      </w:r>
      <w:proofErr w:type="gramEnd"/>
      <w:r>
        <w:rPr>
          <w:sz w:val="24"/>
          <w:szCs w:val="24"/>
        </w:rPr>
        <w:t xml:space="preserve"> https://pandas.pydata.org/docs/</w:t>
      </w:r>
    </w:p>
    <w:p w14:paraId="1E8E0489" w14:textId="77777777" w:rsidR="00F64A1D" w:rsidRDefault="00F64A1D" w:rsidP="00F64A1D">
      <w:pPr>
        <w:spacing w:before="120" w:after="120" w:line="360" w:lineRule="auto"/>
        <w:jc w:val="both"/>
      </w:pPr>
      <w:r>
        <w:rPr>
          <w:sz w:val="24"/>
          <w:szCs w:val="24"/>
        </w:rPr>
        <w:t xml:space="preserve">[4] </w:t>
      </w:r>
      <w:proofErr w:type="spellStart"/>
      <w:r>
        <w:rPr>
          <w:sz w:val="24"/>
          <w:szCs w:val="24"/>
        </w:rPr>
        <w:t>NumPy</w:t>
      </w:r>
      <w:proofErr w:type="spellEnd"/>
      <w:r>
        <w:rPr>
          <w:sz w:val="24"/>
          <w:szCs w:val="24"/>
        </w:rPr>
        <w:t xml:space="preserve"> Developers. </w:t>
      </w:r>
      <w:proofErr w:type="gramStart"/>
      <w:r>
        <w:rPr>
          <w:sz w:val="24"/>
          <w:szCs w:val="24"/>
        </w:rPr>
        <w:t xml:space="preserve">(2024). </w:t>
      </w:r>
      <w:proofErr w:type="spellStart"/>
      <w:r>
        <w:rPr>
          <w:sz w:val="24"/>
          <w:szCs w:val="24"/>
        </w:rPr>
        <w:t>NumPy</w:t>
      </w:r>
      <w:proofErr w:type="spellEnd"/>
      <w:r>
        <w:rPr>
          <w:sz w:val="24"/>
          <w:szCs w:val="24"/>
        </w:rPr>
        <w:t xml:space="preserve"> Reference Documentation.</w:t>
      </w:r>
      <w:proofErr w:type="gramEnd"/>
      <w:r>
        <w:rPr>
          <w:sz w:val="24"/>
          <w:szCs w:val="24"/>
        </w:rPr>
        <w:t xml:space="preserve"> https://numpy.org/doc/stable/</w:t>
      </w:r>
    </w:p>
    <w:p w14:paraId="4950B876" w14:textId="77777777" w:rsidR="00F64A1D" w:rsidRDefault="00F64A1D" w:rsidP="00F64A1D">
      <w:pPr>
        <w:spacing w:before="120" w:after="120" w:line="360" w:lineRule="auto"/>
        <w:jc w:val="both"/>
      </w:pPr>
      <w:r>
        <w:rPr>
          <w:sz w:val="24"/>
          <w:szCs w:val="24"/>
        </w:rPr>
        <w:t xml:space="preserve">[5] Hunter, J. D. (2007). </w:t>
      </w:r>
      <w:proofErr w:type="spellStart"/>
      <w:r>
        <w:rPr>
          <w:sz w:val="24"/>
          <w:szCs w:val="24"/>
        </w:rPr>
        <w:t>Matplotlib</w:t>
      </w:r>
      <w:proofErr w:type="spellEnd"/>
      <w:r>
        <w:rPr>
          <w:sz w:val="24"/>
          <w:szCs w:val="24"/>
        </w:rPr>
        <w:t xml:space="preserve">: A 2D Graphics Environment. </w:t>
      </w:r>
      <w:proofErr w:type="gramStart"/>
      <w:r>
        <w:rPr>
          <w:sz w:val="24"/>
          <w:szCs w:val="24"/>
        </w:rPr>
        <w:t>Computing in Science &amp; Engineering, 9(3), 90–95.</w:t>
      </w:r>
      <w:proofErr w:type="gramEnd"/>
    </w:p>
    <w:p w14:paraId="38C165A7" w14:textId="77777777" w:rsidR="00F64A1D" w:rsidRDefault="00F64A1D" w:rsidP="00F64A1D">
      <w:pPr>
        <w:spacing w:before="120" w:after="120" w:line="360" w:lineRule="auto"/>
        <w:jc w:val="both"/>
      </w:pPr>
      <w:r>
        <w:rPr>
          <w:sz w:val="24"/>
          <w:szCs w:val="24"/>
        </w:rPr>
        <w:t xml:space="preserve">[6] Waskom, M. (2021). </w:t>
      </w:r>
      <w:proofErr w:type="spellStart"/>
      <w:r>
        <w:rPr>
          <w:sz w:val="24"/>
          <w:szCs w:val="24"/>
        </w:rPr>
        <w:t>Seaborn</w:t>
      </w:r>
      <w:proofErr w:type="spellEnd"/>
      <w:r>
        <w:rPr>
          <w:sz w:val="24"/>
          <w:szCs w:val="24"/>
        </w:rPr>
        <w:t xml:space="preserve">: Statistical Data Visualization. </w:t>
      </w:r>
      <w:proofErr w:type="gramStart"/>
      <w:r>
        <w:rPr>
          <w:sz w:val="24"/>
          <w:szCs w:val="24"/>
        </w:rPr>
        <w:t>Journal of Open Source Software, 6(60), 3021.</w:t>
      </w:r>
      <w:proofErr w:type="gramEnd"/>
    </w:p>
    <w:p w14:paraId="6E6588E3" w14:textId="77777777" w:rsidR="00F64A1D" w:rsidRDefault="00F64A1D" w:rsidP="00F64A1D">
      <w:pPr>
        <w:spacing w:before="120" w:after="120" w:line="360" w:lineRule="auto"/>
        <w:jc w:val="both"/>
      </w:pPr>
      <w:r>
        <w:rPr>
          <w:sz w:val="24"/>
          <w:szCs w:val="24"/>
        </w:rPr>
        <w:t xml:space="preserve">[7] </w:t>
      </w:r>
      <w:proofErr w:type="spellStart"/>
      <w:r>
        <w:rPr>
          <w:sz w:val="24"/>
          <w:szCs w:val="24"/>
        </w:rPr>
        <w:t>Pedregosa</w:t>
      </w:r>
      <w:proofErr w:type="spellEnd"/>
      <w:r>
        <w:rPr>
          <w:sz w:val="24"/>
          <w:szCs w:val="24"/>
        </w:rPr>
        <w:t xml:space="preserve">, F., et al. (2011). </w:t>
      </w:r>
      <w:proofErr w:type="spellStart"/>
      <w:r>
        <w:rPr>
          <w:sz w:val="24"/>
          <w:szCs w:val="24"/>
        </w:rPr>
        <w:t>Scikit</w:t>
      </w:r>
      <w:proofErr w:type="spellEnd"/>
      <w:r>
        <w:rPr>
          <w:sz w:val="24"/>
          <w:szCs w:val="24"/>
        </w:rPr>
        <w:t>-learn: Machine Learning in Python. JMLR, 12, 2825–2830. https://scikit-learn.org/</w:t>
      </w:r>
    </w:p>
    <w:p w14:paraId="484168C5" w14:textId="77777777" w:rsidR="00F64A1D" w:rsidRDefault="00F64A1D" w:rsidP="00F64A1D">
      <w:pPr>
        <w:spacing w:before="120" w:after="120" w:line="360" w:lineRule="auto"/>
        <w:jc w:val="both"/>
      </w:pPr>
      <w:r>
        <w:rPr>
          <w:sz w:val="24"/>
          <w:szCs w:val="24"/>
        </w:rPr>
        <w:t xml:space="preserve">[8] </w:t>
      </w:r>
      <w:proofErr w:type="spellStart"/>
      <w:r>
        <w:rPr>
          <w:sz w:val="24"/>
          <w:szCs w:val="24"/>
        </w:rPr>
        <w:t>OpenAI</w:t>
      </w:r>
      <w:proofErr w:type="spellEnd"/>
      <w:r>
        <w:rPr>
          <w:sz w:val="24"/>
          <w:szCs w:val="24"/>
        </w:rPr>
        <w:t xml:space="preserve">. </w:t>
      </w:r>
      <w:proofErr w:type="gramStart"/>
      <w:r>
        <w:rPr>
          <w:sz w:val="24"/>
          <w:szCs w:val="24"/>
        </w:rPr>
        <w:t xml:space="preserve">(2024). </w:t>
      </w:r>
      <w:proofErr w:type="spellStart"/>
      <w:r>
        <w:rPr>
          <w:sz w:val="24"/>
          <w:szCs w:val="24"/>
        </w:rPr>
        <w:t>OpenAI</w:t>
      </w:r>
      <w:proofErr w:type="spellEnd"/>
      <w:r>
        <w:rPr>
          <w:sz w:val="24"/>
          <w:szCs w:val="24"/>
        </w:rPr>
        <w:t xml:space="preserve"> API Documentation.</w:t>
      </w:r>
      <w:proofErr w:type="gramEnd"/>
      <w:r>
        <w:rPr>
          <w:sz w:val="24"/>
          <w:szCs w:val="24"/>
        </w:rPr>
        <w:t xml:space="preserve"> https://platform.openai.com/docs/</w:t>
      </w:r>
    </w:p>
    <w:p w14:paraId="105D3499" w14:textId="77777777" w:rsidR="00F64A1D" w:rsidRDefault="00F64A1D" w:rsidP="00F64A1D">
      <w:pPr>
        <w:spacing w:before="120" w:after="120" w:line="360" w:lineRule="auto"/>
        <w:jc w:val="both"/>
      </w:pPr>
      <w:r>
        <w:rPr>
          <w:sz w:val="24"/>
          <w:szCs w:val="24"/>
        </w:rPr>
        <w:t xml:space="preserve">[9] </w:t>
      </w:r>
      <w:proofErr w:type="spellStart"/>
      <w:r>
        <w:rPr>
          <w:sz w:val="24"/>
          <w:szCs w:val="24"/>
        </w:rPr>
        <w:t>Streamlit</w:t>
      </w:r>
      <w:proofErr w:type="spellEnd"/>
      <w:r>
        <w:rPr>
          <w:sz w:val="24"/>
          <w:szCs w:val="24"/>
        </w:rPr>
        <w:t xml:space="preserve"> Inc. (2024). </w:t>
      </w:r>
      <w:proofErr w:type="spellStart"/>
      <w:proofErr w:type="gramStart"/>
      <w:r>
        <w:rPr>
          <w:sz w:val="24"/>
          <w:szCs w:val="24"/>
        </w:rPr>
        <w:t>Streamlit</w:t>
      </w:r>
      <w:proofErr w:type="spellEnd"/>
      <w:r>
        <w:rPr>
          <w:sz w:val="24"/>
          <w:szCs w:val="24"/>
        </w:rPr>
        <w:t xml:space="preserve"> Documentation.</w:t>
      </w:r>
      <w:proofErr w:type="gramEnd"/>
      <w:r>
        <w:rPr>
          <w:sz w:val="24"/>
          <w:szCs w:val="24"/>
        </w:rPr>
        <w:t xml:space="preserve"> https://docs.streamlit.io/</w:t>
      </w:r>
    </w:p>
    <w:p w14:paraId="62B77BB1" w14:textId="77777777" w:rsidR="00F64A1D" w:rsidRDefault="00F64A1D" w:rsidP="00F64A1D">
      <w:pPr>
        <w:spacing w:before="120" w:after="120" w:line="360" w:lineRule="auto"/>
        <w:jc w:val="both"/>
      </w:pPr>
      <w:r>
        <w:rPr>
          <w:sz w:val="24"/>
          <w:szCs w:val="24"/>
        </w:rPr>
        <w:t xml:space="preserve">[10] Lewis, P., et al. (2020). </w:t>
      </w:r>
      <w:proofErr w:type="gramStart"/>
      <w:r>
        <w:rPr>
          <w:sz w:val="24"/>
          <w:szCs w:val="24"/>
        </w:rPr>
        <w:t>Retrieval-Augmented Generation for Knowledge-Intensive NLP Tasks.</w:t>
      </w:r>
      <w:proofErr w:type="gramEnd"/>
      <w:r>
        <w:rPr>
          <w:sz w:val="24"/>
          <w:szCs w:val="24"/>
        </w:rPr>
        <w:t xml:space="preserve"> </w:t>
      </w:r>
      <w:proofErr w:type="gramStart"/>
      <w:r>
        <w:rPr>
          <w:sz w:val="24"/>
          <w:szCs w:val="24"/>
        </w:rPr>
        <w:t>arXiv:</w:t>
      </w:r>
      <w:proofErr w:type="gramEnd"/>
      <w:r>
        <w:rPr>
          <w:sz w:val="24"/>
          <w:szCs w:val="24"/>
        </w:rPr>
        <w:t>2005.11401.</w:t>
      </w:r>
    </w:p>
    <w:p w14:paraId="3411124A" w14:textId="77777777" w:rsidR="00F64A1D" w:rsidRDefault="00F64A1D" w:rsidP="00F64A1D">
      <w:pPr>
        <w:spacing w:before="120" w:after="120" w:line="360" w:lineRule="auto"/>
        <w:jc w:val="both"/>
      </w:pPr>
      <w:r>
        <w:rPr>
          <w:sz w:val="24"/>
          <w:szCs w:val="24"/>
        </w:rPr>
        <w:t xml:space="preserve">[11] </w:t>
      </w:r>
      <w:proofErr w:type="spellStart"/>
      <w:r>
        <w:rPr>
          <w:sz w:val="24"/>
          <w:szCs w:val="24"/>
        </w:rPr>
        <w:t>Vaswani</w:t>
      </w:r>
      <w:proofErr w:type="spellEnd"/>
      <w:r>
        <w:rPr>
          <w:sz w:val="24"/>
          <w:szCs w:val="24"/>
        </w:rPr>
        <w:t xml:space="preserve">, A., et al. (2017). Attention Is All You Need. </w:t>
      </w:r>
      <w:proofErr w:type="gramStart"/>
      <w:r>
        <w:rPr>
          <w:sz w:val="24"/>
          <w:szCs w:val="24"/>
        </w:rPr>
        <w:t>arXiv:</w:t>
      </w:r>
      <w:proofErr w:type="gramEnd"/>
      <w:r>
        <w:rPr>
          <w:sz w:val="24"/>
          <w:szCs w:val="24"/>
        </w:rPr>
        <w:t>1706.03762.</w:t>
      </w:r>
    </w:p>
    <w:p w14:paraId="0DF76452" w14:textId="77777777" w:rsidR="00F64A1D" w:rsidRDefault="00F64A1D" w:rsidP="00F64A1D">
      <w:pPr>
        <w:spacing w:before="120" w:after="120" w:line="360" w:lineRule="auto"/>
        <w:jc w:val="both"/>
      </w:pPr>
      <w:r>
        <w:rPr>
          <w:sz w:val="24"/>
          <w:szCs w:val="24"/>
        </w:rPr>
        <w:t xml:space="preserve">[12] </w:t>
      </w:r>
      <w:proofErr w:type="spellStart"/>
      <w:r>
        <w:rPr>
          <w:sz w:val="24"/>
          <w:szCs w:val="24"/>
        </w:rPr>
        <w:t>OpenAI</w:t>
      </w:r>
      <w:proofErr w:type="spellEnd"/>
      <w:r>
        <w:rPr>
          <w:sz w:val="24"/>
          <w:szCs w:val="24"/>
        </w:rPr>
        <w:t xml:space="preserve">. (2024). </w:t>
      </w:r>
      <w:proofErr w:type="spellStart"/>
      <w:r>
        <w:rPr>
          <w:sz w:val="24"/>
          <w:szCs w:val="24"/>
        </w:rPr>
        <w:t>Tiktoken</w:t>
      </w:r>
      <w:proofErr w:type="spellEnd"/>
      <w:r>
        <w:rPr>
          <w:sz w:val="24"/>
          <w:szCs w:val="24"/>
        </w:rPr>
        <w:t xml:space="preserve">: </w:t>
      </w:r>
      <w:proofErr w:type="spellStart"/>
      <w:r>
        <w:rPr>
          <w:sz w:val="24"/>
          <w:szCs w:val="24"/>
        </w:rPr>
        <w:t>OpenAI's</w:t>
      </w:r>
      <w:proofErr w:type="spellEnd"/>
      <w:r>
        <w:rPr>
          <w:sz w:val="24"/>
          <w:szCs w:val="24"/>
        </w:rPr>
        <w:t xml:space="preserve"> Tokenizer. https://github.com/openai/tiktoken</w:t>
      </w:r>
    </w:p>
    <w:p w14:paraId="66D0638C" w14:textId="77777777" w:rsidR="00F64A1D" w:rsidRDefault="00F64A1D" w:rsidP="00F64A1D">
      <w:pPr>
        <w:spacing w:before="120" w:after="120" w:line="360" w:lineRule="auto"/>
        <w:jc w:val="both"/>
      </w:pPr>
      <w:r>
        <w:rPr>
          <w:sz w:val="24"/>
          <w:szCs w:val="24"/>
        </w:rPr>
        <w:t xml:space="preserve">[13] Microsoft Corporation. </w:t>
      </w:r>
      <w:proofErr w:type="gramStart"/>
      <w:r>
        <w:rPr>
          <w:sz w:val="24"/>
          <w:szCs w:val="24"/>
        </w:rPr>
        <w:t>(2024). Power BI Documentation.</w:t>
      </w:r>
      <w:proofErr w:type="gramEnd"/>
      <w:r>
        <w:rPr>
          <w:sz w:val="24"/>
          <w:szCs w:val="24"/>
        </w:rPr>
        <w:t xml:space="preserve"> https://learn.microsoft.com/en-us/power-bi/</w:t>
      </w:r>
    </w:p>
    <w:p w14:paraId="6387CFD1" w14:textId="77777777" w:rsidR="00F64A1D" w:rsidRDefault="00F64A1D" w:rsidP="00F64A1D">
      <w:pPr>
        <w:spacing w:before="120" w:after="120" w:line="360" w:lineRule="auto"/>
        <w:jc w:val="both"/>
      </w:pPr>
      <w:r>
        <w:rPr>
          <w:sz w:val="24"/>
          <w:szCs w:val="24"/>
        </w:rPr>
        <w:t xml:space="preserve">[14] Microsoft Corporation. </w:t>
      </w:r>
      <w:proofErr w:type="gramStart"/>
      <w:r>
        <w:rPr>
          <w:sz w:val="24"/>
          <w:szCs w:val="24"/>
        </w:rPr>
        <w:t>(2024). Microsoft Excel Documentation.</w:t>
      </w:r>
      <w:proofErr w:type="gramEnd"/>
      <w:r>
        <w:rPr>
          <w:sz w:val="24"/>
          <w:szCs w:val="24"/>
        </w:rPr>
        <w:t xml:space="preserve"> https://support.microsoft.com/excel</w:t>
      </w:r>
    </w:p>
    <w:p w14:paraId="6C3C7C95" w14:textId="77777777" w:rsidR="00F64A1D" w:rsidRDefault="00F64A1D" w:rsidP="00F64A1D">
      <w:pPr>
        <w:spacing w:before="120" w:after="120" w:line="360" w:lineRule="auto"/>
        <w:jc w:val="both"/>
      </w:pPr>
      <w:r>
        <w:rPr>
          <w:sz w:val="24"/>
          <w:szCs w:val="24"/>
        </w:rPr>
        <w:t xml:space="preserve">[15] </w:t>
      </w:r>
      <w:proofErr w:type="spellStart"/>
      <w:r>
        <w:rPr>
          <w:sz w:val="24"/>
          <w:szCs w:val="24"/>
        </w:rPr>
        <w:t>Géron</w:t>
      </w:r>
      <w:proofErr w:type="spellEnd"/>
      <w:r>
        <w:rPr>
          <w:sz w:val="24"/>
          <w:szCs w:val="24"/>
        </w:rPr>
        <w:t xml:space="preserve">, A. (2022). Hands-On Machine Learning with </w:t>
      </w:r>
      <w:proofErr w:type="spellStart"/>
      <w:r>
        <w:rPr>
          <w:sz w:val="24"/>
          <w:szCs w:val="24"/>
        </w:rPr>
        <w:t>Scikit</w:t>
      </w:r>
      <w:proofErr w:type="spellEnd"/>
      <w:r>
        <w:rPr>
          <w:sz w:val="24"/>
          <w:szCs w:val="24"/>
        </w:rPr>
        <w:t xml:space="preserve">-Learn, </w:t>
      </w:r>
      <w:proofErr w:type="spellStart"/>
      <w:r>
        <w:rPr>
          <w:sz w:val="24"/>
          <w:szCs w:val="24"/>
        </w:rPr>
        <w:t>Keras</w:t>
      </w:r>
      <w:proofErr w:type="spellEnd"/>
      <w:r>
        <w:rPr>
          <w:sz w:val="24"/>
          <w:szCs w:val="24"/>
        </w:rPr>
        <w:t xml:space="preserve">, and </w:t>
      </w:r>
      <w:proofErr w:type="spellStart"/>
      <w:r>
        <w:rPr>
          <w:sz w:val="24"/>
          <w:szCs w:val="24"/>
        </w:rPr>
        <w:t>TensorFlow</w:t>
      </w:r>
      <w:proofErr w:type="spellEnd"/>
      <w:r>
        <w:rPr>
          <w:sz w:val="24"/>
          <w:szCs w:val="24"/>
        </w:rPr>
        <w:t xml:space="preserve"> (3rd </w:t>
      </w:r>
      <w:proofErr w:type="gramStart"/>
      <w:r>
        <w:rPr>
          <w:sz w:val="24"/>
          <w:szCs w:val="24"/>
        </w:rPr>
        <w:t>ed</w:t>
      </w:r>
      <w:proofErr w:type="gramEnd"/>
      <w:r>
        <w:rPr>
          <w:sz w:val="24"/>
          <w:szCs w:val="24"/>
        </w:rPr>
        <w:t xml:space="preserve">.). </w:t>
      </w:r>
      <w:proofErr w:type="gramStart"/>
      <w:r>
        <w:rPr>
          <w:sz w:val="24"/>
          <w:szCs w:val="24"/>
        </w:rPr>
        <w:t>O'Reilly Media.</w:t>
      </w:r>
      <w:proofErr w:type="gramEnd"/>
    </w:p>
    <w:p w14:paraId="67846367" w14:textId="77777777" w:rsidR="00F64A1D" w:rsidRDefault="00F64A1D" w:rsidP="00F64A1D">
      <w:pPr>
        <w:spacing w:before="120" w:after="120" w:line="360" w:lineRule="auto"/>
        <w:jc w:val="both"/>
      </w:pPr>
      <w:r>
        <w:rPr>
          <w:sz w:val="24"/>
          <w:szCs w:val="24"/>
        </w:rPr>
        <w:t xml:space="preserve">[16] </w:t>
      </w:r>
      <w:proofErr w:type="spellStart"/>
      <w:r>
        <w:rPr>
          <w:sz w:val="24"/>
          <w:szCs w:val="24"/>
        </w:rPr>
        <w:t>VanderPlas</w:t>
      </w:r>
      <w:proofErr w:type="spellEnd"/>
      <w:r>
        <w:rPr>
          <w:sz w:val="24"/>
          <w:szCs w:val="24"/>
        </w:rPr>
        <w:t xml:space="preserve">, J. (2016). </w:t>
      </w:r>
      <w:proofErr w:type="gramStart"/>
      <w:r>
        <w:rPr>
          <w:sz w:val="24"/>
          <w:szCs w:val="24"/>
        </w:rPr>
        <w:t>Python Data Science Handbook.</w:t>
      </w:r>
      <w:proofErr w:type="gramEnd"/>
      <w:r>
        <w:rPr>
          <w:sz w:val="24"/>
          <w:szCs w:val="24"/>
        </w:rPr>
        <w:t xml:space="preserve"> </w:t>
      </w:r>
      <w:proofErr w:type="gramStart"/>
      <w:r>
        <w:rPr>
          <w:sz w:val="24"/>
          <w:szCs w:val="24"/>
        </w:rPr>
        <w:t>O'Reilly Media.</w:t>
      </w:r>
      <w:proofErr w:type="gramEnd"/>
    </w:p>
    <w:p w14:paraId="690C46A7" w14:textId="5E92BEF2" w:rsidR="005636B8" w:rsidRDefault="00F64A1D" w:rsidP="006611CE">
      <w:pPr>
        <w:spacing w:before="120" w:after="120" w:line="360" w:lineRule="auto"/>
        <w:jc w:val="both"/>
        <w:rPr>
          <w:sz w:val="24"/>
          <w:szCs w:val="24"/>
        </w:rPr>
        <w:sectPr w:rsidR="005636B8" w:rsidSect="00F10CD7">
          <w:headerReference w:type="default" r:id="rId52"/>
          <w:footerReference w:type="default" r:id="rId53"/>
          <w:pgSz w:w="11900" w:h="16840"/>
          <w:pgMar w:top="851" w:right="1060" w:bottom="1321" w:left="1520" w:header="624" w:footer="624" w:gutter="0"/>
          <w:cols w:space="720"/>
          <w:docGrid w:linePitch="299"/>
        </w:sectPr>
      </w:pPr>
      <w:r>
        <w:rPr>
          <w:sz w:val="24"/>
          <w:szCs w:val="24"/>
        </w:rPr>
        <w:t xml:space="preserve">[17] </w:t>
      </w:r>
      <w:proofErr w:type="spellStart"/>
      <w:r>
        <w:rPr>
          <w:sz w:val="24"/>
          <w:szCs w:val="24"/>
        </w:rPr>
        <w:t>Matthes</w:t>
      </w:r>
      <w:proofErr w:type="spellEnd"/>
      <w:r>
        <w:rPr>
          <w:sz w:val="24"/>
          <w:szCs w:val="24"/>
        </w:rPr>
        <w:t>, E. (2022). Python Crash Co</w:t>
      </w:r>
      <w:r w:rsidR="005636B8">
        <w:rPr>
          <w:sz w:val="24"/>
          <w:szCs w:val="24"/>
        </w:rPr>
        <w:t xml:space="preserve">urse (3rd </w:t>
      </w:r>
      <w:proofErr w:type="gramStart"/>
      <w:r w:rsidR="005636B8">
        <w:rPr>
          <w:sz w:val="24"/>
          <w:szCs w:val="24"/>
        </w:rPr>
        <w:t>ed</w:t>
      </w:r>
      <w:proofErr w:type="gramEnd"/>
      <w:r w:rsidR="005636B8">
        <w:rPr>
          <w:sz w:val="24"/>
          <w:szCs w:val="24"/>
        </w:rPr>
        <w:t>.). No Starch Press</w:t>
      </w:r>
    </w:p>
    <w:p w14:paraId="32B20426" w14:textId="26F52FAA" w:rsidR="00A53DBB" w:rsidRDefault="00A53DBB" w:rsidP="00FD2DFA">
      <w:pPr>
        <w:spacing w:before="120" w:after="120" w:line="360" w:lineRule="auto"/>
        <w:jc w:val="center"/>
        <w:rPr>
          <w:b/>
          <w:sz w:val="32"/>
          <w:szCs w:val="32"/>
        </w:rPr>
      </w:pPr>
      <w:r w:rsidRPr="00A53DBB">
        <w:rPr>
          <w:b/>
          <w:sz w:val="32"/>
          <w:szCs w:val="32"/>
        </w:rPr>
        <w:lastRenderedPageBreak/>
        <w:t>APPENDIX</w:t>
      </w:r>
    </w:p>
    <w:p w14:paraId="27324122" w14:textId="57A09F6D" w:rsidR="00A53DBB" w:rsidRDefault="00A53DBB" w:rsidP="00A53DBB">
      <w:pPr>
        <w:spacing w:before="120" w:after="120" w:line="360" w:lineRule="auto"/>
        <w:rPr>
          <w:b/>
          <w:sz w:val="32"/>
          <w:szCs w:val="32"/>
        </w:rPr>
      </w:pPr>
      <w:r>
        <w:rPr>
          <w:b/>
          <w:sz w:val="32"/>
          <w:szCs w:val="32"/>
        </w:rPr>
        <w:t>Code:</w:t>
      </w:r>
    </w:p>
    <w:p w14:paraId="4758DBBE"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CE9178"/>
          <w:sz w:val="21"/>
          <w:szCs w:val="21"/>
          <w:lang w:val="en-IN" w:eastAsia="en-IN"/>
        </w:rPr>
        <w:t>"""</w:t>
      </w:r>
    </w:p>
    <w:p w14:paraId="1C7C6160"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CE9178"/>
          <w:sz w:val="21"/>
          <w:szCs w:val="21"/>
          <w:lang w:val="en-IN" w:eastAsia="en-IN"/>
        </w:rPr>
        <w:t xml:space="preserve">Description: </w:t>
      </w:r>
      <w:proofErr w:type="spellStart"/>
      <w:r w:rsidRPr="005636B8">
        <w:rPr>
          <w:rFonts w:ascii="Consolas" w:hAnsi="Consolas"/>
          <w:color w:val="CE9178"/>
          <w:sz w:val="21"/>
          <w:szCs w:val="21"/>
          <w:lang w:val="en-IN" w:eastAsia="en-IN"/>
        </w:rPr>
        <w:t>Streamlit</w:t>
      </w:r>
      <w:proofErr w:type="spellEnd"/>
      <w:r w:rsidRPr="005636B8">
        <w:rPr>
          <w:rFonts w:ascii="Consolas" w:hAnsi="Consolas"/>
          <w:color w:val="CE9178"/>
          <w:sz w:val="21"/>
          <w:szCs w:val="21"/>
          <w:lang w:val="en-IN" w:eastAsia="en-IN"/>
        </w:rPr>
        <w:t xml:space="preserve"> orchestrator handling dual-engine execution:</w:t>
      </w:r>
    </w:p>
    <w:p w14:paraId="6AB06123"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CE9178"/>
          <w:sz w:val="21"/>
          <w:szCs w:val="21"/>
          <w:lang w:val="en-IN" w:eastAsia="en-IN"/>
        </w:rPr>
        <w:t xml:space="preserve">             1. Structured Data Analyst Track (Pandas </w:t>
      </w:r>
      <w:proofErr w:type="spellStart"/>
      <w:r w:rsidRPr="005636B8">
        <w:rPr>
          <w:rFonts w:ascii="Consolas" w:hAnsi="Consolas"/>
          <w:color w:val="CE9178"/>
          <w:sz w:val="21"/>
          <w:szCs w:val="21"/>
          <w:lang w:val="en-IN" w:eastAsia="en-IN"/>
        </w:rPr>
        <w:t>Dataframe</w:t>
      </w:r>
      <w:proofErr w:type="spellEnd"/>
      <w:r w:rsidRPr="005636B8">
        <w:rPr>
          <w:rFonts w:ascii="Consolas" w:hAnsi="Consolas"/>
          <w:color w:val="CE9178"/>
          <w:sz w:val="21"/>
          <w:szCs w:val="21"/>
          <w:lang w:val="en-IN" w:eastAsia="en-IN"/>
        </w:rPr>
        <w:t xml:space="preserve"> Agent)</w:t>
      </w:r>
    </w:p>
    <w:p w14:paraId="0B8B5D93"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CE9178"/>
          <w:sz w:val="21"/>
          <w:szCs w:val="21"/>
          <w:lang w:val="en-IN" w:eastAsia="en-IN"/>
        </w:rPr>
        <w:t>             2. Unstructured Document Retrieval Track (Custom RAG Pipeline)</w:t>
      </w:r>
    </w:p>
    <w:p w14:paraId="7C918C6B"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CE9178"/>
          <w:sz w:val="21"/>
          <w:szCs w:val="21"/>
          <w:lang w:val="en-IN" w:eastAsia="en-IN"/>
        </w:rPr>
        <w:t>"""</w:t>
      </w:r>
    </w:p>
    <w:p w14:paraId="76C4D1AA"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
    <w:p w14:paraId="77AC5D11"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C586C0"/>
          <w:sz w:val="21"/>
          <w:szCs w:val="21"/>
          <w:lang w:val="en-IN" w:eastAsia="en-IN"/>
        </w:rPr>
        <w:t>import</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os</w:t>
      </w:r>
      <w:proofErr w:type="spellEnd"/>
    </w:p>
    <w:p w14:paraId="2A7B4E30"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C586C0"/>
          <w:sz w:val="21"/>
          <w:szCs w:val="21"/>
          <w:lang w:val="en-IN" w:eastAsia="en-IN"/>
        </w:rPr>
        <w:t>import</w:t>
      </w:r>
      <w:proofErr w:type="gramEnd"/>
      <w:r w:rsidRPr="005636B8">
        <w:rPr>
          <w:rFonts w:ascii="Consolas" w:hAnsi="Consolas"/>
          <w:color w:val="D4D4D4"/>
          <w:sz w:val="21"/>
          <w:szCs w:val="21"/>
          <w:lang w:val="en-IN" w:eastAsia="en-IN"/>
        </w:rPr>
        <w:t xml:space="preserve"> time</w:t>
      </w:r>
    </w:p>
    <w:p w14:paraId="57734866"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C586C0"/>
          <w:sz w:val="21"/>
          <w:szCs w:val="21"/>
          <w:lang w:val="en-IN" w:eastAsia="en-IN"/>
        </w:rPr>
        <w:t>import</w:t>
      </w:r>
      <w:proofErr w:type="gramEnd"/>
      <w:r w:rsidRPr="005636B8">
        <w:rPr>
          <w:rFonts w:ascii="Consolas" w:hAnsi="Consolas"/>
          <w:color w:val="D4D4D4"/>
          <w:sz w:val="21"/>
          <w:szCs w:val="21"/>
          <w:lang w:val="en-IN" w:eastAsia="en-IN"/>
        </w:rPr>
        <w:t xml:space="preserve"> logging</w:t>
      </w:r>
    </w:p>
    <w:p w14:paraId="7CAD5D66"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C586C0"/>
          <w:sz w:val="21"/>
          <w:szCs w:val="21"/>
          <w:lang w:val="en-IN" w:eastAsia="en-IN"/>
        </w:rPr>
        <w:t>import</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streamlit</w:t>
      </w:r>
      <w:proofErr w:type="spellEnd"/>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as</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w:t>
      </w:r>
      <w:proofErr w:type="spellEnd"/>
    </w:p>
    <w:p w14:paraId="21E504EC"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C586C0"/>
          <w:sz w:val="21"/>
          <w:szCs w:val="21"/>
          <w:lang w:val="en-IN" w:eastAsia="en-IN"/>
        </w:rPr>
        <w:t>import</w:t>
      </w:r>
      <w:proofErr w:type="gramEnd"/>
      <w:r w:rsidRPr="005636B8">
        <w:rPr>
          <w:rFonts w:ascii="Consolas" w:hAnsi="Consolas"/>
          <w:color w:val="D4D4D4"/>
          <w:sz w:val="21"/>
          <w:szCs w:val="21"/>
          <w:lang w:val="en-IN" w:eastAsia="en-IN"/>
        </w:rPr>
        <w:t xml:space="preserve"> pandas </w:t>
      </w:r>
      <w:r w:rsidRPr="005636B8">
        <w:rPr>
          <w:rFonts w:ascii="Consolas" w:hAnsi="Consolas"/>
          <w:color w:val="C586C0"/>
          <w:sz w:val="21"/>
          <w:szCs w:val="21"/>
          <w:lang w:val="en-IN" w:eastAsia="en-IN"/>
        </w:rPr>
        <w:t>as</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pd</w:t>
      </w:r>
      <w:proofErr w:type="spellEnd"/>
    </w:p>
    <w:p w14:paraId="69FA96BE"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C586C0"/>
          <w:sz w:val="21"/>
          <w:szCs w:val="21"/>
          <w:lang w:val="en-IN" w:eastAsia="en-IN"/>
        </w:rPr>
        <w:t>from</w:t>
      </w:r>
      <w:proofErr w:type="gramEnd"/>
      <w:r w:rsidRPr="005636B8">
        <w:rPr>
          <w:rFonts w:ascii="Consolas" w:hAnsi="Consolas"/>
          <w:color w:val="D4D4D4"/>
          <w:sz w:val="21"/>
          <w:szCs w:val="21"/>
          <w:lang w:val="en-IN" w:eastAsia="en-IN"/>
        </w:rPr>
        <w:t xml:space="preserve"> typing </w:t>
      </w:r>
      <w:r w:rsidRPr="005636B8">
        <w:rPr>
          <w:rFonts w:ascii="Consolas" w:hAnsi="Consolas"/>
          <w:color w:val="C586C0"/>
          <w:sz w:val="21"/>
          <w:szCs w:val="21"/>
          <w:lang w:val="en-IN" w:eastAsia="en-IN"/>
        </w:rPr>
        <w:t>import</w:t>
      </w:r>
      <w:r w:rsidRPr="005636B8">
        <w:rPr>
          <w:rFonts w:ascii="Consolas" w:hAnsi="Consolas"/>
          <w:color w:val="D4D4D4"/>
          <w:sz w:val="21"/>
          <w:szCs w:val="21"/>
          <w:lang w:val="en-IN" w:eastAsia="en-IN"/>
        </w:rPr>
        <w:t xml:space="preserve"> Optional</w:t>
      </w:r>
    </w:p>
    <w:p w14:paraId="4D75DC07"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C586C0"/>
          <w:sz w:val="21"/>
          <w:szCs w:val="21"/>
          <w:lang w:val="en-IN" w:eastAsia="en-IN"/>
        </w:rPr>
        <w:t>from</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langchain_google_genai</w:t>
      </w:r>
      <w:proofErr w:type="spellEnd"/>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import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ChatGoogleGenerativeAI</w:t>
      </w:r>
      <w:proofErr w:type="spellEnd"/>
    </w:p>
    <w:p w14:paraId="3D86CCB0"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C586C0"/>
          <w:sz w:val="21"/>
          <w:szCs w:val="21"/>
          <w:lang w:val="en-IN" w:eastAsia="en-IN"/>
        </w:rPr>
        <w:t>from</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langchain_core.prompts</w:t>
      </w:r>
      <w:proofErr w:type="spellEnd"/>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import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ChatPromptTemplate</w:t>
      </w:r>
      <w:proofErr w:type="spellEnd"/>
    </w:p>
    <w:p w14:paraId="77675519"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C586C0"/>
          <w:sz w:val="21"/>
          <w:szCs w:val="21"/>
          <w:lang w:val="en-IN" w:eastAsia="en-IN"/>
        </w:rPr>
        <w:t>from</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langchain_core.output_parsers</w:t>
      </w:r>
      <w:proofErr w:type="spellEnd"/>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import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StrOutputParser</w:t>
      </w:r>
      <w:proofErr w:type="spellEnd"/>
    </w:p>
    <w:p w14:paraId="5238A621"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C586C0"/>
          <w:sz w:val="21"/>
          <w:szCs w:val="21"/>
          <w:lang w:val="en-IN" w:eastAsia="en-IN"/>
        </w:rPr>
        <w:t>from</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langchain_core.runnables</w:t>
      </w:r>
      <w:proofErr w:type="spellEnd"/>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import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RunnablePassthrough</w:t>
      </w:r>
      <w:proofErr w:type="spellEnd"/>
    </w:p>
    <w:p w14:paraId="624A182D"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C586C0"/>
          <w:sz w:val="21"/>
          <w:szCs w:val="21"/>
          <w:lang w:val="en-IN" w:eastAsia="en-IN"/>
        </w:rPr>
        <w:t>from</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langchain_experimental.agents</w:t>
      </w:r>
      <w:proofErr w:type="spellEnd"/>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import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create_pandas_dataframe_agent</w:t>
      </w:r>
      <w:proofErr w:type="spellEnd"/>
    </w:p>
    <w:p w14:paraId="4F8E6E88"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C586C0"/>
          <w:sz w:val="21"/>
          <w:szCs w:val="21"/>
          <w:lang w:val="en-IN" w:eastAsia="en-IN"/>
        </w:rPr>
        <w:t>from</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langchain_core.messages</w:t>
      </w:r>
      <w:proofErr w:type="spellEnd"/>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import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HumanMessage</w:t>
      </w:r>
      <w:proofErr w:type="spellEnd"/>
    </w:p>
    <w:p w14:paraId="26333EBC"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
    <w:p w14:paraId="16FA7848"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C586C0"/>
          <w:sz w:val="21"/>
          <w:szCs w:val="21"/>
          <w:lang w:val="en-IN" w:eastAsia="en-IN"/>
        </w:rPr>
        <w:t>import</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config</w:t>
      </w:r>
      <w:proofErr w:type="spellEnd"/>
    </w:p>
    <w:p w14:paraId="21E52EA9"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C586C0"/>
          <w:sz w:val="21"/>
          <w:szCs w:val="21"/>
          <w:lang w:val="en-IN" w:eastAsia="en-IN"/>
        </w:rPr>
        <w:t>from</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utils.document_loader</w:t>
      </w:r>
      <w:proofErr w:type="spellEnd"/>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import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load_document</w:t>
      </w:r>
      <w:proofErr w:type="spellEnd"/>
    </w:p>
    <w:p w14:paraId="703BCE53"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C586C0"/>
          <w:sz w:val="21"/>
          <w:szCs w:val="21"/>
          <w:lang w:val="en-IN" w:eastAsia="en-IN"/>
        </w:rPr>
        <w:t>from</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utils.chunker</w:t>
      </w:r>
      <w:proofErr w:type="spellEnd"/>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import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chunk_text</w:t>
      </w:r>
      <w:proofErr w:type="spellEnd"/>
    </w:p>
    <w:p w14:paraId="41674A8D"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C586C0"/>
          <w:sz w:val="21"/>
          <w:szCs w:val="21"/>
          <w:lang w:val="en-IN" w:eastAsia="en-IN"/>
        </w:rPr>
        <w:t>from</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utils.retriever</w:t>
      </w:r>
      <w:proofErr w:type="spellEnd"/>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import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create_vector_store</w:t>
      </w:r>
      <w:proofErr w:type="spellEnd"/>
    </w:p>
    <w:p w14:paraId="32A3DB90"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C586C0"/>
          <w:sz w:val="21"/>
          <w:szCs w:val="21"/>
          <w:lang w:val="en-IN" w:eastAsia="en-IN"/>
        </w:rPr>
        <w:t>from</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utils.validator</w:t>
      </w:r>
      <w:proofErr w:type="spellEnd"/>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import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validate_file</w:t>
      </w:r>
      <w:proofErr w:type="spell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validate_query</w:t>
      </w:r>
      <w:proofErr w:type="spellEnd"/>
    </w:p>
    <w:p w14:paraId="532B0312"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
    <w:p w14:paraId="3421A8A0"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6A9955"/>
          <w:sz w:val="21"/>
          <w:szCs w:val="21"/>
          <w:lang w:val="en-IN" w:eastAsia="en-IN"/>
        </w:rPr>
        <w:t># --- SYSTEM SUB-SETUP &amp; LOGGER INITIALIZATION ---</w:t>
      </w:r>
    </w:p>
    <w:p w14:paraId="0A4EC8DC"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D4D4D4"/>
          <w:sz w:val="21"/>
          <w:szCs w:val="21"/>
          <w:lang w:val="en-IN" w:eastAsia="en-IN"/>
        </w:rPr>
        <w:t>logger</w:t>
      </w:r>
      <w:proofErr w:type="gramEnd"/>
      <w:r w:rsidRPr="005636B8">
        <w:rPr>
          <w:rFonts w:ascii="Consolas" w:hAnsi="Consolas"/>
          <w:color w:val="D4D4D4"/>
          <w:sz w:val="21"/>
          <w:szCs w:val="21"/>
          <w:lang w:val="en-IN" w:eastAsia="en-IN"/>
        </w:rPr>
        <w:t xml:space="preserve"> = </w:t>
      </w:r>
      <w:proofErr w:type="spellStart"/>
      <w:r w:rsidRPr="005636B8">
        <w:rPr>
          <w:rFonts w:ascii="Consolas" w:hAnsi="Consolas"/>
          <w:color w:val="D4D4D4"/>
          <w:sz w:val="21"/>
          <w:szCs w:val="21"/>
          <w:lang w:val="en-IN" w:eastAsia="en-IN"/>
        </w:rPr>
        <w:t>logging.getLogger</w:t>
      </w:r>
      <w:proofErr w:type="spellEnd"/>
      <w:r w:rsidRPr="005636B8">
        <w:rPr>
          <w:rFonts w:ascii="Consolas" w:hAnsi="Consolas"/>
          <w:color w:val="D4D4D4"/>
          <w:sz w:val="21"/>
          <w:szCs w:val="21"/>
          <w:lang w:val="en-IN" w:eastAsia="en-IN"/>
        </w:rPr>
        <w:t>(</w:t>
      </w:r>
      <w:r w:rsidRPr="005636B8">
        <w:rPr>
          <w:rFonts w:ascii="Consolas" w:hAnsi="Consolas"/>
          <w:color w:val="9CDCFE"/>
          <w:sz w:val="21"/>
          <w:szCs w:val="21"/>
          <w:lang w:val="en-IN" w:eastAsia="en-IN"/>
        </w:rPr>
        <w:t>__name__</w:t>
      </w:r>
      <w:r w:rsidRPr="005636B8">
        <w:rPr>
          <w:rFonts w:ascii="Consolas" w:hAnsi="Consolas"/>
          <w:color w:val="D4D4D4"/>
          <w:sz w:val="21"/>
          <w:szCs w:val="21"/>
          <w:lang w:val="en-IN" w:eastAsia="en-IN"/>
        </w:rPr>
        <w:t>)</w:t>
      </w:r>
    </w:p>
    <w:p w14:paraId="0B7C6562"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spellStart"/>
      <w:r w:rsidRPr="005636B8">
        <w:rPr>
          <w:rFonts w:ascii="Consolas" w:hAnsi="Consolas"/>
          <w:color w:val="D4D4D4"/>
          <w:sz w:val="21"/>
          <w:szCs w:val="21"/>
          <w:lang w:val="en-IN" w:eastAsia="en-IN"/>
        </w:rPr>
        <w:t>st.set_page_</w:t>
      </w:r>
      <w:proofErr w:type="gramStart"/>
      <w:r w:rsidRPr="005636B8">
        <w:rPr>
          <w:rFonts w:ascii="Consolas" w:hAnsi="Consolas"/>
          <w:color w:val="D4D4D4"/>
          <w:sz w:val="21"/>
          <w:szCs w:val="21"/>
          <w:lang w:val="en-IN" w:eastAsia="en-IN"/>
        </w:rPr>
        <w:t>config</w:t>
      </w:r>
      <w:proofErr w:type="spellEnd"/>
      <w:r w:rsidRPr="005636B8">
        <w:rPr>
          <w:rFonts w:ascii="Consolas" w:hAnsi="Consolas"/>
          <w:color w:val="D4D4D4"/>
          <w:sz w:val="21"/>
          <w:szCs w:val="21"/>
          <w:lang w:val="en-IN" w:eastAsia="en-IN"/>
        </w:rPr>
        <w:t>(</w:t>
      </w:r>
      <w:proofErr w:type="spellStart"/>
      <w:proofErr w:type="gramEnd"/>
      <w:r w:rsidRPr="005636B8">
        <w:rPr>
          <w:rFonts w:ascii="Consolas" w:hAnsi="Consolas"/>
          <w:color w:val="9CDCFE"/>
          <w:sz w:val="21"/>
          <w:szCs w:val="21"/>
          <w:lang w:val="en-IN" w:eastAsia="en-IN"/>
        </w:rPr>
        <w:t>page_title</w:t>
      </w:r>
      <w:proofErr w:type="spellEnd"/>
      <w:r w:rsidRPr="005636B8">
        <w:rPr>
          <w:rFonts w:ascii="Consolas" w:hAnsi="Consolas"/>
          <w:color w:val="D4D4D4"/>
          <w:sz w:val="21"/>
          <w:szCs w:val="21"/>
          <w:lang w:val="en-IN" w:eastAsia="en-IN"/>
        </w:rPr>
        <w:t>=</w:t>
      </w:r>
      <w:r w:rsidRPr="005636B8">
        <w:rPr>
          <w:rFonts w:ascii="Consolas" w:hAnsi="Consolas"/>
          <w:color w:val="CE9178"/>
          <w:sz w:val="21"/>
          <w:szCs w:val="21"/>
          <w:lang w:val="en-IN" w:eastAsia="en-IN"/>
        </w:rPr>
        <w:t xml:space="preserve">"AI Data Analyst </w:t>
      </w:r>
      <w:proofErr w:type="spellStart"/>
      <w:r w:rsidRPr="005636B8">
        <w:rPr>
          <w:rFonts w:ascii="Consolas" w:hAnsi="Consolas"/>
          <w:color w:val="CE9178"/>
          <w:sz w:val="21"/>
          <w:szCs w:val="21"/>
          <w:lang w:val="en-IN" w:eastAsia="en-IN"/>
        </w:rPr>
        <w:t>Chatbot</w:t>
      </w:r>
      <w:proofErr w:type="spell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w:t>
      </w:r>
      <w:proofErr w:type="spellStart"/>
      <w:r w:rsidRPr="005636B8">
        <w:rPr>
          <w:rFonts w:ascii="Consolas" w:hAnsi="Consolas"/>
          <w:color w:val="9CDCFE"/>
          <w:sz w:val="21"/>
          <w:szCs w:val="21"/>
          <w:lang w:val="en-IN" w:eastAsia="en-IN"/>
        </w:rPr>
        <w:t>page_icon</w:t>
      </w:r>
      <w:proofErr w:type="spellEnd"/>
      <w:r w:rsidRPr="005636B8">
        <w:rPr>
          <w:rFonts w:ascii="Consolas" w:hAnsi="Consolas"/>
          <w:color w:val="D4D4D4"/>
          <w:sz w:val="21"/>
          <w:szCs w:val="21"/>
          <w:lang w:val="en-IN" w:eastAsia="en-IN"/>
        </w:rPr>
        <w:t>=</w:t>
      </w:r>
      <w:r w:rsidRPr="005636B8">
        <w:rPr>
          <w:rFonts w:ascii="Consolas" w:hAnsi="Consolas"/>
          <w:color w:val="CE9178"/>
          <w:sz w:val="21"/>
          <w:szCs w:val="21"/>
          <w:lang w:val="en-IN" w:eastAsia="en-IN"/>
        </w:rPr>
        <w:t>"</w:t>
      </w:r>
      <w:r w:rsidRPr="005636B8">
        <w:rPr>
          <w:rFonts w:ascii="Consolas" w:hAnsi="Consolas" w:cs="Consolas"/>
          <w:color w:val="CE9178"/>
          <w:sz w:val="21"/>
          <w:szCs w:val="21"/>
          <w:lang w:val="en-IN" w:eastAsia="en-IN"/>
        </w:rPr>
        <w:t>🤖</w:t>
      </w:r>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w:t>
      </w:r>
      <w:r w:rsidRPr="005636B8">
        <w:rPr>
          <w:rFonts w:ascii="Consolas" w:hAnsi="Consolas"/>
          <w:color w:val="9CDCFE"/>
          <w:sz w:val="21"/>
          <w:szCs w:val="21"/>
          <w:lang w:val="en-IN" w:eastAsia="en-IN"/>
        </w:rPr>
        <w:t>layout</w:t>
      </w:r>
      <w:r w:rsidRPr="005636B8">
        <w:rPr>
          <w:rFonts w:ascii="Consolas" w:hAnsi="Consolas"/>
          <w:color w:val="D4D4D4"/>
          <w:sz w:val="21"/>
          <w:szCs w:val="21"/>
          <w:lang w:val="en-IN" w:eastAsia="en-IN"/>
        </w:rPr>
        <w:t>=</w:t>
      </w:r>
      <w:r w:rsidRPr="005636B8">
        <w:rPr>
          <w:rFonts w:ascii="Consolas" w:hAnsi="Consolas"/>
          <w:color w:val="CE9178"/>
          <w:sz w:val="21"/>
          <w:szCs w:val="21"/>
          <w:lang w:val="en-IN" w:eastAsia="en-IN"/>
        </w:rPr>
        <w:t>"wide"</w:t>
      </w:r>
      <w:r w:rsidRPr="005636B8">
        <w:rPr>
          <w:rFonts w:ascii="Consolas" w:hAnsi="Consolas"/>
          <w:color w:val="D4D4D4"/>
          <w:sz w:val="21"/>
          <w:szCs w:val="21"/>
          <w:lang w:val="en-IN" w:eastAsia="en-IN"/>
        </w:rPr>
        <w:t>)</w:t>
      </w:r>
    </w:p>
    <w:p w14:paraId="3E4A22B0"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
    <w:p w14:paraId="4D5FBD41"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
    <w:p w14:paraId="6CEC5787"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6A9955"/>
          <w:sz w:val="21"/>
          <w:szCs w:val="21"/>
          <w:lang w:val="en-IN" w:eastAsia="en-IN"/>
        </w:rPr>
        <w:t># ===================================================================</w:t>
      </w:r>
    </w:p>
    <w:p w14:paraId="41E6CBFB"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6A9955"/>
          <w:sz w:val="21"/>
          <w:szCs w:val="21"/>
          <w:lang w:val="en-IN" w:eastAsia="en-IN"/>
        </w:rPr>
        <w:t># MODULE 1: APPLICATION LEVEL RUNTIME STATE PERSISTENCE</w:t>
      </w:r>
    </w:p>
    <w:p w14:paraId="4E2C3247"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6A9955"/>
          <w:sz w:val="21"/>
          <w:szCs w:val="21"/>
          <w:lang w:val="en-IN" w:eastAsia="en-IN"/>
        </w:rPr>
        <w:t># ===================================================================</w:t>
      </w:r>
    </w:p>
    <w:p w14:paraId="10919C52"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spellStart"/>
      <w:r w:rsidRPr="005636B8">
        <w:rPr>
          <w:rFonts w:ascii="Consolas" w:hAnsi="Consolas"/>
          <w:color w:val="D4D4D4"/>
          <w:sz w:val="21"/>
          <w:szCs w:val="21"/>
          <w:lang w:val="en-IN" w:eastAsia="en-IN"/>
        </w:rPr>
        <w:t>state_keys</w:t>
      </w:r>
      <w:proofErr w:type="spellEnd"/>
      <w:r w:rsidRPr="005636B8">
        <w:rPr>
          <w:rFonts w:ascii="Consolas" w:hAnsi="Consolas"/>
          <w:color w:val="D4D4D4"/>
          <w:sz w:val="21"/>
          <w:szCs w:val="21"/>
          <w:lang w:val="en-IN" w:eastAsia="en-IN"/>
        </w:rPr>
        <w:t xml:space="preserve"> = {</w:t>
      </w:r>
    </w:p>
    <w:p w14:paraId="3D26B70D"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"chunks"</w:t>
      </w:r>
      <w:r w:rsidRPr="005636B8">
        <w:rPr>
          <w:rFonts w:ascii="Consolas" w:hAnsi="Consolas"/>
          <w:color w:val="D4D4D4"/>
          <w:sz w:val="21"/>
          <w:szCs w:val="21"/>
          <w:lang w:val="en-IN" w:eastAsia="en-IN"/>
        </w:rPr>
        <w:t xml:space="preserve">: [], </w:t>
      </w:r>
      <w:r w:rsidRPr="005636B8">
        <w:rPr>
          <w:rFonts w:ascii="Consolas" w:hAnsi="Consolas"/>
          <w:color w:val="CE9178"/>
          <w:sz w:val="21"/>
          <w:szCs w:val="21"/>
          <w:lang w:val="en-IN" w:eastAsia="en-IN"/>
        </w:rPr>
        <w:t>"</w:t>
      </w:r>
      <w:proofErr w:type="spellStart"/>
      <w:r w:rsidRPr="005636B8">
        <w:rPr>
          <w:rFonts w:ascii="Consolas" w:hAnsi="Consolas"/>
          <w:color w:val="CE9178"/>
          <w:sz w:val="21"/>
          <w:szCs w:val="21"/>
          <w:lang w:val="en-IN" w:eastAsia="en-IN"/>
        </w:rPr>
        <w:t>vector_store</w:t>
      </w:r>
      <w:proofErr w:type="spell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w:t>
      </w:r>
      <w:r w:rsidRPr="005636B8">
        <w:rPr>
          <w:rFonts w:ascii="Consolas" w:hAnsi="Consolas"/>
          <w:color w:val="569CD6"/>
          <w:sz w:val="21"/>
          <w:szCs w:val="21"/>
          <w:lang w:val="en-IN" w:eastAsia="en-IN"/>
        </w:rPr>
        <w:t>None</w:t>
      </w: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w:t>
      </w:r>
      <w:proofErr w:type="spellStart"/>
      <w:r w:rsidRPr="005636B8">
        <w:rPr>
          <w:rFonts w:ascii="Consolas" w:hAnsi="Consolas"/>
          <w:color w:val="CE9178"/>
          <w:sz w:val="21"/>
          <w:szCs w:val="21"/>
          <w:lang w:val="en-IN" w:eastAsia="en-IN"/>
        </w:rPr>
        <w:t>doc_text</w:t>
      </w:r>
      <w:proofErr w:type="spell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w:t>
      </w:r>
    </w:p>
    <w:p w14:paraId="11494F95"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w:t>
      </w:r>
      <w:proofErr w:type="spellStart"/>
      <w:r w:rsidRPr="005636B8">
        <w:rPr>
          <w:rFonts w:ascii="Consolas" w:hAnsi="Consolas"/>
          <w:color w:val="CE9178"/>
          <w:sz w:val="21"/>
          <w:szCs w:val="21"/>
          <w:lang w:val="en-IN" w:eastAsia="en-IN"/>
        </w:rPr>
        <w:t>file_processed</w:t>
      </w:r>
      <w:proofErr w:type="spell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w:t>
      </w:r>
      <w:proofErr w:type="spellStart"/>
      <w:r w:rsidRPr="005636B8">
        <w:rPr>
          <w:rFonts w:ascii="Consolas" w:hAnsi="Consolas"/>
          <w:color w:val="CE9178"/>
          <w:sz w:val="21"/>
          <w:szCs w:val="21"/>
          <w:lang w:val="en-IN" w:eastAsia="en-IN"/>
        </w:rPr>
        <w:t>chat_history</w:t>
      </w:r>
      <w:proofErr w:type="spell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 </w:t>
      </w:r>
      <w:r w:rsidRPr="005636B8">
        <w:rPr>
          <w:rFonts w:ascii="Consolas" w:hAnsi="Consolas"/>
          <w:color w:val="CE9178"/>
          <w:sz w:val="21"/>
          <w:szCs w:val="21"/>
          <w:lang w:val="en-IN" w:eastAsia="en-IN"/>
        </w:rPr>
        <w:t>"</w:t>
      </w:r>
      <w:proofErr w:type="spellStart"/>
      <w:r w:rsidRPr="005636B8">
        <w:rPr>
          <w:rFonts w:ascii="Consolas" w:hAnsi="Consolas"/>
          <w:color w:val="CE9178"/>
          <w:sz w:val="21"/>
          <w:szCs w:val="21"/>
          <w:lang w:val="en-IN" w:eastAsia="en-IN"/>
        </w:rPr>
        <w:t>pandas_agent</w:t>
      </w:r>
      <w:proofErr w:type="spell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w:t>
      </w:r>
      <w:r w:rsidRPr="005636B8">
        <w:rPr>
          <w:rFonts w:ascii="Consolas" w:hAnsi="Consolas"/>
          <w:color w:val="569CD6"/>
          <w:sz w:val="21"/>
          <w:szCs w:val="21"/>
          <w:lang w:val="en-IN" w:eastAsia="en-IN"/>
        </w:rPr>
        <w:t>None</w:t>
      </w:r>
    </w:p>
    <w:p w14:paraId="447EC326"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w:t>
      </w:r>
    </w:p>
    <w:p w14:paraId="4E114F3D"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C586C0"/>
          <w:sz w:val="21"/>
          <w:szCs w:val="21"/>
          <w:lang w:val="en-IN" w:eastAsia="en-IN"/>
        </w:rPr>
        <w:t>for</w:t>
      </w:r>
      <w:proofErr w:type="gramEnd"/>
      <w:r w:rsidRPr="005636B8">
        <w:rPr>
          <w:rFonts w:ascii="Consolas" w:hAnsi="Consolas"/>
          <w:color w:val="D4D4D4"/>
          <w:sz w:val="21"/>
          <w:szCs w:val="21"/>
          <w:lang w:val="en-IN" w:eastAsia="en-IN"/>
        </w:rPr>
        <w:t xml:space="preserve"> key, default </w:t>
      </w:r>
      <w:r w:rsidRPr="005636B8">
        <w:rPr>
          <w:rFonts w:ascii="Consolas" w:hAnsi="Consolas"/>
          <w:color w:val="C586C0"/>
          <w:sz w:val="21"/>
          <w:szCs w:val="21"/>
          <w:lang w:val="en-IN" w:eastAsia="en-IN"/>
        </w:rPr>
        <w:t>in</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state_keys.items</w:t>
      </w:r>
      <w:proofErr w:type="spellEnd"/>
      <w:r w:rsidRPr="005636B8">
        <w:rPr>
          <w:rFonts w:ascii="Consolas" w:hAnsi="Consolas"/>
          <w:color w:val="D4D4D4"/>
          <w:sz w:val="21"/>
          <w:szCs w:val="21"/>
          <w:lang w:val="en-IN" w:eastAsia="en-IN"/>
        </w:rPr>
        <w:t>():</w:t>
      </w:r>
    </w:p>
    <w:p w14:paraId="0919A71D"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if</w:t>
      </w:r>
      <w:proofErr w:type="gramEnd"/>
      <w:r w:rsidRPr="005636B8">
        <w:rPr>
          <w:rFonts w:ascii="Consolas" w:hAnsi="Consolas"/>
          <w:color w:val="D4D4D4"/>
          <w:sz w:val="21"/>
          <w:szCs w:val="21"/>
          <w:lang w:val="en-IN" w:eastAsia="en-IN"/>
        </w:rPr>
        <w:t xml:space="preserve"> key </w:t>
      </w:r>
      <w:r w:rsidRPr="005636B8">
        <w:rPr>
          <w:rFonts w:ascii="Consolas" w:hAnsi="Consolas"/>
          <w:color w:val="569CD6"/>
          <w:sz w:val="21"/>
          <w:szCs w:val="21"/>
          <w:lang w:val="en-IN" w:eastAsia="en-IN"/>
        </w:rPr>
        <w:t>not</w:t>
      </w:r>
      <w:r w:rsidRPr="005636B8">
        <w:rPr>
          <w:rFonts w:ascii="Consolas" w:hAnsi="Consolas"/>
          <w:color w:val="D4D4D4"/>
          <w:sz w:val="21"/>
          <w:szCs w:val="21"/>
          <w:lang w:val="en-IN" w:eastAsia="en-IN"/>
        </w:rPr>
        <w:t xml:space="preserve"> </w:t>
      </w:r>
      <w:r w:rsidRPr="005636B8">
        <w:rPr>
          <w:rFonts w:ascii="Consolas" w:hAnsi="Consolas"/>
          <w:color w:val="569CD6"/>
          <w:sz w:val="21"/>
          <w:szCs w:val="21"/>
          <w:lang w:val="en-IN" w:eastAsia="en-IN"/>
        </w:rPr>
        <w:t>in</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st.session_state</w:t>
      </w:r>
      <w:proofErr w:type="spellEnd"/>
      <w:r w:rsidRPr="005636B8">
        <w:rPr>
          <w:rFonts w:ascii="Consolas" w:hAnsi="Consolas"/>
          <w:color w:val="D4D4D4"/>
          <w:sz w:val="21"/>
          <w:szCs w:val="21"/>
          <w:lang w:val="en-IN" w:eastAsia="en-IN"/>
        </w:rPr>
        <w:t>:</w:t>
      </w:r>
    </w:p>
    <w:p w14:paraId="382CAFBE"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st.session_</w:t>
      </w:r>
      <w:proofErr w:type="gramStart"/>
      <w:r w:rsidRPr="005636B8">
        <w:rPr>
          <w:rFonts w:ascii="Consolas" w:hAnsi="Consolas"/>
          <w:color w:val="D4D4D4"/>
          <w:sz w:val="21"/>
          <w:szCs w:val="21"/>
          <w:lang w:val="en-IN" w:eastAsia="en-IN"/>
        </w:rPr>
        <w:t>state</w:t>
      </w:r>
      <w:proofErr w:type="spellEnd"/>
      <w:r w:rsidRPr="005636B8">
        <w:rPr>
          <w:rFonts w:ascii="Consolas" w:hAnsi="Consolas"/>
          <w:color w:val="D4D4D4"/>
          <w:sz w:val="21"/>
          <w:szCs w:val="21"/>
          <w:lang w:val="en-IN" w:eastAsia="en-IN"/>
        </w:rPr>
        <w:t>[</w:t>
      </w:r>
      <w:proofErr w:type="gramEnd"/>
      <w:r w:rsidRPr="005636B8">
        <w:rPr>
          <w:rFonts w:ascii="Consolas" w:hAnsi="Consolas"/>
          <w:color w:val="D4D4D4"/>
          <w:sz w:val="21"/>
          <w:szCs w:val="21"/>
          <w:lang w:val="en-IN" w:eastAsia="en-IN"/>
        </w:rPr>
        <w:t>key] = default</w:t>
      </w:r>
    </w:p>
    <w:p w14:paraId="255EEC4F"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
    <w:p w14:paraId="459C55D6"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6A9955"/>
          <w:sz w:val="21"/>
          <w:szCs w:val="21"/>
          <w:lang w:val="en-IN" w:eastAsia="en-IN"/>
        </w:rPr>
        <w:t># ===================================================================</w:t>
      </w:r>
    </w:p>
    <w:p w14:paraId="1995C2FE"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6A9955"/>
          <w:sz w:val="21"/>
          <w:szCs w:val="21"/>
          <w:lang w:val="en-IN" w:eastAsia="en-IN"/>
        </w:rPr>
        <w:t># MODULE 2: DUAL-TRACK DATA INGESTION &amp; PIPELINE ROUTING</w:t>
      </w:r>
    </w:p>
    <w:p w14:paraId="2166525B"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6A9955"/>
          <w:sz w:val="21"/>
          <w:szCs w:val="21"/>
          <w:lang w:val="en-IN" w:eastAsia="en-IN"/>
        </w:rPr>
        <w:t># ===================================================================</w:t>
      </w:r>
    </w:p>
    <w:p w14:paraId="6D723CDB"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spellStart"/>
      <w:proofErr w:type="gramStart"/>
      <w:r w:rsidRPr="005636B8">
        <w:rPr>
          <w:rFonts w:ascii="Consolas" w:hAnsi="Consolas"/>
          <w:color w:val="569CD6"/>
          <w:sz w:val="21"/>
          <w:szCs w:val="21"/>
          <w:lang w:val="en-IN" w:eastAsia="en-IN"/>
        </w:rPr>
        <w:t>def</w:t>
      </w:r>
      <w:proofErr w:type="spellEnd"/>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CDCAA"/>
          <w:sz w:val="21"/>
          <w:szCs w:val="21"/>
          <w:lang w:val="en-IN" w:eastAsia="en-IN"/>
        </w:rPr>
        <w:t>process_document</w:t>
      </w:r>
      <w:proofErr w:type="spellEnd"/>
      <w:r w:rsidRPr="005636B8">
        <w:rPr>
          <w:rFonts w:ascii="Consolas" w:hAnsi="Consolas"/>
          <w:color w:val="D4D4D4"/>
          <w:sz w:val="21"/>
          <w:szCs w:val="21"/>
          <w:lang w:val="en-IN" w:eastAsia="en-IN"/>
        </w:rPr>
        <w:t>(</w:t>
      </w:r>
      <w:proofErr w:type="spellStart"/>
      <w:r w:rsidRPr="005636B8">
        <w:rPr>
          <w:rFonts w:ascii="Consolas" w:hAnsi="Consolas"/>
          <w:color w:val="9CDCFE"/>
          <w:sz w:val="21"/>
          <w:szCs w:val="21"/>
          <w:lang w:val="en-IN" w:eastAsia="en-IN"/>
        </w:rPr>
        <w:t>current_file</w:t>
      </w:r>
      <w:proofErr w:type="spellEnd"/>
      <w:r w:rsidRPr="005636B8">
        <w:rPr>
          <w:rFonts w:ascii="Consolas" w:hAnsi="Consolas"/>
          <w:color w:val="D4D4D4"/>
          <w:sz w:val="21"/>
          <w:szCs w:val="21"/>
          <w:lang w:val="en-IN" w:eastAsia="en-IN"/>
        </w:rPr>
        <w:t xml:space="preserve">) -&gt; </w:t>
      </w:r>
      <w:r w:rsidRPr="005636B8">
        <w:rPr>
          <w:rFonts w:ascii="Consolas" w:hAnsi="Consolas"/>
          <w:color w:val="569CD6"/>
          <w:sz w:val="21"/>
          <w:szCs w:val="21"/>
          <w:lang w:val="en-IN" w:eastAsia="en-IN"/>
        </w:rPr>
        <w:t>None</w:t>
      </w:r>
      <w:r w:rsidRPr="005636B8">
        <w:rPr>
          <w:rFonts w:ascii="Consolas" w:hAnsi="Consolas"/>
          <w:color w:val="D4D4D4"/>
          <w:sz w:val="21"/>
          <w:szCs w:val="21"/>
          <w:lang w:val="en-IN" w:eastAsia="en-IN"/>
        </w:rPr>
        <w:t>:</w:t>
      </w:r>
    </w:p>
    <w:p w14:paraId="5295888E"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lastRenderedPageBreak/>
        <w:t xml:space="preserve">    </w:t>
      </w:r>
      <w:r w:rsidRPr="005636B8">
        <w:rPr>
          <w:rFonts w:ascii="Consolas" w:hAnsi="Consolas"/>
          <w:color w:val="CE9178"/>
          <w:sz w:val="21"/>
          <w:szCs w:val="21"/>
          <w:lang w:val="en-IN" w:eastAsia="en-IN"/>
        </w:rPr>
        <w:t>"""Validates ingestion paths and selectively constructs backend engines."""</w:t>
      </w:r>
    </w:p>
    <w:p w14:paraId="4DA4981C"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is_valid</w:t>
      </w:r>
      <w:proofErr w:type="spellEnd"/>
      <w:r w:rsidRPr="005636B8">
        <w:rPr>
          <w:rFonts w:ascii="Consolas" w:hAnsi="Consolas"/>
          <w:color w:val="D4D4D4"/>
          <w:sz w:val="21"/>
          <w:szCs w:val="21"/>
          <w:lang w:val="en-IN" w:eastAsia="en-IN"/>
        </w:rPr>
        <w:t xml:space="preserve">, message = </w:t>
      </w:r>
      <w:proofErr w:type="spellStart"/>
      <w:r w:rsidRPr="005636B8">
        <w:rPr>
          <w:rFonts w:ascii="Consolas" w:hAnsi="Consolas"/>
          <w:color w:val="D4D4D4"/>
          <w:sz w:val="21"/>
          <w:szCs w:val="21"/>
          <w:lang w:val="en-IN" w:eastAsia="en-IN"/>
        </w:rPr>
        <w:t>validate_</w:t>
      </w:r>
      <w:proofErr w:type="gramStart"/>
      <w:r w:rsidRPr="005636B8">
        <w:rPr>
          <w:rFonts w:ascii="Consolas" w:hAnsi="Consolas"/>
          <w:color w:val="D4D4D4"/>
          <w:sz w:val="21"/>
          <w:szCs w:val="21"/>
          <w:lang w:val="en-IN" w:eastAsia="en-IN"/>
        </w:rPr>
        <w:t>file</w:t>
      </w:r>
      <w:proofErr w:type="spellEnd"/>
      <w:r w:rsidRPr="005636B8">
        <w:rPr>
          <w:rFonts w:ascii="Consolas" w:hAnsi="Consolas"/>
          <w:color w:val="D4D4D4"/>
          <w:sz w:val="21"/>
          <w:szCs w:val="21"/>
          <w:lang w:val="en-IN" w:eastAsia="en-IN"/>
        </w:rPr>
        <w:t>(</w:t>
      </w:r>
      <w:proofErr w:type="spellStart"/>
      <w:proofErr w:type="gramEnd"/>
      <w:r w:rsidRPr="005636B8">
        <w:rPr>
          <w:rFonts w:ascii="Consolas" w:hAnsi="Consolas"/>
          <w:color w:val="D4D4D4"/>
          <w:sz w:val="21"/>
          <w:szCs w:val="21"/>
          <w:lang w:val="en-IN" w:eastAsia="en-IN"/>
        </w:rPr>
        <w:t>current_file</w:t>
      </w:r>
      <w:proofErr w:type="spellEnd"/>
      <w:r w:rsidRPr="005636B8">
        <w:rPr>
          <w:rFonts w:ascii="Consolas" w:hAnsi="Consolas"/>
          <w:color w:val="D4D4D4"/>
          <w:sz w:val="21"/>
          <w:szCs w:val="21"/>
          <w:lang w:val="en-IN" w:eastAsia="en-IN"/>
        </w:rPr>
        <w:t>)</w:t>
      </w:r>
    </w:p>
    <w:p w14:paraId="3E6C52EC"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if</w:t>
      </w:r>
      <w:proofErr w:type="gramEnd"/>
      <w:r w:rsidRPr="005636B8">
        <w:rPr>
          <w:rFonts w:ascii="Consolas" w:hAnsi="Consolas"/>
          <w:color w:val="D4D4D4"/>
          <w:sz w:val="21"/>
          <w:szCs w:val="21"/>
          <w:lang w:val="en-IN" w:eastAsia="en-IN"/>
        </w:rPr>
        <w:t xml:space="preserve"> </w:t>
      </w:r>
      <w:r w:rsidRPr="005636B8">
        <w:rPr>
          <w:rFonts w:ascii="Consolas" w:hAnsi="Consolas"/>
          <w:color w:val="569CD6"/>
          <w:sz w:val="21"/>
          <w:szCs w:val="21"/>
          <w:lang w:val="en-IN" w:eastAsia="en-IN"/>
        </w:rPr>
        <w:t>not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is_valid</w:t>
      </w:r>
      <w:proofErr w:type="spellEnd"/>
      <w:r w:rsidRPr="005636B8">
        <w:rPr>
          <w:rFonts w:ascii="Consolas" w:hAnsi="Consolas"/>
          <w:color w:val="D4D4D4"/>
          <w:sz w:val="21"/>
          <w:szCs w:val="21"/>
          <w:lang w:val="en-IN" w:eastAsia="en-IN"/>
        </w:rPr>
        <w:t>:</w:t>
      </w:r>
    </w:p>
    <w:p w14:paraId="5CB5FF06"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proofErr w:type="gramStart"/>
      <w:r w:rsidRPr="005636B8">
        <w:rPr>
          <w:rFonts w:ascii="Consolas" w:hAnsi="Consolas"/>
          <w:color w:val="D4D4D4"/>
          <w:sz w:val="21"/>
          <w:szCs w:val="21"/>
          <w:lang w:val="en-IN" w:eastAsia="en-IN"/>
        </w:rPr>
        <w:t>st.error</w:t>
      </w:r>
      <w:proofErr w:type="spellEnd"/>
      <w:r w:rsidRPr="005636B8">
        <w:rPr>
          <w:rFonts w:ascii="Consolas" w:hAnsi="Consolas"/>
          <w:color w:val="D4D4D4"/>
          <w:sz w:val="21"/>
          <w:szCs w:val="21"/>
          <w:lang w:val="en-IN" w:eastAsia="en-IN"/>
        </w:rPr>
        <w:t>(</w:t>
      </w:r>
      <w:proofErr w:type="gramEnd"/>
      <w:r w:rsidRPr="005636B8">
        <w:rPr>
          <w:rFonts w:ascii="Consolas" w:hAnsi="Consolas"/>
          <w:color w:val="569CD6"/>
          <w:sz w:val="21"/>
          <w:szCs w:val="21"/>
          <w:lang w:val="en-IN" w:eastAsia="en-IN"/>
        </w:rPr>
        <w:t>f</w:t>
      </w:r>
      <w:r w:rsidRPr="005636B8">
        <w:rPr>
          <w:rFonts w:ascii="Consolas" w:hAnsi="Consolas"/>
          <w:color w:val="CE9178"/>
          <w:sz w:val="21"/>
          <w:szCs w:val="21"/>
          <w:lang w:val="en-IN" w:eastAsia="en-IN"/>
        </w:rPr>
        <w:t>"</w:t>
      </w:r>
      <w:r w:rsidRPr="005636B8">
        <w:rPr>
          <w:rFonts w:ascii="Segoe UI Symbol" w:hAnsi="Segoe UI Symbol" w:cs="Segoe UI Symbol"/>
          <w:color w:val="CE9178"/>
          <w:sz w:val="21"/>
          <w:szCs w:val="21"/>
          <w:lang w:val="en-IN" w:eastAsia="en-IN"/>
        </w:rPr>
        <w:t>📎</w:t>
      </w:r>
      <w:r w:rsidRPr="005636B8">
        <w:rPr>
          <w:rFonts w:ascii="Consolas" w:hAnsi="Consolas"/>
          <w:color w:val="CE9178"/>
          <w:sz w:val="21"/>
          <w:szCs w:val="21"/>
          <w:lang w:val="en-IN" w:eastAsia="en-IN"/>
        </w:rPr>
        <w:t xml:space="preserve"> </w:t>
      </w:r>
      <w:r w:rsidRPr="005636B8">
        <w:rPr>
          <w:rFonts w:ascii="Consolas" w:hAnsi="Consolas"/>
          <w:color w:val="569CD6"/>
          <w:sz w:val="21"/>
          <w:szCs w:val="21"/>
          <w:lang w:val="en-IN" w:eastAsia="en-IN"/>
        </w:rPr>
        <w:t>{</w:t>
      </w:r>
      <w:r w:rsidRPr="005636B8">
        <w:rPr>
          <w:rFonts w:ascii="Consolas" w:hAnsi="Consolas"/>
          <w:color w:val="D4D4D4"/>
          <w:sz w:val="21"/>
          <w:szCs w:val="21"/>
          <w:lang w:val="en-IN" w:eastAsia="en-IN"/>
        </w:rPr>
        <w:t>message</w:t>
      </w:r>
      <w:r w:rsidRPr="005636B8">
        <w:rPr>
          <w:rFonts w:ascii="Consolas" w:hAnsi="Consolas"/>
          <w:color w:val="569CD6"/>
          <w:sz w:val="21"/>
          <w:szCs w:val="21"/>
          <w:lang w:val="en-IN" w:eastAsia="en-IN"/>
        </w:rPr>
        <w:t>}</w:t>
      </w:r>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w:t>
      </w:r>
    </w:p>
    <w:p w14:paraId="4D057A79"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return</w:t>
      </w:r>
      <w:proofErr w:type="gramEnd"/>
    </w:p>
    <w:p w14:paraId="66384002"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
    <w:p w14:paraId="16FC7494"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6A9955"/>
          <w:sz w:val="21"/>
          <w:szCs w:val="21"/>
          <w:lang w:val="en-IN" w:eastAsia="en-IN"/>
        </w:rPr>
        <w:t># TRACK A: STRUCTURED SPREADSHEETS (CSV / XLSX)</w:t>
      </w:r>
    </w:p>
    <w:p w14:paraId="6E112229"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if</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current_file.name.endswith</w:t>
      </w:r>
      <w:proofErr w:type="spellEnd"/>
      <w:r w:rsidRPr="005636B8">
        <w:rPr>
          <w:rFonts w:ascii="Consolas" w:hAnsi="Consolas"/>
          <w:color w:val="D4D4D4"/>
          <w:sz w:val="21"/>
          <w:szCs w:val="21"/>
          <w:lang w:val="en-IN" w:eastAsia="en-IN"/>
        </w:rPr>
        <w:t>((</w:t>
      </w:r>
      <w:r w:rsidRPr="005636B8">
        <w:rPr>
          <w:rFonts w:ascii="Consolas" w:hAnsi="Consolas"/>
          <w:color w:val="CE9178"/>
          <w:sz w:val="21"/>
          <w:szCs w:val="21"/>
          <w:lang w:val="en-IN" w:eastAsia="en-IN"/>
        </w:rPr>
        <w:t>".csv"</w:t>
      </w: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w:t>
      </w:r>
      <w:proofErr w:type="spellStart"/>
      <w:r w:rsidRPr="005636B8">
        <w:rPr>
          <w:rFonts w:ascii="Consolas" w:hAnsi="Consolas"/>
          <w:color w:val="CE9178"/>
          <w:sz w:val="21"/>
          <w:szCs w:val="21"/>
          <w:lang w:val="en-IN" w:eastAsia="en-IN"/>
        </w:rPr>
        <w:t>xlsx</w:t>
      </w:r>
      <w:proofErr w:type="spell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w:t>
      </w:r>
    </w:p>
    <w:p w14:paraId="22587B47"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with</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st.spinner</w:t>
      </w:r>
      <w:proofErr w:type="spellEnd"/>
      <w:r w:rsidRPr="005636B8">
        <w:rPr>
          <w:rFonts w:ascii="Consolas" w:hAnsi="Consolas"/>
          <w:color w:val="D4D4D4"/>
          <w:sz w:val="21"/>
          <w:szCs w:val="21"/>
          <w:lang w:val="en-IN" w:eastAsia="en-IN"/>
        </w:rPr>
        <w:t>(</w:t>
      </w:r>
      <w:r w:rsidRPr="005636B8">
        <w:rPr>
          <w:rFonts w:ascii="Consolas" w:hAnsi="Consolas"/>
          <w:color w:val="CE9178"/>
          <w:sz w:val="21"/>
          <w:szCs w:val="21"/>
          <w:lang w:val="en-IN" w:eastAsia="en-IN"/>
        </w:rPr>
        <w:t>"</w:t>
      </w:r>
      <w:r w:rsidRPr="005636B8">
        <w:rPr>
          <w:rFonts w:ascii="Segoe UI Symbol" w:hAnsi="Segoe UI Symbol" w:cs="Segoe UI Symbol"/>
          <w:color w:val="CE9178"/>
          <w:sz w:val="21"/>
          <w:szCs w:val="21"/>
          <w:lang w:val="en-IN" w:eastAsia="en-IN"/>
        </w:rPr>
        <w:t>📊</w:t>
      </w:r>
      <w:r w:rsidRPr="005636B8">
        <w:rPr>
          <w:rFonts w:ascii="Consolas" w:hAnsi="Consolas"/>
          <w:color w:val="CE9178"/>
          <w:sz w:val="21"/>
          <w:szCs w:val="21"/>
          <w:lang w:val="en-IN" w:eastAsia="en-IN"/>
        </w:rPr>
        <w:t xml:space="preserve"> </w:t>
      </w:r>
      <w:proofErr w:type="spellStart"/>
      <w:r w:rsidRPr="005636B8">
        <w:rPr>
          <w:rFonts w:ascii="Consolas" w:hAnsi="Consolas"/>
          <w:color w:val="CE9178"/>
          <w:sz w:val="21"/>
          <w:szCs w:val="21"/>
          <w:lang w:val="en-IN" w:eastAsia="en-IN"/>
        </w:rPr>
        <w:t>Analyzing</w:t>
      </w:r>
      <w:proofErr w:type="spellEnd"/>
      <w:r w:rsidRPr="005636B8">
        <w:rPr>
          <w:rFonts w:ascii="Consolas" w:hAnsi="Consolas"/>
          <w:color w:val="CE9178"/>
          <w:sz w:val="21"/>
          <w:szCs w:val="21"/>
          <w:lang w:val="en-IN" w:eastAsia="en-IN"/>
        </w:rPr>
        <w:t xml:space="preserve"> dataset..."</w:t>
      </w:r>
      <w:r w:rsidRPr="005636B8">
        <w:rPr>
          <w:rFonts w:ascii="Consolas" w:hAnsi="Consolas"/>
          <w:color w:val="D4D4D4"/>
          <w:sz w:val="21"/>
          <w:szCs w:val="21"/>
          <w:lang w:val="en-IN" w:eastAsia="en-IN"/>
        </w:rPr>
        <w:t>):</w:t>
      </w:r>
    </w:p>
    <w:p w14:paraId="377E1A5A"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try</w:t>
      </w:r>
      <w:proofErr w:type="gramEnd"/>
      <w:r w:rsidRPr="005636B8">
        <w:rPr>
          <w:rFonts w:ascii="Consolas" w:hAnsi="Consolas"/>
          <w:color w:val="D4D4D4"/>
          <w:sz w:val="21"/>
          <w:szCs w:val="21"/>
          <w:lang w:val="en-IN" w:eastAsia="en-IN"/>
        </w:rPr>
        <w:t>:</w:t>
      </w:r>
    </w:p>
    <w:p w14:paraId="7BC5B413"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if</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current_file.name.endswith</w:t>
      </w:r>
      <w:proofErr w:type="spellEnd"/>
      <w:r w:rsidRPr="005636B8">
        <w:rPr>
          <w:rFonts w:ascii="Consolas" w:hAnsi="Consolas"/>
          <w:color w:val="D4D4D4"/>
          <w:sz w:val="21"/>
          <w:szCs w:val="21"/>
          <w:lang w:val="en-IN" w:eastAsia="en-IN"/>
        </w:rPr>
        <w:t>(</w:t>
      </w:r>
      <w:r w:rsidRPr="005636B8">
        <w:rPr>
          <w:rFonts w:ascii="Consolas" w:hAnsi="Consolas"/>
          <w:color w:val="CE9178"/>
          <w:sz w:val="21"/>
          <w:szCs w:val="21"/>
          <w:lang w:val="en-IN" w:eastAsia="en-IN"/>
        </w:rPr>
        <w:t>".csv"</w:t>
      </w:r>
      <w:r w:rsidRPr="005636B8">
        <w:rPr>
          <w:rFonts w:ascii="Consolas" w:hAnsi="Consolas"/>
          <w:color w:val="D4D4D4"/>
          <w:sz w:val="21"/>
          <w:szCs w:val="21"/>
          <w:lang w:val="en-IN" w:eastAsia="en-IN"/>
        </w:rPr>
        <w:t>):</w:t>
      </w:r>
    </w:p>
    <w:p w14:paraId="6A9A44BF"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6A9955"/>
          <w:sz w:val="21"/>
          <w:szCs w:val="21"/>
          <w:lang w:val="en-IN" w:eastAsia="en-IN"/>
        </w:rPr>
        <w:t xml:space="preserve"># </w:t>
      </w:r>
      <w:proofErr w:type="gramStart"/>
      <w:r w:rsidRPr="005636B8">
        <w:rPr>
          <w:rFonts w:ascii="Consolas" w:hAnsi="Consolas"/>
          <w:color w:val="6A9955"/>
          <w:sz w:val="21"/>
          <w:szCs w:val="21"/>
          <w:lang w:val="en-IN" w:eastAsia="en-IN"/>
        </w:rPr>
        <w:t>Robust</w:t>
      </w:r>
      <w:proofErr w:type="gramEnd"/>
      <w:r w:rsidRPr="005636B8">
        <w:rPr>
          <w:rFonts w:ascii="Consolas" w:hAnsi="Consolas"/>
          <w:color w:val="6A9955"/>
          <w:sz w:val="21"/>
          <w:szCs w:val="21"/>
          <w:lang w:val="en-IN" w:eastAsia="en-IN"/>
        </w:rPr>
        <w:t xml:space="preserve"> encoding multi-pass recovery scheme</w:t>
      </w:r>
    </w:p>
    <w:p w14:paraId="3B4C395D"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for</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enc</w:t>
      </w:r>
      <w:proofErr w:type="spellEnd"/>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in</w:t>
      </w: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'utf-8'</w:t>
      </w: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'latin-1'</w:t>
      </w: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'iso-8859-1'</w:t>
      </w:r>
      <w:r w:rsidRPr="005636B8">
        <w:rPr>
          <w:rFonts w:ascii="Consolas" w:hAnsi="Consolas"/>
          <w:color w:val="D4D4D4"/>
          <w:sz w:val="21"/>
          <w:szCs w:val="21"/>
          <w:lang w:val="en-IN" w:eastAsia="en-IN"/>
        </w:rPr>
        <w:t>]:</w:t>
      </w:r>
    </w:p>
    <w:p w14:paraId="764186CA"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try</w:t>
      </w:r>
      <w:proofErr w:type="gramEnd"/>
      <w:r w:rsidRPr="005636B8">
        <w:rPr>
          <w:rFonts w:ascii="Consolas" w:hAnsi="Consolas"/>
          <w:color w:val="D4D4D4"/>
          <w:sz w:val="21"/>
          <w:szCs w:val="21"/>
          <w:lang w:val="en-IN" w:eastAsia="en-IN"/>
        </w:rPr>
        <w:t>:</w:t>
      </w:r>
    </w:p>
    <w:p w14:paraId="4ADCE3B3"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current_</w:t>
      </w:r>
      <w:proofErr w:type="gramStart"/>
      <w:r w:rsidRPr="005636B8">
        <w:rPr>
          <w:rFonts w:ascii="Consolas" w:hAnsi="Consolas"/>
          <w:color w:val="D4D4D4"/>
          <w:sz w:val="21"/>
          <w:szCs w:val="21"/>
          <w:lang w:val="en-IN" w:eastAsia="en-IN"/>
        </w:rPr>
        <w:t>file.seek</w:t>
      </w:r>
      <w:proofErr w:type="spellEnd"/>
      <w:r w:rsidRPr="005636B8">
        <w:rPr>
          <w:rFonts w:ascii="Consolas" w:hAnsi="Consolas"/>
          <w:color w:val="D4D4D4"/>
          <w:sz w:val="21"/>
          <w:szCs w:val="21"/>
          <w:lang w:val="en-IN" w:eastAsia="en-IN"/>
        </w:rPr>
        <w:t>(</w:t>
      </w:r>
      <w:proofErr w:type="gramEnd"/>
      <w:r w:rsidRPr="005636B8">
        <w:rPr>
          <w:rFonts w:ascii="Consolas" w:hAnsi="Consolas"/>
          <w:color w:val="B5CEA8"/>
          <w:sz w:val="21"/>
          <w:szCs w:val="21"/>
          <w:lang w:val="en-IN" w:eastAsia="en-IN"/>
        </w:rPr>
        <w:t>0</w:t>
      </w:r>
      <w:r w:rsidRPr="005636B8">
        <w:rPr>
          <w:rFonts w:ascii="Consolas" w:hAnsi="Consolas"/>
          <w:color w:val="D4D4D4"/>
          <w:sz w:val="21"/>
          <w:szCs w:val="21"/>
          <w:lang w:val="en-IN" w:eastAsia="en-IN"/>
        </w:rPr>
        <w:t>)</w:t>
      </w:r>
    </w:p>
    <w:p w14:paraId="17182EA9"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proofErr w:type="gramStart"/>
      <w:r w:rsidRPr="005636B8">
        <w:rPr>
          <w:rFonts w:ascii="Consolas" w:hAnsi="Consolas"/>
          <w:color w:val="D4D4D4"/>
          <w:sz w:val="21"/>
          <w:szCs w:val="21"/>
          <w:lang w:val="en-IN" w:eastAsia="en-IN"/>
        </w:rPr>
        <w:t>df</w:t>
      </w:r>
      <w:proofErr w:type="spellEnd"/>
      <w:proofErr w:type="gramEnd"/>
      <w:r w:rsidRPr="005636B8">
        <w:rPr>
          <w:rFonts w:ascii="Consolas" w:hAnsi="Consolas"/>
          <w:color w:val="D4D4D4"/>
          <w:sz w:val="21"/>
          <w:szCs w:val="21"/>
          <w:lang w:val="en-IN" w:eastAsia="en-IN"/>
        </w:rPr>
        <w:t xml:space="preserve"> = </w:t>
      </w:r>
      <w:proofErr w:type="spellStart"/>
      <w:r w:rsidRPr="005636B8">
        <w:rPr>
          <w:rFonts w:ascii="Consolas" w:hAnsi="Consolas"/>
          <w:color w:val="D4D4D4"/>
          <w:sz w:val="21"/>
          <w:szCs w:val="21"/>
          <w:lang w:val="en-IN" w:eastAsia="en-IN"/>
        </w:rPr>
        <w:t>pd.read_csv</w:t>
      </w:r>
      <w:proofErr w:type="spellEnd"/>
      <w:r w:rsidRPr="005636B8">
        <w:rPr>
          <w:rFonts w:ascii="Consolas" w:hAnsi="Consolas"/>
          <w:color w:val="D4D4D4"/>
          <w:sz w:val="21"/>
          <w:szCs w:val="21"/>
          <w:lang w:val="en-IN" w:eastAsia="en-IN"/>
        </w:rPr>
        <w:t>(</w:t>
      </w:r>
      <w:proofErr w:type="spellStart"/>
      <w:r w:rsidRPr="005636B8">
        <w:rPr>
          <w:rFonts w:ascii="Consolas" w:hAnsi="Consolas"/>
          <w:color w:val="D4D4D4"/>
          <w:sz w:val="21"/>
          <w:szCs w:val="21"/>
          <w:lang w:val="en-IN" w:eastAsia="en-IN"/>
        </w:rPr>
        <w:t>current_file</w:t>
      </w:r>
      <w:proofErr w:type="spellEnd"/>
      <w:r w:rsidRPr="005636B8">
        <w:rPr>
          <w:rFonts w:ascii="Consolas" w:hAnsi="Consolas"/>
          <w:color w:val="D4D4D4"/>
          <w:sz w:val="21"/>
          <w:szCs w:val="21"/>
          <w:lang w:val="en-IN" w:eastAsia="en-IN"/>
        </w:rPr>
        <w:t xml:space="preserve">, </w:t>
      </w:r>
      <w:r w:rsidRPr="005636B8">
        <w:rPr>
          <w:rFonts w:ascii="Consolas" w:hAnsi="Consolas"/>
          <w:color w:val="9CDCFE"/>
          <w:sz w:val="21"/>
          <w:szCs w:val="21"/>
          <w:lang w:val="en-IN" w:eastAsia="en-IN"/>
        </w:rPr>
        <w:t>encoding</w:t>
      </w:r>
      <w:r w:rsidRPr="005636B8">
        <w:rPr>
          <w:rFonts w:ascii="Consolas" w:hAnsi="Consolas"/>
          <w:color w:val="D4D4D4"/>
          <w:sz w:val="21"/>
          <w:szCs w:val="21"/>
          <w:lang w:val="en-IN" w:eastAsia="en-IN"/>
        </w:rPr>
        <w:t>=</w:t>
      </w:r>
      <w:proofErr w:type="spellStart"/>
      <w:r w:rsidRPr="005636B8">
        <w:rPr>
          <w:rFonts w:ascii="Consolas" w:hAnsi="Consolas"/>
          <w:color w:val="D4D4D4"/>
          <w:sz w:val="21"/>
          <w:szCs w:val="21"/>
          <w:lang w:val="en-IN" w:eastAsia="en-IN"/>
        </w:rPr>
        <w:t>enc</w:t>
      </w:r>
      <w:proofErr w:type="spellEnd"/>
      <w:r w:rsidRPr="005636B8">
        <w:rPr>
          <w:rFonts w:ascii="Consolas" w:hAnsi="Consolas"/>
          <w:color w:val="D4D4D4"/>
          <w:sz w:val="21"/>
          <w:szCs w:val="21"/>
          <w:lang w:val="en-IN" w:eastAsia="en-IN"/>
        </w:rPr>
        <w:t>)</w:t>
      </w:r>
    </w:p>
    <w:p w14:paraId="15C2BAB3"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break</w:t>
      </w:r>
      <w:proofErr w:type="gramEnd"/>
    </w:p>
    <w:p w14:paraId="6A812C6F"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except</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4EC9B0"/>
          <w:sz w:val="21"/>
          <w:szCs w:val="21"/>
          <w:lang w:val="en-IN" w:eastAsia="en-IN"/>
        </w:rPr>
        <w:t>UnicodeDecodeError</w:t>
      </w:r>
      <w:proofErr w:type="spellEnd"/>
      <w:r w:rsidRPr="005636B8">
        <w:rPr>
          <w:rFonts w:ascii="Consolas" w:hAnsi="Consolas"/>
          <w:color w:val="D4D4D4"/>
          <w:sz w:val="21"/>
          <w:szCs w:val="21"/>
          <w:lang w:val="en-IN" w:eastAsia="en-IN"/>
        </w:rPr>
        <w:t>:</w:t>
      </w:r>
    </w:p>
    <w:p w14:paraId="78927C22"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continue</w:t>
      </w:r>
      <w:proofErr w:type="gramEnd"/>
    </w:p>
    <w:p w14:paraId="26B10E14"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else</w:t>
      </w:r>
      <w:proofErr w:type="gramEnd"/>
      <w:r w:rsidRPr="005636B8">
        <w:rPr>
          <w:rFonts w:ascii="Consolas" w:hAnsi="Consolas"/>
          <w:color w:val="D4D4D4"/>
          <w:sz w:val="21"/>
          <w:szCs w:val="21"/>
          <w:lang w:val="en-IN" w:eastAsia="en-IN"/>
        </w:rPr>
        <w:t>:</w:t>
      </w:r>
    </w:p>
    <w:p w14:paraId="7175D421"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proofErr w:type="gramStart"/>
      <w:r w:rsidRPr="005636B8">
        <w:rPr>
          <w:rFonts w:ascii="Consolas" w:hAnsi="Consolas"/>
          <w:color w:val="D4D4D4"/>
          <w:sz w:val="21"/>
          <w:szCs w:val="21"/>
          <w:lang w:val="en-IN" w:eastAsia="en-IN"/>
        </w:rPr>
        <w:t>df</w:t>
      </w:r>
      <w:proofErr w:type="spellEnd"/>
      <w:proofErr w:type="gramEnd"/>
      <w:r w:rsidRPr="005636B8">
        <w:rPr>
          <w:rFonts w:ascii="Consolas" w:hAnsi="Consolas"/>
          <w:color w:val="D4D4D4"/>
          <w:sz w:val="21"/>
          <w:szCs w:val="21"/>
          <w:lang w:val="en-IN" w:eastAsia="en-IN"/>
        </w:rPr>
        <w:t xml:space="preserve"> = </w:t>
      </w:r>
      <w:proofErr w:type="spellStart"/>
      <w:r w:rsidRPr="005636B8">
        <w:rPr>
          <w:rFonts w:ascii="Consolas" w:hAnsi="Consolas"/>
          <w:color w:val="D4D4D4"/>
          <w:sz w:val="21"/>
          <w:szCs w:val="21"/>
          <w:lang w:val="en-IN" w:eastAsia="en-IN"/>
        </w:rPr>
        <w:t>pd.read_excel</w:t>
      </w:r>
      <w:proofErr w:type="spellEnd"/>
      <w:r w:rsidRPr="005636B8">
        <w:rPr>
          <w:rFonts w:ascii="Consolas" w:hAnsi="Consolas"/>
          <w:color w:val="D4D4D4"/>
          <w:sz w:val="21"/>
          <w:szCs w:val="21"/>
          <w:lang w:val="en-IN" w:eastAsia="en-IN"/>
        </w:rPr>
        <w:t>(</w:t>
      </w:r>
      <w:proofErr w:type="spellStart"/>
      <w:r w:rsidRPr="005636B8">
        <w:rPr>
          <w:rFonts w:ascii="Consolas" w:hAnsi="Consolas"/>
          <w:color w:val="D4D4D4"/>
          <w:sz w:val="21"/>
          <w:szCs w:val="21"/>
          <w:lang w:val="en-IN" w:eastAsia="en-IN"/>
        </w:rPr>
        <w:t>current_file</w:t>
      </w:r>
      <w:proofErr w:type="spellEnd"/>
      <w:r w:rsidRPr="005636B8">
        <w:rPr>
          <w:rFonts w:ascii="Consolas" w:hAnsi="Consolas"/>
          <w:color w:val="D4D4D4"/>
          <w:sz w:val="21"/>
          <w:szCs w:val="21"/>
          <w:lang w:val="en-IN" w:eastAsia="en-IN"/>
        </w:rPr>
        <w:t>)</w:t>
      </w:r>
    </w:p>
    <w:p w14:paraId="5057DF09"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
    <w:p w14:paraId="56144F6F"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6A9955"/>
          <w:sz w:val="21"/>
          <w:szCs w:val="21"/>
          <w:lang w:val="en-IN" w:eastAsia="en-IN"/>
        </w:rPr>
        <w:t># Low-temperature initialization for deterministic code generation</w:t>
      </w:r>
    </w:p>
    <w:p w14:paraId="64383621"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proofErr w:type="gramStart"/>
      <w:r w:rsidRPr="005636B8">
        <w:rPr>
          <w:rFonts w:ascii="Consolas" w:hAnsi="Consolas"/>
          <w:color w:val="D4D4D4"/>
          <w:sz w:val="21"/>
          <w:szCs w:val="21"/>
          <w:lang w:val="en-IN" w:eastAsia="en-IN"/>
        </w:rPr>
        <w:t>llm</w:t>
      </w:r>
      <w:proofErr w:type="spellEnd"/>
      <w:proofErr w:type="gramEnd"/>
      <w:r w:rsidRPr="005636B8">
        <w:rPr>
          <w:rFonts w:ascii="Consolas" w:hAnsi="Consolas"/>
          <w:color w:val="D4D4D4"/>
          <w:sz w:val="21"/>
          <w:szCs w:val="21"/>
          <w:lang w:val="en-IN" w:eastAsia="en-IN"/>
        </w:rPr>
        <w:t xml:space="preserve"> = </w:t>
      </w:r>
      <w:proofErr w:type="spellStart"/>
      <w:r w:rsidRPr="005636B8">
        <w:rPr>
          <w:rFonts w:ascii="Consolas" w:hAnsi="Consolas"/>
          <w:color w:val="D4D4D4"/>
          <w:sz w:val="21"/>
          <w:szCs w:val="21"/>
          <w:lang w:val="en-IN" w:eastAsia="en-IN"/>
        </w:rPr>
        <w:t>ChatGoogleGenerativeAI</w:t>
      </w:r>
      <w:proofErr w:type="spellEnd"/>
      <w:r w:rsidRPr="005636B8">
        <w:rPr>
          <w:rFonts w:ascii="Consolas" w:hAnsi="Consolas"/>
          <w:color w:val="D4D4D4"/>
          <w:sz w:val="21"/>
          <w:szCs w:val="21"/>
          <w:lang w:val="en-IN" w:eastAsia="en-IN"/>
        </w:rPr>
        <w:t>(</w:t>
      </w:r>
    </w:p>
    <w:p w14:paraId="5B8183E7"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9CDCFE"/>
          <w:sz w:val="21"/>
          <w:szCs w:val="21"/>
          <w:lang w:val="en-IN" w:eastAsia="en-IN"/>
        </w:rPr>
        <w:t>model</w:t>
      </w:r>
      <w:r w:rsidRPr="005636B8">
        <w:rPr>
          <w:rFonts w:ascii="Consolas" w:hAnsi="Consolas"/>
          <w:color w:val="D4D4D4"/>
          <w:sz w:val="21"/>
          <w:szCs w:val="21"/>
          <w:lang w:val="en-IN" w:eastAsia="en-IN"/>
        </w:rPr>
        <w:t>=</w:t>
      </w:r>
      <w:proofErr w:type="spellStart"/>
      <w:proofErr w:type="gramEnd"/>
      <w:r w:rsidRPr="005636B8">
        <w:rPr>
          <w:rFonts w:ascii="Consolas" w:hAnsi="Consolas"/>
          <w:color w:val="D4D4D4"/>
          <w:sz w:val="21"/>
          <w:szCs w:val="21"/>
          <w:lang w:val="en-IN" w:eastAsia="en-IN"/>
        </w:rPr>
        <w:t>config.CHAT_MODEL</w:t>
      </w:r>
      <w:proofErr w:type="spellEnd"/>
      <w:r w:rsidRPr="005636B8">
        <w:rPr>
          <w:rFonts w:ascii="Consolas" w:hAnsi="Consolas"/>
          <w:color w:val="D4D4D4"/>
          <w:sz w:val="21"/>
          <w:szCs w:val="21"/>
          <w:lang w:val="en-IN" w:eastAsia="en-IN"/>
        </w:rPr>
        <w:t xml:space="preserve">, </w:t>
      </w:r>
      <w:proofErr w:type="spellStart"/>
      <w:r w:rsidRPr="005636B8">
        <w:rPr>
          <w:rFonts w:ascii="Consolas" w:hAnsi="Consolas"/>
          <w:color w:val="9CDCFE"/>
          <w:sz w:val="21"/>
          <w:szCs w:val="21"/>
          <w:lang w:val="en-IN" w:eastAsia="en-IN"/>
        </w:rPr>
        <w:t>google_api_key</w:t>
      </w:r>
      <w:proofErr w:type="spellEnd"/>
      <w:r w:rsidRPr="005636B8">
        <w:rPr>
          <w:rFonts w:ascii="Consolas" w:hAnsi="Consolas"/>
          <w:color w:val="D4D4D4"/>
          <w:sz w:val="21"/>
          <w:szCs w:val="21"/>
          <w:lang w:val="en-IN" w:eastAsia="en-IN"/>
        </w:rPr>
        <w:t>=</w:t>
      </w:r>
      <w:proofErr w:type="spellStart"/>
      <w:r w:rsidRPr="005636B8">
        <w:rPr>
          <w:rFonts w:ascii="Consolas" w:hAnsi="Consolas"/>
          <w:color w:val="D4D4D4"/>
          <w:sz w:val="21"/>
          <w:szCs w:val="21"/>
          <w:lang w:val="en-IN" w:eastAsia="en-IN"/>
        </w:rPr>
        <w:t>config.GEMINI_API_KEY</w:t>
      </w:r>
      <w:proofErr w:type="spellEnd"/>
      <w:r w:rsidRPr="005636B8">
        <w:rPr>
          <w:rFonts w:ascii="Consolas" w:hAnsi="Consolas"/>
          <w:color w:val="D4D4D4"/>
          <w:sz w:val="21"/>
          <w:szCs w:val="21"/>
          <w:lang w:val="en-IN" w:eastAsia="en-IN"/>
        </w:rPr>
        <w:t>,</w:t>
      </w:r>
    </w:p>
    <w:p w14:paraId="12AE0EAF"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9CDCFE"/>
          <w:sz w:val="21"/>
          <w:szCs w:val="21"/>
          <w:lang w:val="en-IN" w:eastAsia="en-IN"/>
        </w:rPr>
        <w:t>temperature</w:t>
      </w:r>
      <w:r w:rsidRPr="005636B8">
        <w:rPr>
          <w:rFonts w:ascii="Consolas" w:hAnsi="Consolas"/>
          <w:color w:val="D4D4D4"/>
          <w:sz w:val="21"/>
          <w:szCs w:val="21"/>
          <w:lang w:val="en-IN" w:eastAsia="en-IN"/>
        </w:rPr>
        <w:t>=</w:t>
      </w:r>
      <w:proofErr w:type="gramEnd"/>
      <w:r w:rsidRPr="005636B8">
        <w:rPr>
          <w:rFonts w:ascii="Consolas" w:hAnsi="Consolas"/>
          <w:color w:val="B5CEA8"/>
          <w:sz w:val="21"/>
          <w:szCs w:val="21"/>
          <w:lang w:val="en-IN" w:eastAsia="en-IN"/>
        </w:rPr>
        <w:t>0.0</w:t>
      </w:r>
      <w:r w:rsidRPr="005636B8">
        <w:rPr>
          <w:rFonts w:ascii="Consolas" w:hAnsi="Consolas"/>
          <w:color w:val="D4D4D4"/>
          <w:sz w:val="21"/>
          <w:szCs w:val="21"/>
          <w:lang w:val="en-IN" w:eastAsia="en-IN"/>
        </w:rPr>
        <w:t xml:space="preserve">, </w:t>
      </w:r>
      <w:r w:rsidRPr="005636B8">
        <w:rPr>
          <w:rFonts w:ascii="Consolas" w:hAnsi="Consolas"/>
          <w:color w:val="9CDCFE"/>
          <w:sz w:val="21"/>
          <w:szCs w:val="21"/>
          <w:lang w:val="en-IN" w:eastAsia="en-IN"/>
        </w:rPr>
        <w:t>transport</w:t>
      </w:r>
      <w:r w:rsidRPr="005636B8">
        <w:rPr>
          <w:rFonts w:ascii="Consolas" w:hAnsi="Consolas"/>
          <w:color w:val="D4D4D4"/>
          <w:sz w:val="21"/>
          <w:szCs w:val="21"/>
          <w:lang w:val="en-IN" w:eastAsia="en-IN"/>
        </w:rPr>
        <w:t>=</w:t>
      </w:r>
      <w:r w:rsidRPr="005636B8">
        <w:rPr>
          <w:rFonts w:ascii="Consolas" w:hAnsi="Consolas"/>
          <w:color w:val="CE9178"/>
          <w:sz w:val="21"/>
          <w:szCs w:val="21"/>
          <w:lang w:val="en-IN" w:eastAsia="en-IN"/>
        </w:rPr>
        <w:t>"rest"</w:t>
      </w:r>
    </w:p>
    <w:p w14:paraId="3A761A47"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w:t>
      </w:r>
    </w:p>
    <w:p w14:paraId="5FDAF34D"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
    <w:p w14:paraId="6DB4C52F"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6A9955"/>
          <w:sz w:val="21"/>
          <w:szCs w:val="21"/>
          <w:lang w:val="en-IN" w:eastAsia="en-IN"/>
        </w:rPr>
        <w:t># Native runtime compiler containment tool instance</w:t>
      </w:r>
    </w:p>
    <w:p w14:paraId="4AFD91B6"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st.session_state.pandas_agent</w:t>
      </w:r>
      <w:proofErr w:type="spellEnd"/>
      <w:r w:rsidRPr="005636B8">
        <w:rPr>
          <w:rFonts w:ascii="Consolas" w:hAnsi="Consolas"/>
          <w:color w:val="D4D4D4"/>
          <w:sz w:val="21"/>
          <w:szCs w:val="21"/>
          <w:lang w:val="en-IN" w:eastAsia="en-IN"/>
        </w:rPr>
        <w:t xml:space="preserve"> = </w:t>
      </w:r>
      <w:proofErr w:type="spellStart"/>
      <w:r w:rsidRPr="005636B8">
        <w:rPr>
          <w:rFonts w:ascii="Consolas" w:hAnsi="Consolas"/>
          <w:color w:val="D4D4D4"/>
          <w:sz w:val="21"/>
          <w:szCs w:val="21"/>
          <w:lang w:val="en-IN" w:eastAsia="en-IN"/>
        </w:rPr>
        <w:t>create_pandas_dataframe_</w:t>
      </w:r>
      <w:proofErr w:type="gramStart"/>
      <w:r w:rsidRPr="005636B8">
        <w:rPr>
          <w:rFonts w:ascii="Consolas" w:hAnsi="Consolas"/>
          <w:color w:val="D4D4D4"/>
          <w:sz w:val="21"/>
          <w:szCs w:val="21"/>
          <w:lang w:val="en-IN" w:eastAsia="en-IN"/>
        </w:rPr>
        <w:t>agent</w:t>
      </w:r>
      <w:proofErr w:type="spellEnd"/>
      <w:r w:rsidRPr="005636B8">
        <w:rPr>
          <w:rFonts w:ascii="Consolas" w:hAnsi="Consolas"/>
          <w:color w:val="D4D4D4"/>
          <w:sz w:val="21"/>
          <w:szCs w:val="21"/>
          <w:lang w:val="en-IN" w:eastAsia="en-IN"/>
        </w:rPr>
        <w:t>(</w:t>
      </w:r>
      <w:proofErr w:type="gramEnd"/>
    </w:p>
    <w:p w14:paraId="7CCBD3B2"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proofErr w:type="gramStart"/>
      <w:r w:rsidRPr="005636B8">
        <w:rPr>
          <w:rFonts w:ascii="Consolas" w:hAnsi="Consolas"/>
          <w:color w:val="D4D4D4"/>
          <w:sz w:val="21"/>
          <w:szCs w:val="21"/>
          <w:lang w:val="en-IN" w:eastAsia="en-IN"/>
        </w:rPr>
        <w:t>llm</w:t>
      </w:r>
      <w:proofErr w:type="spellEnd"/>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df</w:t>
      </w:r>
      <w:proofErr w:type="spellEnd"/>
      <w:r w:rsidRPr="005636B8">
        <w:rPr>
          <w:rFonts w:ascii="Consolas" w:hAnsi="Consolas"/>
          <w:color w:val="D4D4D4"/>
          <w:sz w:val="21"/>
          <w:szCs w:val="21"/>
          <w:lang w:val="en-IN" w:eastAsia="en-IN"/>
        </w:rPr>
        <w:t xml:space="preserve">, </w:t>
      </w:r>
      <w:r w:rsidRPr="005636B8">
        <w:rPr>
          <w:rFonts w:ascii="Consolas" w:hAnsi="Consolas"/>
          <w:color w:val="9CDCFE"/>
          <w:sz w:val="21"/>
          <w:szCs w:val="21"/>
          <w:lang w:val="en-IN" w:eastAsia="en-IN"/>
        </w:rPr>
        <w:t>verbose</w:t>
      </w:r>
      <w:r w:rsidRPr="005636B8">
        <w:rPr>
          <w:rFonts w:ascii="Consolas" w:hAnsi="Consolas"/>
          <w:color w:val="D4D4D4"/>
          <w:sz w:val="21"/>
          <w:szCs w:val="21"/>
          <w:lang w:val="en-IN" w:eastAsia="en-IN"/>
        </w:rPr>
        <w:t>=</w:t>
      </w:r>
      <w:r w:rsidRPr="005636B8">
        <w:rPr>
          <w:rFonts w:ascii="Consolas" w:hAnsi="Consolas"/>
          <w:color w:val="569CD6"/>
          <w:sz w:val="21"/>
          <w:szCs w:val="21"/>
          <w:lang w:val="en-IN" w:eastAsia="en-IN"/>
        </w:rPr>
        <w:t>True</w:t>
      </w:r>
      <w:r w:rsidRPr="005636B8">
        <w:rPr>
          <w:rFonts w:ascii="Consolas" w:hAnsi="Consolas"/>
          <w:color w:val="D4D4D4"/>
          <w:sz w:val="21"/>
          <w:szCs w:val="21"/>
          <w:lang w:val="en-IN" w:eastAsia="en-IN"/>
        </w:rPr>
        <w:t xml:space="preserve">, </w:t>
      </w:r>
      <w:proofErr w:type="spellStart"/>
      <w:r w:rsidRPr="005636B8">
        <w:rPr>
          <w:rFonts w:ascii="Consolas" w:hAnsi="Consolas"/>
          <w:color w:val="9CDCFE"/>
          <w:sz w:val="21"/>
          <w:szCs w:val="21"/>
          <w:lang w:val="en-IN" w:eastAsia="en-IN"/>
        </w:rPr>
        <w:t>allow_dangerous_code</w:t>
      </w:r>
      <w:proofErr w:type="spellEnd"/>
      <w:r w:rsidRPr="005636B8">
        <w:rPr>
          <w:rFonts w:ascii="Consolas" w:hAnsi="Consolas"/>
          <w:color w:val="D4D4D4"/>
          <w:sz w:val="21"/>
          <w:szCs w:val="21"/>
          <w:lang w:val="en-IN" w:eastAsia="en-IN"/>
        </w:rPr>
        <w:t>=</w:t>
      </w:r>
      <w:r w:rsidRPr="005636B8">
        <w:rPr>
          <w:rFonts w:ascii="Consolas" w:hAnsi="Consolas"/>
          <w:color w:val="569CD6"/>
          <w:sz w:val="21"/>
          <w:szCs w:val="21"/>
          <w:lang w:val="en-IN" w:eastAsia="en-IN"/>
        </w:rPr>
        <w:t>True</w:t>
      </w:r>
      <w:r w:rsidRPr="005636B8">
        <w:rPr>
          <w:rFonts w:ascii="Consolas" w:hAnsi="Consolas"/>
          <w:color w:val="D4D4D4"/>
          <w:sz w:val="21"/>
          <w:szCs w:val="21"/>
          <w:lang w:val="en-IN" w:eastAsia="en-IN"/>
        </w:rPr>
        <w:t xml:space="preserve">, </w:t>
      </w:r>
      <w:proofErr w:type="spellStart"/>
      <w:r w:rsidRPr="005636B8">
        <w:rPr>
          <w:rFonts w:ascii="Consolas" w:hAnsi="Consolas"/>
          <w:color w:val="9CDCFE"/>
          <w:sz w:val="21"/>
          <w:szCs w:val="21"/>
          <w:lang w:val="en-IN" w:eastAsia="en-IN"/>
        </w:rPr>
        <w:t>handle_parsing_errors</w:t>
      </w:r>
      <w:proofErr w:type="spellEnd"/>
      <w:r w:rsidRPr="005636B8">
        <w:rPr>
          <w:rFonts w:ascii="Consolas" w:hAnsi="Consolas"/>
          <w:color w:val="D4D4D4"/>
          <w:sz w:val="21"/>
          <w:szCs w:val="21"/>
          <w:lang w:val="en-IN" w:eastAsia="en-IN"/>
        </w:rPr>
        <w:t>=</w:t>
      </w:r>
      <w:r w:rsidRPr="005636B8">
        <w:rPr>
          <w:rFonts w:ascii="Consolas" w:hAnsi="Consolas"/>
          <w:color w:val="569CD6"/>
          <w:sz w:val="21"/>
          <w:szCs w:val="21"/>
          <w:lang w:val="en-IN" w:eastAsia="en-IN"/>
        </w:rPr>
        <w:t>True</w:t>
      </w:r>
    </w:p>
    <w:p w14:paraId="3285590A"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w:t>
      </w:r>
    </w:p>
    <w:p w14:paraId="40B59466"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st.session_state.file_processed</w:t>
      </w:r>
      <w:proofErr w:type="spellEnd"/>
      <w:r w:rsidRPr="005636B8">
        <w:rPr>
          <w:rFonts w:ascii="Consolas" w:hAnsi="Consolas"/>
          <w:color w:val="D4D4D4"/>
          <w:sz w:val="21"/>
          <w:szCs w:val="21"/>
          <w:lang w:val="en-IN" w:eastAsia="en-IN"/>
        </w:rPr>
        <w:t xml:space="preserve"> = current_file.name</w:t>
      </w:r>
    </w:p>
    <w:p w14:paraId="110AD6A3"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st.session_state.profiling_data</w:t>
      </w:r>
      <w:proofErr w:type="spellEnd"/>
      <w:r w:rsidRPr="005636B8">
        <w:rPr>
          <w:rFonts w:ascii="Consolas" w:hAnsi="Consolas"/>
          <w:color w:val="D4D4D4"/>
          <w:sz w:val="21"/>
          <w:szCs w:val="21"/>
          <w:lang w:val="en-IN" w:eastAsia="en-IN"/>
        </w:rPr>
        <w:t xml:space="preserve"> = {</w:t>
      </w:r>
    </w:p>
    <w:p w14:paraId="67D8ECED"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w:t>
      </w:r>
      <w:proofErr w:type="gramStart"/>
      <w:r w:rsidRPr="005636B8">
        <w:rPr>
          <w:rFonts w:ascii="Consolas" w:hAnsi="Consolas"/>
          <w:color w:val="CE9178"/>
          <w:sz w:val="21"/>
          <w:szCs w:val="21"/>
          <w:lang w:val="en-IN" w:eastAsia="en-IN"/>
        </w:rPr>
        <w:t>head</w:t>
      </w:r>
      <w:proofErr w:type="gram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df.head</w:t>
      </w:r>
      <w:proofErr w:type="spellEnd"/>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"describe"</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df.describe</w:t>
      </w:r>
      <w:proofErr w:type="spellEnd"/>
      <w:r w:rsidRPr="005636B8">
        <w:rPr>
          <w:rFonts w:ascii="Consolas" w:hAnsi="Consolas"/>
          <w:color w:val="D4D4D4"/>
          <w:sz w:val="21"/>
          <w:szCs w:val="21"/>
          <w:lang w:val="en-IN" w:eastAsia="en-IN"/>
        </w:rPr>
        <w:t>(),</w:t>
      </w:r>
    </w:p>
    <w:p w14:paraId="08062568"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w:t>
      </w:r>
      <w:proofErr w:type="spellStart"/>
      <w:proofErr w:type="gramStart"/>
      <w:r w:rsidRPr="005636B8">
        <w:rPr>
          <w:rFonts w:ascii="Consolas" w:hAnsi="Consolas"/>
          <w:color w:val="CE9178"/>
          <w:sz w:val="21"/>
          <w:szCs w:val="21"/>
          <w:lang w:val="en-IN" w:eastAsia="en-IN"/>
        </w:rPr>
        <w:t>dtypes</w:t>
      </w:r>
      <w:proofErr w:type="spellEnd"/>
      <w:proofErr w:type="gram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df.dtypes.astype</w:t>
      </w:r>
      <w:proofErr w:type="spellEnd"/>
      <w:r w:rsidRPr="005636B8">
        <w:rPr>
          <w:rFonts w:ascii="Consolas" w:hAnsi="Consolas"/>
          <w:color w:val="D4D4D4"/>
          <w:sz w:val="21"/>
          <w:szCs w:val="21"/>
          <w:lang w:val="en-IN" w:eastAsia="en-IN"/>
        </w:rPr>
        <w:t>(</w:t>
      </w:r>
      <w:proofErr w:type="spellStart"/>
      <w:r w:rsidRPr="005636B8">
        <w:rPr>
          <w:rFonts w:ascii="Consolas" w:hAnsi="Consolas"/>
          <w:color w:val="4EC9B0"/>
          <w:sz w:val="21"/>
          <w:szCs w:val="21"/>
          <w:lang w:val="en-IN" w:eastAsia="en-IN"/>
        </w:rPr>
        <w:t>str</w:t>
      </w:r>
      <w:proofErr w:type="spellEnd"/>
      <w:r w:rsidRPr="005636B8">
        <w:rPr>
          <w:rFonts w:ascii="Consolas" w:hAnsi="Consolas"/>
          <w:color w:val="D4D4D4"/>
          <w:sz w:val="21"/>
          <w:szCs w:val="21"/>
          <w:lang w:val="en-IN" w:eastAsia="en-IN"/>
        </w:rPr>
        <w:t>).</w:t>
      </w:r>
      <w:proofErr w:type="spellStart"/>
      <w:r w:rsidRPr="005636B8">
        <w:rPr>
          <w:rFonts w:ascii="Consolas" w:hAnsi="Consolas"/>
          <w:color w:val="D4D4D4"/>
          <w:sz w:val="21"/>
          <w:szCs w:val="21"/>
          <w:lang w:val="en-IN" w:eastAsia="en-IN"/>
        </w:rPr>
        <w:t>reset_index</w:t>
      </w:r>
      <w:proofErr w:type="spellEnd"/>
      <w:r w:rsidRPr="005636B8">
        <w:rPr>
          <w:rFonts w:ascii="Consolas" w:hAnsi="Consolas"/>
          <w:color w:val="D4D4D4"/>
          <w:sz w:val="21"/>
          <w:szCs w:val="21"/>
          <w:lang w:val="en-IN" w:eastAsia="en-IN"/>
        </w:rPr>
        <w:t>(),</w:t>
      </w:r>
    </w:p>
    <w:p w14:paraId="6ED5AA12"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w:t>
      </w:r>
      <w:proofErr w:type="gramStart"/>
      <w:r w:rsidRPr="005636B8">
        <w:rPr>
          <w:rFonts w:ascii="Consolas" w:hAnsi="Consolas"/>
          <w:color w:val="CE9178"/>
          <w:sz w:val="21"/>
          <w:szCs w:val="21"/>
          <w:lang w:val="en-IN" w:eastAsia="en-IN"/>
        </w:rPr>
        <w:t>missing</w:t>
      </w:r>
      <w:proofErr w:type="gram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df.isnull</w:t>
      </w:r>
      <w:proofErr w:type="spellEnd"/>
      <w:r w:rsidRPr="005636B8">
        <w:rPr>
          <w:rFonts w:ascii="Consolas" w:hAnsi="Consolas"/>
          <w:color w:val="D4D4D4"/>
          <w:sz w:val="21"/>
          <w:szCs w:val="21"/>
          <w:lang w:val="en-IN" w:eastAsia="en-IN"/>
        </w:rPr>
        <w:t>().sum().</w:t>
      </w:r>
      <w:proofErr w:type="spellStart"/>
      <w:r w:rsidRPr="005636B8">
        <w:rPr>
          <w:rFonts w:ascii="Consolas" w:hAnsi="Consolas"/>
          <w:color w:val="D4D4D4"/>
          <w:sz w:val="21"/>
          <w:szCs w:val="21"/>
          <w:lang w:val="en-IN" w:eastAsia="en-IN"/>
        </w:rPr>
        <w:t>reset_index</w:t>
      </w:r>
      <w:proofErr w:type="spellEnd"/>
      <w:r w:rsidRPr="005636B8">
        <w:rPr>
          <w:rFonts w:ascii="Consolas" w:hAnsi="Consolas"/>
          <w:color w:val="D4D4D4"/>
          <w:sz w:val="21"/>
          <w:szCs w:val="21"/>
          <w:lang w:val="en-IN" w:eastAsia="en-IN"/>
        </w:rPr>
        <w:t>()</w:t>
      </w:r>
    </w:p>
    <w:p w14:paraId="15EA6396"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w:t>
      </w:r>
    </w:p>
    <w:p w14:paraId="5BFB2C4F"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
    <w:p w14:paraId="4DDFC317"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6A9955"/>
          <w:sz w:val="21"/>
          <w:szCs w:val="21"/>
          <w:lang w:val="en-IN" w:eastAsia="en-IN"/>
        </w:rPr>
        <w:t># Trigger LLM proactive profiling summaries autonomously</w:t>
      </w:r>
    </w:p>
    <w:p w14:paraId="1C4C34E1"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generate_proactive_</w:t>
      </w:r>
      <w:proofErr w:type="gramStart"/>
      <w:r w:rsidRPr="005636B8">
        <w:rPr>
          <w:rFonts w:ascii="Consolas" w:hAnsi="Consolas"/>
          <w:color w:val="D4D4D4"/>
          <w:sz w:val="21"/>
          <w:szCs w:val="21"/>
          <w:lang w:val="en-IN" w:eastAsia="en-IN"/>
        </w:rPr>
        <w:t>insights</w:t>
      </w:r>
      <w:proofErr w:type="spellEnd"/>
      <w:r w:rsidRPr="005636B8">
        <w:rPr>
          <w:rFonts w:ascii="Consolas" w:hAnsi="Consolas"/>
          <w:color w:val="D4D4D4"/>
          <w:sz w:val="21"/>
          <w:szCs w:val="21"/>
          <w:lang w:val="en-IN" w:eastAsia="en-IN"/>
        </w:rPr>
        <w:t>(</w:t>
      </w:r>
      <w:proofErr w:type="gramEnd"/>
      <w:r w:rsidRPr="005636B8">
        <w:rPr>
          <w:rFonts w:ascii="Consolas" w:hAnsi="Consolas"/>
          <w:color w:val="D4D4D4"/>
          <w:sz w:val="21"/>
          <w:szCs w:val="21"/>
          <w:lang w:val="en-IN" w:eastAsia="en-IN"/>
        </w:rPr>
        <w:t xml:space="preserve">current_file.name, </w:t>
      </w:r>
      <w:proofErr w:type="spellStart"/>
      <w:r w:rsidRPr="005636B8">
        <w:rPr>
          <w:rFonts w:ascii="Consolas" w:hAnsi="Consolas"/>
          <w:color w:val="D4D4D4"/>
          <w:sz w:val="21"/>
          <w:szCs w:val="21"/>
          <w:lang w:val="en-IN" w:eastAsia="en-IN"/>
        </w:rPr>
        <w:t>df</w:t>
      </w:r>
      <w:proofErr w:type="spellEnd"/>
      <w:r w:rsidRPr="005636B8">
        <w:rPr>
          <w:rFonts w:ascii="Consolas" w:hAnsi="Consolas"/>
          <w:color w:val="D4D4D4"/>
          <w:sz w:val="21"/>
          <w:szCs w:val="21"/>
          <w:lang w:val="en-IN" w:eastAsia="en-IN"/>
        </w:rPr>
        <w:t>)</w:t>
      </w:r>
    </w:p>
    <w:p w14:paraId="32956851"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return</w:t>
      </w:r>
      <w:proofErr w:type="gramEnd"/>
    </w:p>
    <w:p w14:paraId="28CFB754"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except</w:t>
      </w:r>
      <w:proofErr w:type="gramEnd"/>
      <w:r w:rsidRPr="005636B8">
        <w:rPr>
          <w:rFonts w:ascii="Consolas" w:hAnsi="Consolas"/>
          <w:color w:val="D4D4D4"/>
          <w:sz w:val="21"/>
          <w:szCs w:val="21"/>
          <w:lang w:val="en-IN" w:eastAsia="en-IN"/>
        </w:rPr>
        <w:t xml:space="preserve"> </w:t>
      </w:r>
      <w:r w:rsidRPr="005636B8">
        <w:rPr>
          <w:rFonts w:ascii="Consolas" w:hAnsi="Consolas"/>
          <w:color w:val="4EC9B0"/>
          <w:sz w:val="21"/>
          <w:szCs w:val="21"/>
          <w:lang w:val="en-IN" w:eastAsia="en-IN"/>
        </w:rPr>
        <w:t>Exception</w:t>
      </w:r>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as</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exc</w:t>
      </w:r>
      <w:proofErr w:type="spellEnd"/>
      <w:r w:rsidRPr="005636B8">
        <w:rPr>
          <w:rFonts w:ascii="Consolas" w:hAnsi="Consolas"/>
          <w:color w:val="D4D4D4"/>
          <w:sz w:val="21"/>
          <w:szCs w:val="21"/>
          <w:lang w:val="en-IN" w:eastAsia="en-IN"/>
        </w:rPr>
        <w:t>:</w:t>
      </w:r>
    </w:p>
    <w:p w14:paraId="43B8EB6E"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proofErr w:type="gramStart"/>
      <w:r w:rsidRPr="005636B8">
        <w:rPr>
          <w:rFonts w:ascii="Consolas" w:hAnsi="Consolas"/>
          <w:color w:val="D4D4D4"/>
          <w:sz w:val="21"/>
          <w:szCs w:val="21"/>
          <w:lang w:val="en-IN" w:eastAsia="en-IN"/>
        </w:rPr>
        <w:t>st.error</w:t>
      </w:r>
      <w:proofErr w:type="spellEnd"/>
      <w:r w:rsidRPr="005636B8">
        <w:rPr>
          <w:rFonts w:ascii="Consolas" w:hAnsi="Consolas"/>
          <w:color w:val="D4D4D4"/>
          <w:sz w:val="21"/>
          <w:szCs w:val="21"/>
          <w:lang w:val="en-IN" w:eastAsia="en-IN"/>
        </w:rPr>
        <w:t>(</w:t>
      </w:r>
      <w:proofErr w:type="gramEnd"/>
      <w:r w:rsidRPr="005636B8">
        <w:rPr>
          <w:rFonts w:ascii="Consolas" w:hAnsi="Consolas"/>
          <w:color w:val="569CD6"/>
          <w:sz w:val="21"/>
          <w:szCs w:val="21"/>
          <w:lang w:val="en-IN" w:eastAsia="en-IN"/>
        </w:rPr>
        <w:t>f</w:t>
      </w:r>
      <w:r w:rsidRPr="005636B8">
        <w:rPr>
          <w:rFonts w:ascii="Consolas" w:hAnsi="Consolas"/>
          <w:color w:val="CE9178"/>
          <w:sz w:val="21"/>
          <w:szCs w:val="21"/>
          <w:lang w:val="en-IN" w:eastAsia="en-IN"/>
        </w:rPr>
        <w:t>"</w:t>
      </w:r>
      <w:r w:rsidRPr="005636B8">
        <w:rPr>
          <w:rFonts w:ascii="Segoe UI Symbol" w:hAnsi="Segoe UI Symbol" w:cs="Segoe UI Symbol"/>
          <w:color w:val="CE9178"/>
          <w:sz w:val="21"/>
          <w:szCs w:val="21"/>
          <w:lang w:val="en-IN" w:eastAsia="en-IN"/>
        </w:rPr>
        <w:t>📊</w:t>
      </w:r>
      <w:r w:rsidRPr="005636B8">
        <w:rPr>
          <w:rFonts w:ascii="Consolas" w:hAnsi="Consolas"/>
          <w:color w:val="CE9178"/>
          <w:sz w:val="21"/>
          <w:szCs w:val="21"/>
          <w:lang w:val="en-IN" w:eastAsia="en-IN"/>
        </w:rPr>
        <w:t xml:space="preserve"> Dataset processing error: </w:t>
      </w:r>
      <w:r w:rsidRPr="005636B8">
        <w:rPr>
          <w:rFonts w:ascii="Consolas" w:hAnsi="Consolas"/>
          <w:color w:val="569CD6"/>
          <w:sz w:val="21"/>
          <w:szCs w:val="21"/>
          <w:lang w:val="en-IN" w:eastAsia="en-IN"/>
        </w:rPr>
        <w:t>{</w:t>
      </w:r>
      <w:proofErr w:type="spellStart"/>
      <w:r w:rsidRPr="005636B8">
        <w:rPr>
          <w:rFonts w:ascii="Consolas" w:hAnsi="Consolas"/>
          <w:color w:val="D4D4D4"/>
          <w:sz w:val="21"/>
          <w:szCs w:val="21"/>
          <w:lang w:val="en-IN" w:eastAsia="en-IN"/>
        </w:rPr>
        <w:t>exc</w:t>
      </w:r>
      <w:proofErr w:type="spellEnd"/>
      <w:r w:rsidRPr="005636B8">
        <w:rPr>
          <w:rFonts w:ascii="Consolas" w:hAnsi="Consolas"/>
          <w:color w:val="569CD6"/>
          <w:sz w:val="21"/>
          <w:szCs w:val="21"/>
          <w:lang w:val="en-IN" w:eastAsia="en-IN"/>
        </w:rPr>
        <w:t>}</w:t>
      </w:r>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w:t>
      </w:r>
    </w:p>
    <w:p w14:paraId="282CB39A"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return</w:t>
      </w:r>
      <w:proofErr w:type="gramEnd"/>
    </w:p>
    <w:p w14:paraId="55F2F036"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
    <w:p w14:paraId="63F63C94"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6A9955"/>
          <w:sz w:val="21"/>
          <w:szCs w:val="21"/>
          <w:lang w:val="en-IN" w:eastAsia="en-IN"/>
        </w:rPr>
        <w:t># TRACK B: UNSTRUCTURED LITERATURE CONVERSIONS (PDF / TXT / DOCX)</w:t>
      </w:r>
    </w:p>
    <w:p w14:paraId="787EE85B"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st.session_state.pandas_agent</w:t>
      </w:r>
      <w:proofErr w:type="spellEnd"/>
      <w:r w:rsidRPr="005636B8">
        <w:rPr>
          <w:rFonts w:ascii="Consolas" w:hAnsi="Consolas"/>
          <w:color w:val="D4D4D4"/>
          <w:sz w:val="21"/>
          <w:szCs w:val="21"/>
          <w:lang w:val="en-IN" w:eastAsia="en-IN"/>
        </w:rPr>
        <w:t xml:space="preserve"> = </w:t>
      </w:r>
      <w:proofErr w:type="gramStart"/>
      <w:r w:rsidRPr="005636B8">
        <w:rPr>
          <w:rFonts w:ascii="Consolas" w:hAnsi="Consolas"/>
          <w:color w:val="569CD6"/>
          <w:sz w:val="21"/>
          <w:szCs w:val="21"/>
          <w:lang w:val="en-IN" w:eastAsia="en-IN"/>
        </w:rPr>
        <w:t>None</w:t>
      </w:r>
      <w:proofErr w:type="gramEnd"/>
    </w:p>
    <w:p w14:paraId="37A4EF28"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lastRenderedPageBreak/>
        <w:t xml:space="preserve">    </w:t>
      </w:r>
      <w:proofErr w:type="gramStart"/>
      <w:r w:rsidRPr="005636B8">
        <w:rPr>
          <w:rFonts w:ascii="Consolas" w:hAnsi="Consolas"/>
          <w:color w:val="C586C0"/>
          <w:sz w:val="21"/>
          <w:szCs w:val="21"/>
          <w:lang w:val="en-IN" w:eastAsia="en-IN"/>
        </w:rPr>
        <w:t>with</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st.spinner</w:t>
      </w:r>
      <w:proofErr w:type="spellEnd"/>
      <w:r w:rsidRPr="005636B8">
        <w:rPr>
          <w:rFonts w:ascii="Consolas" w:hAnsi="Consolas"/>
          <w:color w:val="D4D4D4"/>
          <w:sz w:val="21"/>
          <w:szCs w:val="21"/>
          <w:lang w:val="en-IN" w:eastAsia="en-IN"/>
        </w:rPr>
        <w:t>(</w:t>
      </w:r>
      <w:r w:rsidRPr="005636B8">
        <w:rPr>
          <w:rFonts w:ascii="Consolas" w:hAnsi="Consolas"/>
          <w:color w:val="CE9178"/>
          <w:sz w:val="21"/>
          <w:szCs w:val="21"/>
          <w:lang w:val="en-IN" w:eastAsia="en-IN"/>
        </w:rPr>
        <w:t>"</w:t>
      </w:r>
      <w:r w:rsidRPr="005636B8">
        <w:rPr>
          <w:rFonts w:ascii="Segoe UI Symbol" w:hAnsi="Segoe UI Symbol" w:cs="Segoe UI Symbol"/>
          <w:color w:val="CE9178"/>
          <w:sz w:val="21"/>
          <w:szCs w:val="21"/>
          <w:lang w:val="en-IN" w:eastAsia="en-IN"/>
        </w:rPr>
        <w:t>📄</w:t>
      </w:r>
      <w:r w:rsidRPr="005636B8">
        <w:rPr>
          <w:rFonts w:ascii="Consolas" w:hAnsi="Consolas"/>
          <w:color w:val="CE9178"/>
          <w:sz w:val="21"/>
          <w:szCs w:val="21"/>
          <w:lang w:val="en-IN" w:eastAsia="en-IN"/>
        </w:rPr>
        <w:t xml:space="preserve"> Extracting unstructured text elements..."</w:t>
      </w:r>
      <w:r w:rsidRPr="005636B8">
        <w:rPr>
          <w:rFonts w:ascii="Consolas" w:hAnsi="Consolas"/>
          <w:color w:val="D4D4D4"/>
          <w:sz w:val="21"/>
          <w:szCs w:val="21"/>
          <w:lang w:val="en-IN" w:eastAsia="en-IN"/>
        </w:rPr>
        <w:t>):</w:t>
      </w:r>
    </w:p>
    <w:p w14:paraId="4D77B45C"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try</w:t>
      </w:r>
      <w:proofErr w:type="gramEnd"/>
      <w:r w:rsidRPr="005636B8">
        <w:rPr>
          <w:rFonts w:ascii="Consolas" w:hAnsi="Consolas"/>
          <w:color w:val="D4D4D4"/>
          <w:sz w:val="21"/>
          <w:szCs w:val="21"/>
          <w:lang w:val="en-IN" w:eastAsia="en-IN"/>
        </w:rPr>
        <w:t>:</w:t>
      </w:r>
    </w:p>
    <w:p w14:paraId="044F1DAB"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doc_text</w:t>
      </w:r>
      <w:proofErr w:type="spellEnd"/>
      <w:r w:rsidRPr="005636B8">
        <w:rPr>
          <w:rFonts w:ascii="Consolas" w:hAnsi="Consolas"/>
          <w:color w:val="D4D4D4"/>
          <w:sz w:val="21"/>
          <w:szCs w:val="21"/>
          <w:lang w:val="en-IN" w:eastAsia="en-IN"/>
        </w:rPr>
        <w:t xml:space="preserve"> = </w:t>
      </w:r>
      <w:proofErr w:type="spellStart"/>
      <w:r w:rsidRPr="005636B8">
        <w:rPr>
          <w:rFonts w:ascii="Consolas" w:hAnsi="Consolas"/>
          <w:color w:val="D4D4D4"/>
          <w:sz w:val="21"/>
          <w:szCs w:val="21"/>
          <w:lang w:val="en-IN" w:eastAsia="en-IN"/>
        </w:rPr>
        <w:t>load_</w:t>
      </w:r>
      <w:proofErr w:type="gramStart"/>
      <w:r w:rsidRPr="005636B8">
        <w:rPr>
          <w:rFonts w:ascii="Consolas" w:hAnsi="Consolas"/>
          <w:color w:val="D4D4D4"/>
          <w:sz w:val="21"/>
          <w:szCs w:val="21"/>
          <w:lang w:val="en-IN" w:eastAsia="en-IN"/>
        </w:rPr>
        <w:t>document</w:t>
      </w:r>
      <w:proofErr w:type="spellEnd"/>
      <w:r w:rsidRPr="005636B8">
        <w:rPr>
          <w:rFonts w:ascii="Consolas" w:hAnsi="Consolas"/>
          <w:color w:val="D4D4D4"/>
          <w:sz w:val="21"/>
          <w:szCs w:val="21"/>
          <w:lang w:val="en-IN" w:eastAsia="en-IN"/>
        </w:rPr>
        <w:t>(</w:t>
      </w:r>
      <w:proofErr w:type="spellStart"/>
      <w:proofErr w:type="gramEnd"/>
      <w:r w:rsidRPr="005636B8">
        <w:rPr>
          <w:rFonts w:ascii="Consolas" w:hAnsi="Consolas"/>
          <w:color w:val="D4D4D4"/>
          <w:sz w:val="21"/>
          <w:szCs w:val="21"/>
          <w:lang w:val="en-IN" w:eastAsia="en-IN"/>
        </w:rPr>
        <w:t>current_file</w:t>
      </w:r>
      <w:proofErr w:type="spellEnd"/>
      <w:r w:rsidRPr="005636B8">
        <w:rPr>
          <w:rFonts w:ascii="Consolas" w:hAnsi="Consolas"/>
          <w:color w:val="D4D4D4"/>
          <w:sz w:val="21"/>
          <w:szCs w:val="21"/>
          <w:lang w:val="en-IN" w:eastAsia="en-IN"/>
        </w:rPr>
        <w:t>)</w:t>
      </w:r>
    </w:p>
    <w:p w14:paraId="6A31E057"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if</w:t>
      </w:r>
      <w:proofErr w:type="gramEnd"/>
      <w:r w:rsidRPr="005636B8">
        <w:rPr>
          <w:rFonts w:ascii="Consolas" w:hAnsi="Consolas"/>
          <w:color w:val="D4D4D4"/>
          <w:sz w:val="21"/>
          <w:szCs w:val="21"/>
          <w:lang w:val="en-IN" w:eastAsia="en-IN"/>
        </w:rPr>
        <w:t xml:space="preserve"> </w:t>
      </w:r>
      <w:r w:rsidRPr="005636B8">
        <w:rPr>
          <w:rFonts w:ascii="Consolas" w:hAnsi="Consolas"/>
          <w:color w:val="569CD6"/>
          <w:sz w:val="21"/>
          <w:szCs w:val="21"/>
          <w:lang w:val="en-IN" w:eastAsia="en-IN"/>
        </w:rPr>
        <w:t>not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doc_text.strip</w:t>
      </w:r>
      <w:proofErr w:type="spellEnd"/>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raise</w:t>
      </w:r>
      <w:r w:rsidRPr="005636B8">
        <w:rPr>
          <w:rFonts w:ascii="Consolas" w:hAnsi="Consolas"/>
          <w:color w:val="D4D4D4"/>
          <w:sz w:val="21"/>
          <w:szCs w:val="21"/>
          <w:lang w:val="en-IN" w:eastAsia="en-IN"/>
        </w:rPr>
        <w:t xml:space="preserve"> </w:t>
      </w:r>
      <w:proofErr w:type="spellStart"/>
      <w:r w:rsidRPr="005636B8">
        <w:rPr>
          <w:rFonts w:ascii="Consolas" w:hAnsi="Consolas"/>
          <w:color w:val="4EC9B0"/>
          <w:sz w:val="21"/>
          <w:szCs w:val="21"/>
          <w:lang w:val="en-IN" w:eastAsia="en-IN"/>
        </w:rPr>
        <w:t>ValueError</w:t>
      </w:r>
      <w:proofErr w:type="spellEnd"/>
      <w:r w:rsidRPr="005636B8">
        <w:rPr>
          <w:rFonts w:ascii="Consolas" w:hAnsi="Consolas"/>
          <w:color w:val="D4D4D4"/>
          <w:sz w:val="21"/>
          <w:szCs w:val="21"/>
          <w:lang w:val="en-IN" w:eastAsia="en-IN"/>
        </w:rPr>
        <w:t>(</w:t>
      </w:r>
      <w:r w:rsidRPr="005636B8">
        <w:rPr>
          <w:rFonts w:ascii="Consolas" w:hAnsi="Consolas"/>
          <w:color w:val="CE9178"/>
          <w:sz w:val="21"/>
          <w:szCs w:val="21"/>
          <w:lang w:val="en-IN" w:eastAsia="en-IN"/>
        </w:rPr>
        <w:t>"Zero text payloads extracted."</w:t>
      </w:r>
      <w:r w:rsidRPr="005636B8">
        <w:rPr>
          <w:rFonts w:ascii="Consolas" w:hAnsi="Consolas"/>
          <w:color w:val="D4D4D4"/>
          <w:sz w:val="21"/>
          <w:szCs w:val="21"/>
          <w:lang w:val="en-IN" w:eastAsia="en-IN"/>
        </w:rPr>
        <w:t>)</w:t>
      </w:r>
    </w:p>
    <w:p w14:paraId="167864CA"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
    <w:p w14:paraId="23BF648A"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D4D4D4"/>
          <w:sz w:val="21"/>
          <w:szCs w:val="21"/>
          <w:lang w:val="en-IN" w:eastAsia="en-IN"/>
        </w:rPr>
        <w:t>chunks</w:t>
      </w:r>
      <w:proofErr w:type="gramEnd"/>
      <w:r w:rsidRPr="005636B8">
        <w:rPr>
          <w:rFonts w:ascii="Consolas" w:hAnsi="Consolas"/>
          <w:color w:val="D4D4D4"/>
          <w:sz w:val="21"/>
          <w:szCs w:val="21"/>
          <w:lang w:val="en-IN" w:eastAsia="en-IN"/>
        </w:rPr>
        <w:t xml:space="preserve"> = </w:t>
      </w:r>
      <w:proofErr w:type="spellStart"/>
      <w:r w:rsidRPr="005636B8">
        <w:rPr>
          <w:rFonts w:ascii="Consolas" w:hAnsi="Consolas"/>
          <w:color w:val="D4D4D4"/>
          <w:sz w:val="21"/>
          <w:szCs w:val="21"/>
          <w:lang w:val="en-IN" w:eastAsia="en-IN"/>
        </w:rPr>
        <w:t>chunk_text</w:t>
      </w:r>
      <w:proofErr w:type="spellEnd"/>
      <w:r w:rsidRPr="005636B8">
        <w:rPr>
          <w:rFonts w:ascii="Consolas" w:hAnsi="Consolas"/>
          <w:color w:val="D4D4D4"/>
          <w:sz w:val="21"/>
          <w:szCs w:val="21"/>
          <w:lang w:val="en-IN" w:eastAsia="en-IN"/>
        </w:rPr>
        <w:t>(</w:t>
      </w:r>
      <w:proofErr w:type="spellStart"/>
      <w:r w:rsidRPr="005636B8">
        <w:rPr>
          <w:rFonts w:ascii="Consolas" w:hAnsi="Consolas"/>
          <w:color w:val="D4D4D4"/>
          <w:sz w:val="21"/>
          <w:szCs w:val="21"/>
          <w:lang w:val="en-IN" w:eastAsia="en-IN"/>
        </w:rPr>
        <w:t>doc_text</w:t>
      </w:r>
      <w:proofErr w:type="spellEnd"/>
      <w:r w:rsidRPr="005636B8">
        <w:rPr>
          <w:rFonts w:ascii="Consolas" w:hAnsi="Consolas"/>
          <w:color w:val="D4D4D4"/>
          <w:sz w:val="21"/>
          <w:szCs w:val="21"/>
          <w:lang w:val="en-IN" w:eastAsia="en-IN"/>
        </w:rPr>
        <w:t>)</w:t>
      </w:r>
    </w:p>
    <w:p w14:paraId="0080BCBB"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vector_store</w:t>
      </w:r>
      <w:proofErr w:type="spellEnd"/>
      <w:r w:rsidRPr="005636B8">
        <w:rPr>
          <w:rFonts w:ascii="Consolas" w:hAnsi="Consolas"/>
          <w:color w:val="D4D4D4"/>
          <w:sz w:val="21"/>
          <w:szCs w:val="21"/>
          <w:lang w:val="en-IN" w:eastAsia="en-IN"/>
        </w:rPr>
        <w:t xml:space="preserve"> = </w:t>
      </w:r>
      <w:proofErr w:type="spellStart"/>
      <w:r w:rsidRPr="005636B8">
        <w:rPr>
          <w:rFonts w:ascii="Consolas" w:hAnsi="Consolas"/>
          <w:color w:val="D4D4D4"/>
          <w:sz w:val="21"/>
          <w:szCs w:val="21"/>
          <w:lang w:val="en-IN" w:eastAsia="en-IN"/>
        </w:rPr>
        <w:t>create_vector_</w:t>
      </w:r>
      <w:proofErr w:type="gramStart"/>
      <w:r w:rsidRPr="005636B8">
        <w:rPr>
          <w:rFonts w:ascii="Consolas" w:hAnsi="Consolas"/>
          <w:color w:val="D4D4D4"/>
          <w:sz w:val="21"/>
          <w:szCs w:val="21"/>
          <w:lang w:val="en-IN" w:eastAsia="en-IN"/>
        </w:rPr>
        <w:t>store</w:t>
      </w:r>
      <w:proofErr w:type="spellEnd"/>
      <w:r w:rsidRPr="005636B8">
        <w:rPr>
          <w:rFonts w:ascii="Consolas" w:hAnsi="Consolas"/>
          <w:color w:val="D4D4D4"/>
          <w:sz w:val="21"/>
          <w:szCs w:val="21"/>
          <w:lang w:val="en-IN" w:eastAsia="en-IN"/>
        </w:rPr>
        <w:t>(</w:t>
      </w:r>
      <w:proofErr w:type="gramEnd"/>
      <w:r w:rsidRPr="005636B8">
        <w:rPr>
          <w:rFonts w:ascii="Consolas" w:hAnsi="Consolas"/>
          <w:color w:val="D4D4D4"/>
          <w:sz w:val="21"/>
          <w:szCs w:val="21"/>
          <w:lang w:val="en-IN" w:eastAsia="en-IN"/>
        </w:rPr>
        <w:t>chunks)</w:t>
      </w:r>
    </w:p>
    <w:p w14:paraId="65D5070E"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
    <w:p w14:paraId="387C9BF9"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st.session_state.doc_text</w:t>
      </w:r>
      <w:proofErr w:type="spellEnd"/>
      <w:r w:rsidRPr="005636B8">
        <w:rPr>
          <w:rFonts w:ascii="Consolas" w:hAnsi="Consolas"/>
          <w:color w:val="D4D4D4"/>
          <w:sz w:val="21"/>
          <w:szCs w:val="21"/>
          <w:lang w:val="en-IN" w:eastAsia="en-IN"/>
        </w:rPr>
        <w:t xml:space="preserve"> = </w:t>
      </w:r>
      <w:proofErr w:type="spellStart"/>
      <w:r w:rsidRPr="005636B8">
        <w:rPr>
          <w:rFonts w:ascii="Consolas" w:hAnsi="Consolas"/>
          <w:color w:val="D4D4D4"/>
          <w:sz w:val="21"/>
          <w:szCs w:val="21"/>
          <w:lang w:val="en-IN" w:eastAsia="en-IN"/>
        </w:rPr>
        <w:t>doc_text</w:t>
      </w:r>
      <w:proofErr w:type="spellEnd"/>
    </w:p>
    <w:p w14:paraId="1F787660"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st.session_state.chunks</w:t>
      </w:r>
      <w:proofErr w:type="spellEnd"/>
      <w:r w:rsidRPr="005636B8">
        <w:rPr>
          <w:rFonts w:ascii="Consolas" w:hAnsi="Consolas"/>
          <w:color w:val="D4D4D4"/>
          <w:sz w:val="21"/>
          <w:szCs w:val="21"/>
          <w:lang w:val="en-IN" w:eastAsia="en-IN"/>
        </w:rPr>
        <w:t xml:space="preserve"> = chunks</w:t>
      </w:r>
    </w:p>
    <w:p w14:paraId="6B620F53"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st.session_state.vector_store</w:t>
      </w:r>
      <w:proofErr w:type="spellEnd"/>
      <w:r w:rsidRPr="005636B8">
        <w:rPr>
          <w:rFonts w:ascii="Consolas" w:hAnsi="Consolas"/>
          <w:color w:val="D4D4D4"/>
          <w:sz w:val="21"/>
          <w:szCs w:val="21"/>
          <w:lang w:val="en-IN" w:eastAsia="en-IN"/>
        </w:rPr>
        <w:t xml:space="preserve"> = </w:t>
      </w:r>
      <w:proofErr w:type="spellStart"/>
      <w:r w:rsidRPr="005636B8">
        <w:rPr>
          <w:rFonts w:ascii="Consolas" w:hAnsi="Consolas"/>
          <w:color w:val="D4D4D4"/>
          <w:sz w:val="21"/>
          <w:szCs w:val="21"/>
          <w:lang w:val="en-IN" w:eastAsia="en-IN"/>
        </w:rPr>
        <w:t>vector_store</w:t>
      </w:r>
      <w:proofErr w:type="spellEnd"/>
    </w:p>
    <w:p w14:paraId="2BF2C3D0"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st.session_state.file_processed</w:t>
      </w:r>
      <w:proofErr w:type="spellEnd"/>
      <w:r w:rsidRPr="005636B8">
        <w:rPr>
          <w:rFonts w:ascii="Consolas" w:hAnsi="Consolas"/>
          <w:color w:val="D4D4D4"/>
          <w:sz w:val="21"/>
          <w:szCs w:val="21"/>
          <w:lang w:val="en-IN" w:eastAsia="en-IN"/>
        </w:rPr>
        <w:t xml:space="preserve"> = current_file.name</w:t>
      </w:r>
    </w:p>
    <w:p w14:paraId="1B4EC22E"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except</w:t>
      </w:r>
      <w:proofErr w:type="gramEnd"/>
      <w:r w:rsidRPr="005636B8">
        <w:rPr>
          <w:rFonts w:ascii="Consolas" w:hAnsi="Consolas"/>
          <w:color w:val="D4D4D4"/>
          <w:sz w:val="21"/>
          <w:szCs w:val="21"/>
          <w:lang w:val="en-IN" w:eastAsia="en-IN"/>
        </w:rPr>
        <w:t xml:space="preserve"> </w:t>
      </w:r>
      <w:r w:rsidRPr="005636B8">
        <w:rPr>
          <w:rFonts w:ascii="Consolas" w:hAnsi="Consolas"/>
          <w:color w:val="4EC9B0"/>
          <w:sz w:val="21"/>
          <w:szCs w:val="21"/>
          <w:lang w:val="en-IN" w:eastAsia="en-IN"/>
        </w:rPr>
        <w:t>Exception</w:t>
      </w:r>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as</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exc</w:t>
      </w:r>
      <w:proofErr w:type="spellEnd"/>
      <w:r w:rsidRPr="005636B8">
        <w:rPr>
          <w:rFonts w:ascii="Consolas" w:hAnsi="Consolas"/>
          <w:color w:val="D4D4D4"/>
          <w:sz w:val="21"/>
          <w:szCs w:val="21"/>
          <w:lang w:val="en-IN" w:eastAsia="en-IN"/>
        </w:rPr>
        <w:t>:</w:t>
      </w:r>
    </w:p>
    <w:p w14:paraId="377C1A5B"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proofErr w:type="gramStart"/>
      <w:r w:rsidRPr="005636B8">
        <w:rPr>
          <w:rFonts w:ascii="Consolas" w:hAnsi="Consolas"/>
          <w:color w:val="D4D4D4"/>
          <w:sz w:val="21"/>
          <w:szCs w:val="21"/>
          <w:lang w:val="en-IN" w:eastAsia="en-IN"/>
        </w:rPr>
        <w:t>st.error</w:t>
      </w:r>
      <w:proofErr w:type="spellEnd"/>
      <w:r w:rsidRPr="005636B8">
        <w:rPr>
          <w:rFonts w:ascii="Consolas" w:hAnsi="Consolas"/>
          <w:color w:val="D4D4D4"/>
          <w:sz w:val="21"/>
          <w:szCs w:val="21"/>
          <w:lang w:val="en-IN" w:eastAsia="en-IN"/>
        </w:rPr>
        <w:t>(</w:t>
      </w:r>
      <w:proofErr w:type="gramEnd"/>
      <w:r w:rsidRPr="005636B8">
        <w:rPr>
          <w:rFonts w:ascii="Consolas" w:hAnsi="Consolas"/>
          <w:color w:val="569CD6"/>
          <w:sz w:val="21"/>
          <w:szCs w:val="21"/>
          <w:lang w:val="en-IN" w:eastAsia="en-IN"/>
        </w:rPr>
        <w:t>f</w:t>
      </w:r>
      <w:r w:rsidRPr="005636B8">
        <w:rPr>
          <w:rFonts w:ascii="Consolas" w:hAnsi="Consolas"/>
          <w:color w:val="CE9178"/>
          <w:sz w:val="21"/>
          <w:szCs w:val="21"/>
          <w:lang w:val="en-IN" w:eastAsia="en-IN"/>
        </w:rPr>
        <w:t>"</w:t>
      </w:r>
      <w:r w:rsidRPr="005636B8">
        <w:rPr>
          <w:rFonts w:ascii="Segoe UI Symbol" w:hAnsi="Segoe UI Symbol" w:cs="Segoe UI Symbol"/>
          <w:color w:val="CE9178"/>
          <w:sz w:val="21"/>
          <w:szCs w:val="21"/>
          <w:lang w:val="en-IN" w:eastAsia="en-IN"/>
        </w:rPr>
        <w:t>📄</w:t>
      </w:r>
      <w:r w:rsidRPr="005636B8">
        <w:rPr>
          <w:rFonts w:ascii="Consolas" w:hAnsi="Consolas"/>
          <w:color w:val="CE9178"/>
          <w:sz w:val="21"/>
          <w:szCs w:val="21"/>
          <w:lang w:val="en-IN" w:eastAsia="en-IN"/>
        </w:rPr>
        <w:t xml:space="preserve"> Text Pipeline Fault: </w:t>
      </w:r>
      <w:r w:rsidRPr="005636B8">
        <w:rPr>
          <w:rFonts w:ascii="Consolas" w:hAnsi="Consolas"/>
          <w:color w:val="569CD6"/>
          <w:sz w:val="21"/>
          <w:szCs w:val="21"/>
          <w:lang w:val="en-IN" w:eastAsia="en-IN"/>
        </w:rPr>
        <w:t>{</w:t>
      </w:r>
      <w:proofErr w:type="spellStart"/>
      <w:r w:rsidRPr="005636B8">
        <w:rPr>
          <w:rFonts w:ascii="Consolas" w:hAnsi="Consolas"/>
          <w:color w:val="D4D4D4"/>
          <w:sz w:val="21"/>
          <w:szCs w:val="21"/>
          <w:lang w:val="en-IN" w:eastAsia="en-IN"/>
        </w:rPr>
        <w:t>exc</w:t>
      </w:r>
      <w:proofErr w:type="spellEnd"/>
      <w:r w:rsidRPr="005636B8">
        <w:rPr>
          <w:rFonts w:ascii="Consolas" w:hAnsi="Consolas"/>
          <w:color w:val="569CD6"/>
          <w:sz w:val="21"/>
          <w:szCs w:val="21"/>
          <w:lang w:val="en-IN" w:eastAsia="en-IN"/>
        </w:rPr>
        <w:t>}</w:t>
      </w:r>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w:t>
      </w:r>
    </w:p>
    <w:p w14:paraId="2F0BDF04"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
    <w:p w14:paraId="75775AA4"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6A9955"/>
          <w:sz w:val="21"/>
          <w:szCs w:val="21"/>
          <w:lang w:val="en-IN" w:eastAsia="en-IN"/>
        </w:rPr>
        <w:t># ===================================================================</w:t>
      </w:r>
    </w:p>
    <w:p w14:paraId="7EDD3CA3"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6A9955"/>
          <w:sz w:val="21"/>
          <w:szCs w:val="21"/>
          <w:lang w:val="en-IN" w:eastAsia="en-IN"/>
        </w:rPr>
        <w:t># MODULE 3: COGNITIVE INTELLIGENCE &amp; REASONING ENGINES</w:t>
      </w:r>
    </w:p>
    <w:p w14:paraId="086C2B2F"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6A9955"/>
          <w:sz w:val="21"/>
          <w:szCs w:val="21"/>
          <w:lang w:val="en-IN" w:eastAsia="en-IN"/>
        </w:rPr>
        <w:t># ===================================================================</w:t>
      </w:r>
    </w:p>
    <w:p w14:paraId="38C16831"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spellStart"/>
      <w:proofErr w:type="gramStart"/>
      <w:r w:rsidRPr="005636B8">
        <w:rPr>
          <w:rFonts w:ascii="Consolas" w:hAnsi="Consolas"/>
          <w:color w:val="569CD6"/>
          <w:sz w:val="21"/>
          <w:szCs w:val="21"/>
          <w:lang w:val="en-IN" w:eastAsia="en-IN"/>
        </w:rPr>
        <w:t>def</w:t>
      </w:r>
      <w:proofErr w:type="spellEnd"/>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CDCAA"/>
          <w:sz w:val="21"/>
          <w:szCs w:val="21"/>
          <w:lang w:val="en-IN" w:eastAsia="en-IN"/>
        </w:rPr>
        <w:t>generate_answer</w:t>
      </w:r>
      <w:proofErr w:type="spellEnd"/>
      <w:r w:rsidRPr="005636B8">
        <w:rPr>
          <w:rFonts w:ascii="Consolas" w:hAnsi="Consolas"/>
          <w:color w:val="D4D4D4"/>
          <w:sz w:val="21"/>
          <w:szCs w:val="21"/>
          <w:lang w:val="en-IN" w:eastAsia="en-IN"/>
        </w:rPr>
        <w:t>(</w:t>
      </w:r>
      <w:r w:rsidRPr="005636B8">
        <w:rPr>
          <w:rFonts w:ascii="Consolas" w:hAnsi="Consolas"/>
          <w:color w:val="9CDCFE"/>
          <w:sz w:val="21"/>
          <w:szCs w:val="21"/>
          <w:lang w:val="en-IN" w:eastAsia="en-IN"/>
        </w:rPr>
        <w:t>query</w:t>
      </w:r>
      <w:r w:rsidRPr="005636B8">
        <w:rPr>
          <w:rFonts w:ascii="Consolas" w:hAnsi="Consolas"/>
          <w:color w:val="D4D4D4"/>
          <w:sz w:val="21"/>
          <w:szCs w:val="21"/>
          <w:lang w:val="en-IN" w:eastAsia="en-IN"/>
        </w:rPr>
        <w:t xml:space="preserve">: </w:t>
      </w:r>
      <w:proofErr w:type="spellStart"/>
      <w:r w:rsidRPr="005636B8">
        <w:rPr>
          <w:rFonts w:ascii="Consolas" w:hAnsi="Consolas"/>
          <w:color w:val="4EC9B0"/>
          <w:sz w:val="21"/>
          <w:szCs w:val="21"/>
          <w:lang w:val="en-IN" w:eastAsia="en-IN"/>
        </w:rPr>
        <w:t>str</w:t>
      </w:r>
      <w:proofErr w:type="spellEnd"/>
      <w:r w:rsidRPr="005636B8">
        <w:rPr>
          <w:rFonts w:ascii="Consolas" w:hAnsi="Consolas"/>
          <w:color w:val="D4D4D4"/>
          <w:sz w:val="21"/>
          <w:szCs w:val="21"/>
          <w:lang w:val="en-IN" w:eastAsia="en-IN"/>
        </w:rPr>
        <w:t xml:space="preserve">, </w:t>
      </w:r>
      <w:proofErr w:type="spellStart"/>
      <w:r w:rsidRPr="005636B8">
        <w:rPr>
          <w:rFonts w:ascii="Consolas" w:hAnsi="Consolas"/>
          <w:color w:val="9CDCFE"/>
          <w:sz w:val="21"/>
          <w:szCs w:val="21"/>
          <w:lang w:val="en-IN" w:eastAsia="en-IN"/>
        </w:rPr>
        <w:t>top_k_val</w:t>
      </w:r>
      <w:proofErr w:type="spellEnd"/>
      <w:r w:rsidRPr="005636B8">
        <w:rPr>
          <w:rFonts w:ascii="Consolas" w:hAnsi="Consolas"/>
          <w:color w:val="D4D4D4"/>
          <w:sz w:val="21"/>
          <w:szCs w:val="21"/>
          <w:lang w:val="en-IN" w:eastAsia="en-IN"/>
        </w:rPr>
        <w:t xml:space="preserve">: </w:t>
      </w:r>
      <w:proofErr w:type="spellStart"/>
      <w:r w:rsidRPr="005636B8">
        <w:rPr>
          <w:rFonts w:ascii="Consolas" w:hAnsi="Consolas"/>
          <w:color w:val="4EC9B0"/>
          <w:sz w:val="21"/>
          <w:szCs w:val="21"/>
          <w:lang w:val="en-IN" w:eastAsia="en-IN"/>
        </w:rPr>
        <w:t>int</w:t>
      </w:r>
      <w:proofErr w:type="spellEnd"/>
      <w:r w:rsidRPr="005636B8">
        <w:rPr>
          <w:rFonts w:ascii="Consolas" w:hAnsi="Consolas"/>
          <w:color w:val="D4D4D4"/>
          <w:sz w:val="21"/>
          <w:szCs w:val="21"/>
          <w:lang w:val="en-IN" w:eastAsia="en-IN"/>
        </w:rPr>
        <w:t xml:space="preserve">) -&gt; </w:t>
      </w:r>
      <w:r w:rsidRPr="005636B8">
        <w:rPr>
          <w:rFonts w:ascii="Consolas" w:hAnsi="Consolas"/>
          <w:color w:val="4EC9B0"/>
          <w:sz w:val="21"/>
          <w:szCs w:val="21"/>
          <w:lang w:val="en-IN" w:eastAsia="en-IN"/>
        </w:rPr>
        <w:t>Optional</w:t>
      </w:r>
      <w:r w:rsidRPr="005636B8">
        <w:rPr>
          <w:rFonts w:ascii="Consolas" w:hAnsi="Consolas"/>
          <w:color w:val="D4D4D4"/>
          <w:sz w:val="21"/>
          <w:szCs w:val="21"/>
          <w:lang w:val="en-IN" w:eastAsia="en-IN"/>
        </w:rPr>
        <w:t>[</w:t>
      </w:r>
      <w:proofErr w:type="spellStart"/>
      <w:r w:rsidRPr="005636B8">
        <w:rPr>
          <w:rFonts w:ascii="Consolas" w:hAnsi="Consolas"/>
          <w:color w:val="4EC9B0"/>
          <w:sz w:val="21"/>
          <w:szCs w:val="21"/>
          <w:lang w:val="en-IN" w:eastAsia="en-IN"/>
        </w:rPr>
        <w:t>dict</w:t>
      </w:r>
      <w:proofErr w:type="spellEnd"/>
      <w:r w:rsidRPr="005636B8">
        <w:rPr>
          <w:rFonts w:ascii="Consolas" w:hAnsi="Consolas"/>
          <w:color w:val="D4D4D4"/>
          <w:sz w:val="21"/>
          <w:szCs w:val="21"/>
          <w:lang w:val="en-IN" w:eastAsia="en-IN"/>
        </w:rPr>
        <w:t>]:</w:t>
      </w:r>
    </w:p>
    <w:p w14:paraId="6EC6E987"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"""Routes runtime user prompts to the correct language model pipeline."""</w:t>
      </w:r>
    </w:p>
    <w:p w14:paraId="5FF9D60E"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
    <w:p w14:paraId="0E95B43A"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6A9955"/>
          <w:sz w:val="21"/>
          <w:szCs w:val="21"/>
          <w:lang w:val="en-IN" w:eastAsia="en-IN"/>
        </w:rPr>
        <w:t># SYSTEM INTERACTION FOR ACTIVE STRUCTURED DATA TRACK</w:t>
      </w:r>
    </w:p>
    <w:p w14:paraId="202FC015"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if</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st.session_state.pandas_agent</w:t>
      </w:r>
      <w:proofErr w:type="spellEnd"/>
      <w:r w:rsidRPr="005636B8">
        <w:rPr>
          <w:rFonts w:ascii="Consolas" w:hAnsi="Consolas"/>
          <w:color w:val="D4D4D4"/>
          <w:sz w:val="21"/>
          <w:szCs w:val="21"/>
          <w:lang w:val="en-IN" w:eastAsia="en-IN"/>
        </w:rPr>
        <w:t xml:space="preserve"> </w:t>
      </w:r>
      <w:r w:rsidRPr="005636B8">
        <w:rPr>
          <w:rFonts w:ascii="Consolas" w:hAnsi="Consolas"/>
          <w:color w:val="569CD6"/>
          <w:sz w:val="21"/>
          <w:szCs w:val="21"/>
          <w:lang w:val="en-IN" w:eastAsia="en-IN"/>
        </w:rPr>
        <w:t>is</w:t>
      </w:r>
      <w:r w:rsidRPr="005636B8">
        <w:rPr>
          <w:rFonts w:ascii="Consolas" w:hAnsi="Consolas"/>
          <w:color w:val="D4D4D4"/>
          <w:sz w:val="21"/>
          <w:szCs w:val="21"/>
          <w:lang w:val="en-IN" w:eastAsia="en-IN"/>
        </w:rPr>
        <w:t xml:space="preserve"> </w:t>
      </w:r>
      <w:r w:rsidRPr="005636B8">
        <w:rPr>
          <w:rFonts w:ascii="Consolas" w:hAnsi="Consolas"/>
          <w:color w:val="569CD6"/>
          <w:sz w:val="21"/>
          <w:szCs w:val="21"/>
          <w:lang w:val="en-IN" w:eastAsia="en-IN"/>
        </w:rPr>
        <w:t>not</w:t>
      </w:r>
      <w:r w:rsidRPr="005636B8">
        <w:rPr>
          <w:rFonts w:ascii="Consolas" w:hAnsi="Consolas"/>
          <w:color w:val="D4D4D4"/>
          <w:sz w:val="21"/>
          <w:szCs w:val="21"/>
          <w:lang w:val="en-IN" w:eastAsia="en-IN"/>
        </w:rPr>
        <w:t xml:space="preserve"> </w:t>
      </w:r>
      <w:r w:rsidRPr="005636B8">
        <w:rPr>
          <w:rFonts w:ascii="Consolas" w:hAnsi="Consolas"/>
          <w:color w:val="569CD6"/>
          <w:sz w:val="21"/>
          <w:szCs w:val="21"/>
          <w:lang w:val="en-IN" w:eastAsia="en-IN"/>
        </w:rPr>
        <w:t>None</w:t>
      </w:r>
      <w:r w:rsidRPr="005636B8">
        <w:rPr>
          <w:rFonts w:ascii="Consolas" w:hAnsi="Consolas"/>
          <w:color w:val="D4D4D4"/>
          <w:sz w:val="21"/>
          <w:szCs w:val="21"/>
          <w:lang w:val="en-IN" w:eastAsia="en-IN"/>
        </w:rPr>
        <w:t>:</w:t>
      </w:r>
    </w:p>
    <w:p w14:paraId="62E8A325"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if</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os.path.exists</w:t>
      </w:r>
      <w:proofErr w:type="spellEnd"/>
      <w:r w:rsidRPr="005636B8">
        <w:rPr>
          <w:rFonts w:ascii="Consolas" w:hAnsi="Consolas"/>
          <w:color w:val="D4D4D4"/>
          <w:sz w:val="21"/>
          <w:szCs w:val="21"/>
          <w:lang w:val="en-IN" w:eastAsia="en-IN"/>
        </w:rPr>
        <w:t>(</w:t>
      </w:r>
      <w:r w:rsidRPr="005636B8">
        <w:rPr>
          <w:rFonts w:ascii="Consolas" w:hAnsi="Consolas"/>
          <w:color w:val="CE9178"/>
          <w:sz w:val="21"/>
          <w:szCs w:val="21"/>
          <w:lang w:val="en-IN" w:eastAsia="en-IN"/>
        </w:rPr>
        <w:t>"temp_plot.png"</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os.remove</w:t>
      </w:r>
      <w:proofErr w:type="spellEnd"/>
      <w:r w:rsidRPr="005636B8">
        <w:rPr>
          <w:rFonts w:ascii="Consolas" w:hAnsi="Consolas"/>
          <w:color w:val="D4D4D4"/>
          <w:sz w:val="21"/>
          <w:szCs w:val="21"/>
          <w:lang w:val="en-IN" w:eastAsia="en-IN"/>
        </w:rPr>
        <w:t>(</w:t>
      </w:r>
      <w:r w:rsidRPr="005636B8">
        <w:rPr>
          <w:rFonts w:ascii="Consolas" w:hAnsi="Consolas"/>
          <w:color w:val="CE9178"/>
          <w:sz w:val="21"/>
          <w:szCs w:val="21"/>
          <w:lang w:val="en-IN" w:eastAsia="en-IN"/>
        </w:rPr>
        <w:t>"temp_plot.png"</w:t>
      </w:r>
      <w:r w:rsidRPr="005636B8">
        <w:rPr>
          <w:rFonts w:ascii="Consolas" w:hAnsi="Consolas"/>
          <w:color w:val="D4D4D4"/>
          <w:sz w:val="21"/>
          <w:szCs w:val="21"/>
          <w:lang w:val="en-IN" w:eastAsia="en-IN"/>
        </w:rPr>
        <w:t>)</w:t>
      </w:r>
    </w:p>
    <w:p w14:paraId="11C7A127"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try</w:t>
      </w:r>
      <w:proofErr w:type="gramEnd"/>
      <w:r w:rsidRPr="005636B8">
        <w:rPr>
          <w:rFonts w:ascii="Consolas" w:hAnsi="Consolas"/>
          <w:color w:val="D4D4D4"/>
          <w:sz w:val="21"/>
          <w:szCs w:val="21"/>
          <w:lang w:val="en-IN" w:eastAsia="en-IN"/>
        </w:rPr>
        <w:t>:</w:t>
      </w:r>
    </w:p>
    <w:p w14:paraId="327E1F6C"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6A9955"/>
          <w:sz w:val="21"/>
          <w:szCs w:val="21"/>
          <w:lang w:val="en-IN" w:eastAsia="en-IN"/>
        </w:rPr>
        <w:t># Memory window history payload compilation</w:t>
      </w:r>
    </w:p>
    <w:p w14:paraId="2B884C4D"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recent_history</w:t>
      </w:r>
      <w:proofErr w:type="spellEnd"/>
      <w:r w:rsidRPr="005636B8">
        <w:rPr>
          <w:rFonts w:ascii="Consolas" w:hAnsi="Consolas"/>
          <w:color w:val="D4D4D4"/>
          <w:sz w:val="21"/>
          <w:szCs w:val="21"/>
          <w:lang w:val="en-IN" w:eastAsia="en-IN"/>
        </w:rPr>
        <w:t xml:space="preserve"> = </w:t>
      </w:r>
      <w:r w:rsidRPr="005636B8">
        <w:rPr>
          <w:rFonts w:ascii="Consolas" w:hAnsi="Consolas"/>
          <w:color w:val="CE9178"/>
          <w:sz w:val="21"/>
          <w:szCs w:val="21"/>
          <w:lang w:val="en-IN" w:eastAsia="en-IN"/>
        </w:rPr>
        <w:t>""</w:t>
      </w:r>
    </w:p>
    <w:p w14:paraId="26E3E630"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if</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CDCAA"/>
          <w:sz w:val="21"/>
          <w:szCs w:val="21"/>
          <w:lang w:val="en-IN" w:eastAsia="en-IN"/>
        </w:rPr>
        <w:t>len</w:t>
      </w:r>
      <w:proofErr w:type="spellEnd"/>
      <w:r w:rsidRPr="005636B8">
        <w:rPr>
          <w:rFonts w:ascii="Consolas" w:hAnsi="Consolas"/>
          <w:color w:val="D4D4D4"/>
          <w:sz w:val="21"/>
          <w:szCs w:val="21"/>
          <w:lang w:val="en-IN" w:eastAsia="en-IN"/>
        </w:rPr>
        <w:t>(</w:t>
      </w:r>
      <w:proofErr w:type="spellStart"/>
      <w:r w:rsidRPr="005636B8">
        <w:rPr>
          <w:rFonts w:ascii="Consolas" w:hAnsi="Consolas"/>
          <w:color w:val="D4D4D4"/>
          <w:sz w:val="21"/>
          <w:szCs w:val="21"/>
          <w:lang w:val="en-IN" w:eastAsia="en-IN"/>
        </w:rPr>
        <w:t>st.session_state.chat_history</w:t>
      </w:r>
      <w:proofErr w:type="spellEnd"/>
      <w:r w:rsidRPr="005636B8">
        <w:rPr>
          <w:rFonts w:ascii="Consolas" w:hAnsi="Consolas"/>
          <w:color w:val="D4D4D4"/>
          <w:sz w:val="21"/>
          <w:szCs w:val="21"/>
          <w:lang w:val="en-IN" w:eastAsia="en-IN"/>
        </w:rPr>
        <w:t xml:space="preserve">) &gt; </w:t>
      </w:r>
      <w:r w:rsidRPr="005636B8">
        <w:rPr>
          <w:rFonts w:ascii="Consolas" w:hAnsi="Consolas"/>
          <w:color w:val="B5CEA8"/>
          <w:sz w:val="21"/>
          <w:szCs w:val="21"/>
          <w:lang w:val="en-IN" w:eastAsia="en-IN"/>
        </w:rPr>
        <w:t>1</w:t>
      </w:r>
      <w:r w:rsidRPr="005636B8">
        <w:rPr>
          <w:rFonts w:ascii="Consolas" w:hAnsi="Consolas"/>
          <w:color w:val="D4D4D4"/>
          <w:sz w:val="21"/>
          <w:szCs w:val="21"/>
          <w:lang w:val="en-IN" w:eastAsia="en-IN"/>
        </w:rPr>
        <w:t>:</w:t>
      </w:r>
    </w:p>
    <w:p w14:paraId="10028C78"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recent_history</w:t>
      </w:r>
      <w:proofErr w:type="spellEnd"/>
      <w:r w:rsidRPr="005636B8">
        <w:rPr>
          <w:rFonts w:ascii="Consolas" w:hAnsi="Consolas"/>
          <w:color w:val="D4D4D4"/>
          <w:sz w:val="21"/>
          <w:szCs w:val="21"/>
          <w:lang w:val="en-IN" w:eastAsia="en-IN"/>
        </w:rPr>
        <w:t xml:space="preserve"> = </w:t>
      </w:r>
      <w:r w:rsidRPr="005636B8">
        <w:rPr>
          <w:rFonts w:ascii="Consolas" w:hAnsi="Consolas"/>
          <w:color w:val="CE9178"/>
          <w:sz w:val="21"/>
          <w:szCs w:val="21"/>
          <w:lang w:val="en-IN" w:eastAsia="en-IN"/>
        </w:rPr>
        <w:t>"</w:t>
      </w:r>
      <w:r w:rsidRPr="005636B8">
        <w:rPr>
          <w:rFonts w:ascii="Consolas" w:hAnsi="Consolas"/>
          <w:color w:val="D7BA7D"/>
          <w:sz w:val="21"/>
          <w:szCs w:val="21"/>
          <w:lang w:val="en-IN" w:eastAsia="en-IN"/>
        </w:rPr>
        <w:t>\n</w:t>
      </w:r>
      <w:r w:rsidRPr="005636B8">
        <w:rPr>
          <w:rFonts w:ascii="Consolas" w:hAnsi="Consolas"/>
          <w:color w:val="CE9178"/>
          <w:sz w:val="21"/>
          <w:szCs w:val="21"/>
          <w:lang w:val="en-IN" w:eastAsia="en-IN"/>
        </w:rPr>
        <w:t>--- CONVERSATION CONTEXT ---</w:t>
      </w:r>
      <w:r w:rsidRPr="005636B8">
        <w:rPr>
          <w:rFonts w:ascii="Consolas" w:hAnsi="Consolas"/>
          <w:color w:val="D7BA7D"/>
          <w:sz w:val="21"/>
          <w:szCs w:val="21"/>
          <w:lang w:val="en-IN" w:eastAsia="en-IN"/>
        </w:rPr>
        <w:t>\n</w:t>
      </w:r>
      <w:r w:rsidRPr="005636B8">
        <w:rPr>
          <w:rFonts w:ascii="Consolas" w:hAnsi="Consolas"/>
          <w:color w:val="CE9178"/>
          <w:sz w:val="21"/>
          <w:szCs w:val="21"/>
          <w:lang w:val="en-IN" w:eastAsia="en-IN"/>
        </w:rPr>
        <w:t>"</w:t>
      </w:r>
    </w:p>
    <w:p w14:paraId="4CD38094"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for</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msg</w:t>
      </w:r>
      <w:proofErr w:type="spellEnd"/>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in</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st.session_state.chat_history</w:t>
      </w:r>
      <w:proofErr w:type="spellEnd"/>
      <w:r w:rsidRPr="005636B8">
        <w:rPr>
          <w:rFonts w:ascii="Consolas" w:hAnsi="Consolas"/>
          <w:color w:val="D4D4D4"/>
          <w:sz w:val="21"/>
          <w:szCs w:val="21"/>
          <w:lang w:val="en-IN" w:eastAsia="en-IN"/>
        </w:rPr>
        <w:t>[-</w:t>
      </w:r>
      <w:r w:rsidRPr="005636B8">
        <w:rPr>
          <w:rFonts w:ascii="Consolas" w:hAnsi="Consolas"/>
          <w:color w:val="B5CEA8"/>
          <w:sz w:val="21"/>
          <w:szCs w:val="21"/>
          <w:lang w:val="en-IN" w:eastAsia="en-IN"/>
        </w:rPr>
        <w:t>7</w:t>
      </w:r>
      <w:r w:rsidRPr="005636B8">
        <w:rPr>
          <w:rFonts w:ascii="Consolas" w:hAnsi="Consolas"/>
          <w:color w:val="D4D4D4"/>
          <w:sz w:val="21"/>
          <w:szCs w:val="21"/>
          <w:lang w:val="en-IN" w:eastAsia="en-IN"/>
        </w:rPr>
        <w:t>:-</w:t>
      </w:r>
      <w:r w:rsidRPr="005636B8">
        <w:rPr>
          <w:rFonts w:ascii="Consolas" w:hAnsi="Consolas"/>
          <w:color w:val="B5CEA8"/>
          <w:sz w:val="21"/>
          <w:szCs w:val="21"/>
          <w:lang w:val="en-IN" w:eastAsia="en-IN"/>
        </w:rPr>
        <w:t>1</w:t>
      </w:r>
      <w:r w:rsidRPr="005636B8">
        <w:rPr>
          <w:rFonts w:ascii="Consolas" w:hAnsi="Consolas"/>
          <w:color w:val="D4D4D4"/>
          <w:sz w:val="21"/>
          <w:szCs w:val="21"/>
          <w:lang w:val="en-IN" w:eastAsia="en-IN"/>
        </w:rPr>
        <w:t>]:</w:t>
      </w:r>
    </w:p>
    <w:p w14:paraId="68F89550"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recent_history</w:t>
      </w:r>
      <w:proofErr w:type="spellEnd"/>
      <w:r w:rsidRPr="005636B8">
        <w:rPr>
          <w:rFonts w:ascii="Consolas" w:hAnsi="Consolas"/>
          <w:color w:val="D4D4D4"/>
          <w:sz w:val="21"/>
          <w:szCs w:val="21"/>
          <w:lang w:val="en-IN" w:eastAsia="en-IN"/>
        </w:rPr>
        <w:t xml:space="preserve"> += </w:t>
      </w:r>
      <w:r w:rsidRPr="005636B8">
        <w:rPr>
          <w:rFonts w:ascii="Consolas" w:hAnsi="Consolas"/>
          <w:color w:val="569CD6"/>
          <w:sz w:val="21"/>
          <w:szCs w:val="21"/>
          <w:lang w:val="en-IN" w:eastAsia="en-IN"/>
        </w:rPr>
        <w:t>f</w:t>
      </w:r>
      <w:r w:rsidRPr="005636B8">
        <w:rPr>
          <w:rFonts w:ascii="Consolas" w:hAnsi="Consolas"/>
          <w:color w:val="CE9178"/>
          <w:sz w:val="21"/>
          <w:szCs w:val="21"/>
          <w:lang w:val="en-IN" w:eastAsia="en-IN"/>
        </w:rPr>
        <w:t>"</w:t>
      </w:r>
      <w:r w:rsidRPr="005636B8">
        <w:rPr>
          <w:rFonts w:ascii="Consolas" w:hAnsi="Consolas"/>
          <w:color w:val="569CD6"/>
          <w:sz w:val="21"/>
          <w:szCs w:val="21"/>
          <w:lang w:val="en-IN" w:eastAsia="en-IN"/>
        </w:rPr>
        <w:t>{</w:t>
      </w:r>
      <w:proofErr w:type="spellStart"/>
      <w:proofErr w:type="gramStart"/>
      <w:r w:rsidRPr="005636B8">
        <w:rPr>
          <w:rFonts w:ascii="Consolas" w:hAnsi="Consolas"/>
          <w:color w:val="D4D4D4"/>
          <w:sz w:val="21"/>
          <w:szCs w:val="21"/>
          <w:lang w:val="en-IN" w:eastAsia="en-IN"/>
        </w:rPr>
        <w:t>msg</w:t>
      </w:r>
      <w:proofErr w:type="spellEnd"/>
      <w:r w:rsidRPr="005636B8">
        <w:rPr>
          <w:rFonts w:ascii="Consolas" w:hAnsi="Consolas"/>
          <w:color w:val="D4D4D4"/>
          <w:sz w:val="21"/>
          <w:szCs w:val="21"/>
          <w:lang w:val="en-IN" w:eastAsia="en-IN"/>
        </w:rPr>
        <w:t>[</w:t>
      </w:r>
      <w:proofErr w:type="gramEnd"/>
      <w:r w:rsidRPr="005636B8">
        <w:rPr>
          <w:rFonts w:ascii="Consolas" w:hAnsi="Consolas"/>
          <w:color w:val="CE9178"/>
          <w:sz w:val="21"/>
          <w:szCs w:val="21"/>
          <w:lang w:val="en-IN" w:eastAsia="en-IN"/>
        </w:rPr>
        <w:t>'role'</w:t>
      </w:r>
      <w:r w:rsidRPr="005636B8">
        <w:rPr>
          <w:rFonts w:ascii="Consolas" w:hAnsi="Consolas"/>
          <w:color w:val="D4D4D4"/>
          <w:sz w:val="21"/>
          <w:szCs w:val="21"/>
          <w:lang w:val="en-IN" w:eastAsia="en-IN"/>
        </w:rPr>
        <w:t>].upper()</w:t>
      </w:r>
      <w:r w:rsidRPr="005636B8">
        <w:rPr>
          <w:rFonts w:ascii="Consolas" w:hAnsi="Consolas"/>
          <w:color w:val="569CD6"/>
          <w:sz w:val="21"/>
          <w:szCs w:val="21"/>
          <w:lang w:val="en-IN" w:eastAsia="en-IN"/>
        </w:rPr>
        <w:t>}</w:t>
      </w:r>
      <w:r w:rsidRPr="005636B8">
        <w:rPr>
          <w:rFonts w:ascii="Consolas" w:hAnsi="Consolas"/>
          <w:color w:val="CE9178"/>
          <w:sz w:val="21"/>
          <w:szCs w:val="21"/>
          <w:lang w:val="en-IN" w:eastAsia="en-IN"/>
        </w:rPr>
        <w:t xml:space="preserve">: </w:t>
      </w:r>
      <w:r w:rsidRPr="005636B8">
        <w:rPr>
          <w:rFonts w:ascii="Consolas" w:hAnsi="Consolas"/>
          <w:color w:val="569CD6"/>
          <w:sz w:val="21"/>
          <w:szCs w:val="21"/>
          <w:lang w:val="en-IN" w:eastAsia="en-IN"/>
        </w:rPr>
        <w:t>{</w:t>
      </w:r>
      <w:proofErr w:type="spellStart"/>
      <w:r w:rsidRPr="005636B8">
        <w:rPr>
          <w:rFonts w:ascii="Consolas" w:hAnsi="Consolas"/>
          <w:color w:val="D4D4D4"/>
          <w:sz w:val="21"/>
          <w:szCs w:val="21"/>
          <w:lang w:val="en-IN" w:eastAsia="en-IN"/>
        </w:rPr>
        <w:t>msg</w:t>
      </w:r>
      <w:proofErr w:type="spellEnd"/>
      <w:r w:rsidRPr="005636B8">
        <w:rPr>
          <w:rFonts w:ascii="Consolas" w:hAnsi="Consolas"/>
          <w:color w:val="D4D4D4"/>
          <w:sz w:val="21"/>
          <w:szCs w:val="21"/>
          <w:lang w:val="en-IN" w:eastAsia="en-IN"/>
        </w:rPr>
        <w:t>[</w:t>
      </w:r>
      <w:r w:rsidRPr="005636B8">
        <w:rPr>
          <w:rFonts w:ascii="Consolas" w:hAnsi="Consolas"/>
          <w:color w:val="CE9178"/>
          <w:sz w:val="21"/>
          <w:szCs w:val="21"/>
          <w:lang w:val="en-IN" w:eastAsia="en-IN"/>
        </w:rPr>
        <w:t>'content'</w:t>
      </w:r>
      <w:r w:rsidRPr="005636B8">
        <w:rPr>
          <w:rFonts w:ascii="Consolas" w:hAnsi="Consolas"/>
          <w:color w:val="D4D4D4"/>
          <w:sz w:val="21"/>
          <w:szCs w:val="21"/>
          <w:lang w:val="en-IN" w:eastAsia="en-IN"/>
        </w:rPr>
        <w:t>][:</w:t>
      </w:r>
      <w:r w:rsidRPr="005636B8">
        <w:rPr>
          <w:rFonts w:ascii="Consolas" w:hAnsi="Consolas"/>
          <w:color w:val="B5CEA8"/>
          <w:sz w:val="21"/>
          <w:szCs w:val="21"/>
          <w:lang w:val="en-IN" w:eastAsia="en-IN"/>
        </w:rPr>
        <w:t>200</w:t>
      </w:r>
      <w:r w:rsidRPr="005636B8">
        <w:rPr>
          <w:rFonts w:ascii="Consolas" w:hAnsi="Consolas"/>
          <w:color w:val="D4D4D4"/>
          <w:sz w:val="21"/>
          <w:szCs w:val="21"/>
          <w:lang w:val="en-IN" w:eastAsia="en-IN"/>
        </w:rPr>
        <w:t>]</w:t>
      </w:r>
      <w:r w:rsidRPr="005636B8">
        <w:rPr>
          <w:rFonts w:ascii="Consolas" w:hAnsi="Consolas"/>
          <w:color w:val="569CD6"/>
          <w:sz w:val="21"/>
          <w:szCs w:val="21"/>
          <w:lang w:val="en-IN" w:eastAsia="en-IN"/>
        </w:rPr>
        <w:t>}</w:t>
      </w:r>
      <w:r w:rsidRPr="005636B8">
        <w:rPr>
          <w:rFonts w:ascii="Consolas" w:hAnsi="Consolas"/>
          <w:color w:val="D7BA7D"/>
          <w:sz w:val="21"/>
          <w:szCs w:val="21"/>
          <w:lang w:val="en-IN" w:eastAsia="en-IN"/>
        </w:rPr>
        <w:t>\n</w:t>
      </w:r>
      <w:r w:rsidRPr="005636B8">
        <w:rPr>
          <w:rFonts w:ascii="Consolas" w:hAnsi="Consolas"/>
          <w:color w:val="CE9178"/>
          <w:sz w:val="21"/>
          <w:szCs w:val="21"/>
          <w:lang w:val="en-IN" w:eastAsia="en-IN"/>
        </w:rPr>
        <w:t>"</w:t>
      </w:r>
    </w:p>
    <w:p w14:paraId="23851F51"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
    <w:p w14:paraId="450F2690"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6A9955"/>
          <w:sz w:val="21"/>
          <w:szCs w:val="21"/>
          <w:lang w:val="en-IN" w:eastAsia="en-IN"/>
        </w:rPr>
        <w:t xml:space="preserve"># Injection </w:t>
      </w:r>
      <w:proofErr w:type="gramStart"/>
      <w:r w:rsidRPr="005636B8">
        <w:rPr>
          <w:rFonts w:ascii="Consolas" w:hAnsi="Consolas"/>
          <w:color w:val="6A9955"/>
          <w:sz w:val="21"/>
          <w:szCs w:val="21"/>
          <w:lang w:val="en-IN" w:eastAsia="en-IN"/>
        </w:rPr>
        <w:t>prompt</w:t>
      </w:r>
      <w:proofErr w:type="gramEnd"/>
      <w:r w:rsidRPr="005636B8">
        <w:rPr>
          <w:rFonts w:ascii="Consolas" w:hAnsi="Consolas"/>
          <w:color w:val="6A9955"/>
          <w:sz w:val="21"/>
          <w:szCs w:val="21"/>
          <w:lang w:val="en-IN" w:eastAsia="en-IN"/>
        </w:rPr>
        <w:t xml:space="preserve"> constraining system </w:t>
      </w:r>
      <w:proofErr w:type="spellStart"/>
      <w:r w:rsidRPr="005636B8">
        <w:rPr>
          <w:rFonts w:ascii="Consolas" w:hAnsi="Consolas"/>
          <w:color w:val="6A9955"/>
          <w:sz w:val="21"/>
          <w:szCs w:val="21"/>
          <w:lang w:val="en-IN" w:eastAsia="en-IN"/>
        </w:rPr>
        <w:t>behaviors</w:t>
      </w:r>
      <w:proofErr w:type="spellEnd"/>
    </w:p>
    <w:p w14:paraId="71474EBB"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enhanced_query</w:t>
      </w:r>
      <w:proofErr w:type="spellEnd"/>
      <w:r w:rsidRPr="005636B8">
        <w:rPr>
          <w:rFonts w:ascii="Consolas" w:hAnsi="Consolas"/>
          <w:color w:val="D4D4D4"/>
          <w:sz w:val="21"/>
          <w:szCs w:val="21"/>
          <w:lang w:val="en-IN" w:eastAsia="en-IN"/>
        </w:rPr>
        <w:t xml:space="preserve"> = (</w:t>
      </w:r>
    </w:p>
    <w:p w14:paraId="57A455C4"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569CD6"/>
          <w:sz w:val="21"/>
          <w:szCs w:val="21"/>
          <w:lang w:val="en-IN" w:eastAsia="en-IN"/>
        </w:rPr>
        <w:t>f</w:t>
      </w:r>
      <w:r w:rsidRPr="005636B8">
        <w:rPr>
          <w:rFonts w:ascii="Consolas" w:hAnsi="Consolas"/>
          <w:color w:val="CE9178"/>
          <w:sz w:val="21"/>
          <w:szCs w:val="21"/>
          <w:lang w:val="en-IN" w:eastAsia="en-IN"/>
        </w:rPr>
        <w:t>"</w:t>
      </w:r>
      <w:r w:rsidRPr="005636B8">
        <w:rPr>
          <w:rFonts w:ascii="Consolas" w:hAnsi="Consolas"/>
          <w:color w:val="569CD6"/>
          <w:sz w:val="21"/>
          <w:szCs w:val="21"/>
          <w:lang w:val="en-IN" w:eastAsia="en-IN"/>
        </w:rPr>
        <w:t>{</w:t>
      </w:r>
      <w:proofErr w:type="spellStart"/>
      <w:r w:rsidRPr="005636B8">
        <w:rPr>
          <w:rFonts w:ascii="Consolas" w:hAnsi="Consolas"/>
          <w:color w:val="D4D4D4"/>
          <w:sz w:val="21"/>
          <w:szCs w:val="21"/>
          <w:lang w:val="en-IN" w:eastAsia="en-IN"/>
        </w:rPr>
        <w:t>recent_history</w:t>
      </w:r>
      <w:proofErr w:type="spellEnd"/>
      <w:r w:rsidRPr="005636B8">
        <w:rPr>
          <w:rFonts w:ascii="Consolas" w:hAnsi="Consolas"/>
          <w:color w:val="569CD6"/>
          <w:sz w:val="21"/>
          <w:szCs w:val="21"/>
          <w:lang w:val="en-IN" w:eastAsia="en-IN"/>
        </w:rPr>
        <w:t>}</w:t>
      </w:r>
      <w:r w:rsidRPr="005636B8">
        <w:rPr>
          <w:rFonts w:ascii="Consolas" w:hAnsi="Consolas"/>
          <w:color w:val="D7BA7D"/>
          <w:sz w:val="21"/>
          <w:szCs w:val="21"/>
          <w:lang w:val="en-IN" w:eastAsia="en-IN"/>
        </w:rPr>
        <w:t>\</w:t>
      </w:r>
      <w:proofErr w:type="spellStart"/>
      <w:r w:rsidRPr="005636B8">
        <w:rPr>
          <w:rFonts w:ascii="Consolas" w:hAnsi="Consolas"/>
          <w:color w:val="D7BA7D"/>
          <w:sz w:val="21"/>
          <w:szCs w:val="21"/>
          <w:lang w:val="en-IN" w:eastAsia="en-IN"/>
        </w:rPr>
        <w:t>n</w:t>
      </w:r>
      <w:r w:rsidRPr="005636B8">
        <w:rPr>
          <w:rFonts w:ascii="Consolas" w:hAnsi="Consolas"/>
          <w:color w:val="CE9178"/>
          <w:sz w:val="21"/>
          <w:szCs w:val="21"/>
          <w:lang w:val="en-IN" w:eastAsia="en-IN"/>
        </w:rPr>
        <w:t>Query</w:t>
      </w:r>
      <w:proofErr w:type="spellEnd"/>
      <w:r w:rsidRPr="005636B8">
        <w:rPr>
          <w:rFonts w:ascii="Consolas" w:hAnsi="Consolas"/>
          <w:color w:val="CE9178"/>
          <w:sz w:val="21"/>
          <w:szCs w:val="21"/>
          <w:lang w:val="en-IN" w:eastAsia="en-IN"/>
        </w:rPr>
        <w:t xml:space="preserve">: </w:t>
      </w:r>
      <w:r w:rsidRPr="005636B8">
        <w:rPr>
          <w:rFonts w:ascii="Consolas" w:hAnsi="Consolas"/>
          <w:color w:val="569CD6"/>
          <w:sz w:val="21"/>
          <w:szCs w:val="21"/>
          <w:lang w:val="en-IN" w:eastAsia="en-IN"/>
        </w:rPr>
        <w:t>{</w:t>
      </w:r>
      <w:r w:rsidRPr="005636B8">
        <w:rPr>
          <w:rFonts w:ascii="Consolas" w:hAnsi="Consolas"/>
          <w:color w:val="D4D4D4"/>
          <w:sz w:val="21"/>
          <w:szCs w:val="21"/>
          <w:lang w:val="en-IN" w:eastAsia="en-IN"/>
        </w:rPr>
        <w:t>query</w:t>
      </w:r>
      <w:r w:rsidRPr="005636B8">
        <w:rPr>
          <w:rFonts w:ascii="Consolas" w:hAnsi="Consolas"/>
          <w:color w:val="569CD6"/>
          <w:sz w:val="21"/>
          <w:szCs w:val="21"/>
          <w:lang w:val="en-IN" w:eastAsia="en-IN"/>
        </w:rPr>
        <w:t>}</w:t>
      </w:r>
      <w:r w:rsidRPr="005636B8">
        <w:rPr>
          <w:rFonts w:ascii="Consolas" w:hAnsi="Consolas"/>
          <w:color w:val="D7BA7D"/>
          <w:sz w:val="21"/>
          <w:szCs w:val="21"/>
          <w:lang w:val="en-IN" w:eastAsia="en-IN"/>
        </w:rPr>
        <w:t>\n</w:t>
      </w:r>
      <w:r w:rsidRPr="005636B8">
        <w:rPr>
          <w:rFonts w:ascii="Consolas" w:hAnsi="Consolas"/>
          <w:color w:val="CE9178"/>
          <w:sz w:val="21"/>
          <w:szCs w:val="21"/>
          <w:lang w:val="en-IN" w:eastAsia="en-IN"/>
        </w:rPr>
        <w:t>"</w:t>
      </w:r>
    </w:p>
    <w:p w14:paraId="567B2761"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proofErr w:type="gramStart"/>
      <w:r w:rsidRPr="005636B8">
        <w:rPr>
          <w:rFonts w:ascii="Consolas" w:hAnsi="Consolas"/>
          <w:color w:val="569CD6"/>
          <w:sz w:val="21"/>
          <w:szCs w:val="21"/>
          <w:lang w:val="en-IN" w:eastAsia="en-IN"/>
        </w:rPr>
        <w:t>f</w:t>
      </w:r>
      <w:r w:rsidRPr="005636B8">
        <w:rPr>
          <w:rFonts w:ascii="Consolas" w:hAnsi="Consolas"/>
          <w:color w:val="CE9178"/>
          <w:sz w:val="21"/>
          <w:szCs w:val="21"/>
          <w:lang w:val="en-IN" w:eastAsia="en-IN"/>
        </w:rPr>
        <w:t>"</w:t>
      </w:r>
      <w:proofErr w:type="gramEnd"/>
      <w:r w:rsidRPr="005636B8">
        <w:rPr>
          <w:rFonts w:ascii="Consolas" w:hAnsi="Consolas"/>
          <w:color w:val="CE9178"/>
          <w:sz w:val="21"/>
          <w:szCs w:val="21"/>
          <w:lang w:val="en-IN" w:eastAsia="en-IN"/>
        </w:rPr>
        <w:t>VISUALIZATION</w:t>
      </w:r>
      <w:proofErr w:type="spellEnd"/>
      <w:r w:rsidRPr="005636B8">
        <w:rPr>
          <w:rFonts w:ascii="Consolas" w:hAnsi="Consolas"/>
          <w:color w:val="CE9178"/>
          <w:sz w:val="21"/>
          <w:szCs w:val="21"/>
          <w:lang w:val="en-IN" w:eastAsia="en-IN"/>
        </w:rPr>
        <w:t xml:space="preserve"> RULES: If plotting is requested without column targets, "</w:t>
      </w:r>
    </w:p>
    <w:p w14:paraId="4DA292A6"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proofErr w:type="gramStart"/>
      <w:r w:rsidRPr="005636B8">
        <w:rPr>
          <w:rFonts w:ascii="Consolas" w:hAnsi="Consolas"/>
          <w:color w:val="569CD6"/>
          <w:sz w:val="21"/>
          <w:szCs w:val="21"/>
          <w:lang w:val="en-IN" w:eastAsia="en-IN"/>
        </w:rPr>
        <w:t>f</w:t>
      </w:r>
      <w:r w:rsidRPr="005636B8">
        <w:rPr>
          <w:rFonts w:ascii="Consolas" w:hAnsi="Consolas"/>
          <w:color w:val="CE9178"/>
          <w:sz w:val="21"/>
          <w:szCs w:val="21"/>
          <w:lang w:val="en-IN" w:eastAsia="en-IN"/>
        </w:rPr>
        <w:t>"</w:t>
      </w:r>
      <w:proofErr w:type="gramEnd"/>
      <w:r w:rsidRPr="005636B8">
        <w:rPr>
          <w:rFonts w:ascii="Consolas" w:hAnsi="Consolas"/>
          <w:color w:val="CE9178"/>
          <w:sz w:val="21"/>
          <w:szCs w:val="21"/>
          <w:lang w:val="en-IN" w:eastAsia="en-IN"/>
        </w:rPr>
        <w:t>reply</w:t>
      </w:r>
      <w:proofErr w:type="spellEnd"/>
      <w:r w:rsidRPr="005636B8">
        <w:rPr>
          <w:rFonts w:ascii="Consolas" w:hAnsi="Consolas"/>
          <w:color w:val="CE9178"/>
          <w:sz w:val="21"/>
          <w:szCs w:val="21"/>
          <w:lang w:val="en-IN" w:eastAsia="en-IN"/>
        </w:rPr>
        <w:t>: 'For which columns would you like me to draw a graph?' "</w:t>
      </w:r>
    </w:p>
    <w:p w14:paraId="70E0BF0C"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proofErr w:type="gramStart"/>
      <w:r w:rsidRPr="005636B8">
        <w:rPr>
          <w:rFonts w:ascii="Consolas" w:hAnsi="Consolas"/>
          <w:color w:val="569CD6"/>
          <w:sz w:val="21"/>
          <w:szCs w:val="21"/>
          <w:lang w:val="en-IN" w:eastAsia="en-IN"/>
        </w:rPr>
        <w:t>f</w:t>
      </w:r>
      <w:r w:rsidRPr="005636B8">
        <w:rPr>
          <w:rFonts w:ascii="Consolas" w:hAnsi="Consolas"/>
          <w:color w:val="CE9178"/>
          <w:sz w:val="21"/>
          <w:szCs w:val="21"/>
          <w:lang w:val="en-IN" w:eastAsia="en-IN"/>
        </w:rPr>
        <w:t>"</w:t>
      </w:r>
      <w:proofErr w:type="gramEnd"/>
      <w:r w:rsidRPr="005636B8">
        <w:rPr>
          <w:rFonts w:ascii="Consolas" w:hAnsi="Consolas"/>
          <w:color w:val="CE9178"/>
          <w:sz w:val="21"/>
          <w:szCs w:val="21"/>
          <w:lang w:val="en-IN" w:eastAsia="en-IN"/>
        </w:rPr>
        <w:t>Else</w:t>
      </w:r>
      <w:proofErr w:type="spellEnd"/>
      <w:r w:rsidRPr="005636B8">
        <w:rPr>
          <w:rFonts w:ascii="Consolas" w:hAnsi="Consolas"/>
          <w:color w:val="CE9178"/>
          <w:sz w:val="21"/>
          <w:szCs w:val="21"/>
          <w:lang w:val="en-IN" w:eastAsia="en-IN"/>
        </w:rPr>
        <w:t xml:space="preserve"> save via </w:t>
      </w:r>
      <w:proofErr w:type="spellStart"/>
      <w:r w:rsidRPr="005636B8">
        <w:rPr>
          <w:rFonts w:ascii="Consolas" w:hAnsi="Consolas"/>
          <w:color w:val="CE9178"/>
          <w:sz w:val="21"/>
          <w:szCs w:val="21"/>
          <w:lang w:val="en-IN" w:eastAsia="en-IN"/>
        </w:rPr>
        <w:t>plt.savefig</w:t>
      </w:r>
      <w:proofErr w:type="spellEnd"/>
      <w:r w:rsidRPr="005636B8">
        <w:rPr>
          <w:rFonts w:ascii="Consolas" w:hAnsi="Consolas"/>
          <w:color w:val="CE9178"/>
          <w:sz w:val="21"/>
          <w:szCs w:val="21"/>
          <w:lang w:val="en-IN" w:eastAsia="en-IN"/>
        </w:rPr>
        <w:t>('temp_plot.png'). Prefix answers with 'Final Answer:'"</w:t>
      </w:r>
    </w:p>
    <w:p w14:paraId="790E19E7"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w:t>
      </w:r>
    </w:p>
    <w:p w14:paraId="2D04BE5C"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D4D4D4"/>
          <w:sz w:val="21"/>
          <w:szCs w:val="21"/>
          <w:lang w:val="en-IN" w:eastAsia="en-IN"/>
        </w:rPr>
        <w:t>response</w:t>
      </w:r>
      <w:proofErr w:type="gramEnd"/>
      <w:r w:rsidRPr="005636B8">
        <w:rPr>
          <w:rFonts w:ascii="Consolas" w:hAnsi="Consolas"/>
          <w:color w:val="D4D4D4"/>
          <w:sz w:val="21"/>
          <w:szCs w:val="21"/>
          <w:lang w:val="en-IN" w:eastAsia="en-IN"/>
        </w:rPr>
        <w:t xml:space="preserve"> = </w:t>
      </w:r>
      <w:proofErr w:type="spellStart"/>
      <w:r w:rsidRPr="005636B8">
        <w:rPr>
          <w:rFonts w:ascii="Consolas" w:hAnsi="Consolas"/>
          <w:color w:val="D4D4D4"/>
          <w:sz w:val="21"/>
          <w:szCs w:val="21"/>
          <w:lang w:val="en-IN" w:eastAsia="en-IN"/>
        </w:rPr>
        <w:t>st.session_state.pandas_agent.invoke</w:t>
      </w:r>
      <w:proofErr w:type="spellEnd"/>
      <w:r w:rsidRPr="005636B8">
        <w:rPr>
          <w:rFonts w:ascii="Consolas" w:hAnsi="Consolas"/>
          <w:color w:val="D4D4D4"/>
          <w:sz w:val="21"/>
          <w:szCs w:val="21"/>
          <w:lang w:val="en-IN" w:eastAsia="en-IN"/>
        </w:rPr>
        <w:t>({</w:t>
      </w:r>
      <w:r w:rsidRPr="005636B8">
        <w:rPr>
          <w:rFonts w:ascii="Consolas" w:hAnsi="Consolas"/>
          <w:color w:val="CE9178"/>
          <w:sz w:val="21"/>
          <w:szCs w:val="21"/>
          <w:lang w:val="en-IN" w:eastAsia="en-IN"/>
        </w:rPr>
        <w:t>"input"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enhanced_query</w:t>
      </w:r>
      <w:proofErr w:type="spellEnd"/>
      <w:r w:rsidRPr="005636B8">
        <w:rPr>
          <w:rFonts w:ascii="Consolas" w:hAnsi="Consolas"/>
          <w:color w:val="D4D4D4"/>
          <w:sz w:val="21"/>
          <w:szCs w:val="21"/>
          <w:lang w:val="en-IN" w:eastAsia="en-IN"/>
        </w:rPr>
        <w:t>})</w:t>
      </w:r>
    </w:p>
    <w:p w14:paraId="2A07AA9C"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return</w:t>
      </w:r>
      <w:proofErr w:type="gramEnd"/>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"result"</w:t>
      </w:r>
      <w:r w:rsidRPr="005636B8">
        <w:rPr>
          <w:rFonts w:ascii="Consolas" w:hAnsi="Consolas"/>
          <w:color w:val="D4D4D4"/>
          <w:sz w:val="21"/>
          <w:szCs w:val="21"/>
          <w:lang w:val="en-IN" w:eastAsia="en-IN"/>
        </w:rPr>
        <w:t xml:space="preserve">: </w:t>
      </w:r>
      <w:proofErr w:type="spellStart"/>
      <w:r w:rsidRPr="005636B8">
        <w:rPr>
          <w:rFonts w:ascii="Consolas" w:hAnsi="Consolas"/>
          <w:color w:val="4EC9B0"/>
          <w:sz w:val="21"/>
          <w:szCs w:val="21"/>
          <w:lang w:val="en-IN" w:eastAsia="en-IN"/>
        </w:rPr>
        <w:t>str</w:t>
      </w:r>
      <w:proofErr w:type="spellEnd"/>
      <w:r w:rsidRPr="005636B8">
        <w:rPr>
          <w:rFonts w:ascii="Consolas" w:hAnsi="Consolas"/>
          <w:color w:val="D4D4D4"/>
          <w:sz w:val="21"/>
          <w:szCs w:val="21"/>
          <w:lang w:val="en-IN" w:eastAsia="en-IN"/>
        </w:rPr>
        <w:t>(response[</w:t>
      </w:r>
      <w:r w:rsidRPr="005636B8">
        <w:rPr>
          <w:rFonts w:ascii="Consolas" w:hAnsi="Consolas"/>
          <w:color w:val="CE9178"/>
          <w:sz w:val="21"/>
          <w:szCs w:val="21"/>
          <w:lang w:val="en-IN" w:eastAsia="en-IN"/>
        </w:rPr>
        <w:t>"output"</w:t>
      </w: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w:t>
      </w:r>
      <w:proofErr w:type="spellStart"/>
      <w:r w:rsidRPr="005636B8">
        <w:rPr>
          <w:rFonts w:ascii="Consolas" w:hAnsi="Consolas"/>
          <w:color w:val="CE9178"/>
          <w:sz w:val="21"/>
          <w:szCs w:val="21"/>
          <w:lang w:val="en-IN" w:eastAsia="en-IN"/>
        </w:rPr>
        <w:t>plot_path</w:t>
      </w:r>
      <w:proofErr w:type="spell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"temp_plot.png"</w:t>
      </w:r>
      <w:r w:rsidRPr="005636B8">
        <w:rPr>
          <w:rFonts w:ascii="Consolas" w:hAnsi="Consolas"/>
          <w:color w:val="D4D4D4"/>
          <w:sz w:val="21"/>
          <w:szCs w:val="21"/>
          <w:lang w:val="en-IN" w:eastAsia="en-IN"/>
        </w:rPr>
        <w:t>}</w:t>
      </w:r>
    </w:p>
    <w:p w14:paraId="0328FEB0"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except</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4EC9B0"/>
          <w:sz w:val="21"/>
          <w:szCs w:val="21"/>
          <w:lang w:val="en-IN" w:eastAsia="en-IN"/>
        </w:rPr>
        <w:t>ValueError</w:t>
      </w:r>
      <w:proofErr w:type="spellEnd"/>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as</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parse_err</w:t>
      </w:r>
      <w:proofErr w:type="spellEnd"/>
      <w:r w:rsidRPr="005636B8">
        <w:rPr>
          <w:rFonts w:ascii="Consolas" w:hAnsi="Consolas"/>
          <w:color w:val="D4D4D4"/>
          <w:sz w:val="21"/>
          <w:szCs w:val="21"/>
          <w:lang w:val="en-IN" w:eastAsia="en-IN"/>
        </w:rPr>
        <w:t>:</w:t>
      </w:r>
    </w:p>
    <w:p w14:paraId="56BF5B83"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6A9955"/>
          <w:sz w:val="21"/>
          <w:szCs w:val="21"/>
          <w:lang w:val="en-IN" w:eastAsia="en-IN"/>
        </w:rPr>
        <w:t xml:space="preserve"># </w:t>
      </w:r>
      <w:proofErr w:type="spellStart"/>
      <w:r w:rsidRPr="005636B8">
        <w:rPr>
          <w:rFonts w:ascii="Consolas" w:hAnsi="Consolas"/>
          <w:color w:val="6A9955"/>
          <w:sz w:val="21"/>
          <w:szCs w:val="21"/>
          <w:lang w:val="en-IN" w:eastAsia="en-IN"/>
        </w:rPr>
        <w:t>Fallback</w:t>
      </w:r>
      <w:proofErr w:type="spellEnd"/>
      <w:r w:rsidRPr="005636B8">
        <w:rPr>
          <w:rFonts w:ascii="Consolas" w:hAnsi="Consolas"/>
          <w:color w:val="6A9955"/>
          <w:sz w:val="21"/>
          <w:szCs w:val="21"/>
          <w:lang w:val="en-IN" w:eastAsia="en-IN"/>
        </w:rPr>
        <w:t xml:space="preserve"> wrapper string isolation logic for output parser anomalies</w:t>
      </w:r>
    </w:p>
    <w:p w14:paraId="06268591"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lastRenderedPageBreak/>
        <w:t xml:space="preserve">            </w:t>
      </w:r>
      <w:proofErr w:type="gramStart"/>
      <w:r w:rsidRPr="005636B8">
        <w:rPr>
          <w:rFonts w:ascii="Consolas" w:hAnsi="Consolas"/>
          <w:color w:val="C586C0"/>
          <w:sz w:val="21"/>
          <w:szCs w:val="21"/>
          <w:lang w:val="en-IN" w:eastAsia="en-IN"/>
        </w:rPr>
        <w:t>return</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handle_parsing_failure</w:t>
      </w:r>
      <w:proofErr w:type="spellEnd"/>
      <w:r w:rsidRPr="005636B8">
        <w:rPr>
          <w:rFonts w:ascii="Consolas" w:hAnsi="Consolas"/>
          <w:color w:val="D4D4D4"/>
          <w:sz w:val="21"/>
          <w:szCs w:val="21"/>
          <w:lang w:val="en-IN" w:eastAsia="en-IN"/>
        </w:rPr>
        <w:t>(</w:t>
      </w:r>
      <w:proofErr w:type="spellStart"/>
      <w:r w:rsidRPr="005636B8">
        <w:rPr>
          <w:rFonts w:ascii="Consolas" w:hAnsi="Consolas"/>
          <w:color w:val="4EC9B0"/>
          <w:sz w:val="21"/>
          <w:szCs w:val="21"/>
          <w:lang w:val="en-IN" w:eastAsia="en-IN"/>
        </w:rPr>
        <w:t>str</w:t>
      </w:r>
      <w:proofErr w:type="spellEnd"/>
      <w:r w:rsidRPr="005636B8">
        <w:rPr>
          <w:rFonts w:ascii="Consolas" w:hAnsi="Consolas"/>
          <w:color w:val="D4D4D4"/>
          <w:sz w:val="21"/>
          <w:szCs w:val="21"/>
          <w:lang w:val="en-IN" w:eastAsia="en-IN"/>
        </w:rPr>
        <w:t>(</w:t>
      </w:r>
      <w:proofErr w:type="spellStart"/>
      <w:r w:rsidRPr="005636B8">
        <w:rPr>
          <w:rFonts w:ascii="Consolas" w:hAnsi="Consolas"/>
          <w:color w:val="D4D4D4"/>
          <w:sz w:val="21"/>
          <w:szCs w:val="21"/>
          <w:lang w:val="en-IN" w:eastAsia="en-IN"/>
        </w:rPr>
        <w:t>parse_err</w:t>
      </w:r>
      <w:proofErr w:type="spellEnd"/>
      <w:r w:rsidRPr="005636B8">
        <w:rPr>
          <w:rFonts w:ascii="Consolas" w:hAnsi="Consolas"/>
          <w:color w:val="D4D4D4"/>
          <w:sz w:val="21"/>
          <w:szCs w:val="21"/>
          <w:lang w:val="en-IN" w:eastAsia="en-IN"/>
        </w:rPr>
        <w:t>))</w:t>
      </w:r>
    </w:p>
    <w:p w14:paraId="0EDEAF0C"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
    <w:p w14:paraId="0FEE08A6"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6A9955"/>
          <w:sz w:val="21"/>
          <w:szCs w:val="21"/>
          <w:lang w:val="en-IN" w:eastAsia="en-IN"/>
        </w:rPr>
        <w:t># SYSTEM INTERACTION FOR COLD LOGIC (ZERO DOCUMENTS UPLOADED)</w:t>
      </w:r>
    </w:p>
    <w:p w14:paraId="39CE7F01"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if</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st.session_state.vector_store</w:t>
      </w:r>
      <w:proofErr w:type="spellEnd"/>
      <w:r w:rsidRPr="005636B8">
        <w:rPr>
          <w:rFonts w:ascii="Consolas" w:hAnsi="Consolas"/>
          <w:color w:val="D4D4D4"/>
          <w:sz w:val="21"/>
          <w:szCs w:val="21"/>
          <w:lang w:val="en-IN" w:eastAsia="en-IN"/>
        </w:rPr>
        <w:t xml:space="preserve"> </w:t>
      </w:r>
      <w:r w:rsidRPr="005636B8">
        <w:rPr>
          <w:rFonts w:ascii="Consolas" w:hAnsi="Consolas"/>
          <w:color w:val="569CD6"/>
          <w:sz w:val="21"/>
          <w:szCs w:val="21"/>
          <w:lang w:val="en-IN" w:eastAsia="en-IN"/>
        </w:rPr>
        <w:t>is</w:t>
      </w:r>
      <w:r w:rsidRPr="005636B8">
        <w:rPr>
          <w:rFonts w:ascii="Consolas" w:hAnsi="Consolas"/>
          <w:color w:val="D4D4D4"/>
          <w:sz w:val="21"/>
          <w:szCs w:val="21"/>
          <w:lang w:val="en-IN" w:eastAsia="en-IN"/>
        </w:rPr>
        <w:t xml:space="preserve"> </w:t>
      </w:r>
      <w:r w:rsidRPr="005636B8">
        <w:rPr>
          <w:rFonts w:ascii="Consolas" w:hAnsi="Consolas"/>
          <w:color w:val="569CD6"/>
          <w:sz w:val="21"/>
          <w:szCs w:val="21"/>
          <w:lang w:val="en-IN" w:eastAsia="en-IN"/>
        </w:rPr>
        <w:t>None</w:t>
      </w:r>
      <w:r w:rsidRPr="005636B8">
        <w:rPr>
          <w:rFonts w:ascii="Consolas" w:hAnsi="Consolas"/>
          <w:color w:val="D4D4D4"/>
          <w:sz w:val="21"/>
          <w:szCs w:val="21"/>
          <w:lang w:val="en-IN" w:eastAsia="en-IN"/>
        </w:rPr>
        <w:t>:</w:t>
      </w:r>
    </w:p>
    <w:p w14:paraId="41EB13C4"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return</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execute_fallback_chain</w:t>
      </w:r>
      <w:proofErr w:type="spellEnd"/>
      <w:r w:rsidRPr="005636B8">
        <w:rPr>
          <w:rFonts w:ascii="Consolas" w:hAnsi="Consolas"/>
          <w:color w:val="D4D4D4"/>
          <w:sz w:val="21"/>
          <w:szCs w:val="21"/>
          <w:lang w:val="en-IN" w:eastAsia="en-IN"/>
        </w:rPr>
        <w:t>(query)</w:t>
      </w:r>
    </w:p>
    <w:p w14:paraId="72622E33"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
    <w:p w14:paraId="3B935F3A"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6A9955"/>
          <w:sz w:val="21"/>
          <w:szCs w:val="21"/>
          <w:lang w:val="en-IN" w:eastAsia="en-IN"/>
        </w:rPr>
        <w:t># SYSTEM INTERACTION FOR UNSTRUCTURED EMBEDDING RAG PIPELINE</w:t>
      </w:r>
    </w:p>
    <w:p w14:paraId="1FB901EC"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proofErr w:type="gramStart"/>
      <w:r w:rsidRPr="005636B8">
        <w:rPr>
          <w:rFonts w:ascii="Consolas" w:hAnsi="Consolas"/>
          <w:color w:val="D4D4D4"/>
          <w:sz w:val="21"/>
          <w:szCs w:val="21"/>
          <w:lang w:val="en-IN" w:eastAsia="en-IN"/>
        </w:rPr>
        <w:t>llm</w:t>
      </w:r>
      <w:proofErr w:type="spellEnd"/>
      <w:proofErr w:type="gramEnd"/>
      <w:r w:rsidRPr="005636B8">
        <w:rPr>
          <w:rFonts w:ascii="Consolas" w:hAnsi="Consolas"/>
          <w:color w:val="D4D4D4"/>
          <w:sz w:val="21"/>
          <w:szCs w:val="21"/>
          <w:lang w:val="en-IN" w:eastAsia="en-IN"/>
        </w:rPr>
        <w:t xml:space="preserve"> = </w:t>
      </w:r>
      <w:proofErr w:type="spellStart"/>
      <w:r w:rsidRPr="005636B8">
        <w:rPr>
          <w:rFonts w:ascii="Consolas" w:hAnsi="Consolas"/>
          <w:color w:val="D4D4D4"/>
          <w:sz w:val="21"/>
          <w:szCs w:val="21"/>
          <w:lang w:val="en-IN" w:eastAsia="en-IN"/>
        </w:rPr>
        <w:t>ChatGoogleGenerativeAI</w:t>
      </w:r>
      <w:proofErr w:type="spellEnd"/>
      <w:r w:rsidRPr="005636B8">
        <w:rPr>
          <w:rFonts w:ascii="Consolas" w:hAnsi="Consolas"/>
          <w:color w:val="D4D4D4"/>
          <w:sz w:val="21"/>
          <w:szCs w:val="21"/>
          <w:lang w:val="en-IN" w:eastAsia="en-IN"/>
        </w:rPr>
        <w:t>(</w:t>
      </w:r>
    </w:p>
    <w:p w14:paraId="178B8A03"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9CDCFE"/>
          <w:sz w:val="21"/>
          <w:szCs w:val="21"/>
          <w:lang w:val="en-IN" w:eastAsia="en-IN"/>
        </w:rPr>
        <w:t>model</w:t>
      </w:r>
      <w:r w:rsidRPr="005636B8">
        <w:rPr>
          <w:rFonts w:ascii="Consolas" w:hAnsi="Consolas"/>
          <w:color w:val="D4D4D4"/>
          <w:sz w:val="21"/>
          <w:szCs w:val="21"/>
          <w:lang w:val="en-IN" w:eastAsia="en-IN"/>
        </w:rPr>
        <w:t>=</w:t>
      </w:r>
      <w:proofErr w:type="spellStart"/>
      <w:proofErr w:type="gramEnd"/>
      <w:r w:rsidRPr="005636B8">
        <w:rPr>
          <w:rFonts w:ascii="Consolas" w:hAnsi="Consolas"/>
          <w:color w:val="D4D4D4"/>
          <w:sz w:val="21"/>
          <w:szCs w:val="21"/>
          <w:lang w:val="en-IN" w:eastAsia="en-IN"/>
        </w:rPr>
        <w:t>config.CHAT_MODEL</w:t>
      </w:r>
      <w:proofErr w:type="spellEnd"/>
      <w:r w:rsidRPr="005636B8">
        <w:rPr>
          <w:rFonts w:ascii="Consolas" w:hAnsi="Consolas"/>
          <w:color w:val="D4D4D4"/>
          <w:sz w:val="21"/>
          <w:szCs w:val="21"/>
          <w:lang w:val="en-IN" w:eastAsia="en-IN"/>
        </w:rPr>
        <w:t xml:space="preserve">, </w:t>
      </w:r>
      <w:proofErr w:type="spellStart"/>
      <w:r w:rsidRPr="005636B8">
        <w:rPr>
          <w:rFonts w:ascii="Consolas" w:hAnsi="Consolas"/>
          <w:color w:val="9CDCFE"/>
          <w:sz w:val="21"/>
          <w:szCs w:val="21"/>
          <w:lang w:val="en-IN" w:eastAsia="en-IN"/>
        </w:rPr>
        <w:t>google_api_key</w:t>
      </w:r>
      <w:proofErr w:type="spellEnd"/>
      <w:r w:rsidRPr="005636B8">
        <w:rPr>
          <w:rFonts w:ascii="Consolas" w:hAnsi="Consolas"/>
          <w:color w:val="D4D4D4"/>
          <w:sz w:val="21"/>
          <w:szCs w:val="21"/>
          <w:lang w:val="en-IN" w:eastAsia="en-IN"/>
        </w:rPr>
        <w:t>=</w:t>
      </w:r>
      <w:proofErr w:type="spellStart"/>
      <w:r w:rsidRPr="005636B8">
        <w:rPr>
          <w:rFonts w:ascii="Consolas" w:hAnsi="Consolas"/>
          <w:color w:val="D4D4D4"/>
          <w:sz w:val="21"/>
          <w:szCs w:val="21"/>
          <w:lang w:val="en-IN" w:eastAsia="en-IN"/>
        </w:rPr>
        <w:t>config.GEMINI_API_KEY</w:t>
      </w:r>
      <w:proofErr w:type="spellEnd"/>
      <w:r w:rsidRPr="005636B8">
        <w:rPr>
          <w:rFonts w:ascii="Consolas" w:hAnsi="Consolas"/>
          <w:color w:val="D4D4D4"/>
          <w:sz w:val="21"/>
          <w:szCs w:val="21"/>
          <w:lang w:val="en-IN" w:eastAsia="en-IN"/>
        </w:rPr>
        <w:t>,</w:t>
      </w:r>
    </w:p>
    <w:p w14:paraId="5F3A4F4F"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9CDCFE"/>
          <w:sz w:val="21"/>
          <w:szCs w:val="21"/>
          <w:lang w:val="en-IN" w:eastAsia="en-IN"/>
        </w:rPr>
        <w:t>temperature</w:t>
      </w:r>
      <w:r w:rsidRPr="005636B8">
        <w:rPr>
          <w:rFonts w:ascii="Consolas" w:hAnsi="Consolas"/>
          <w:color w:val="D4D4D4"/>
          <w:sz w:val="21"/>
          <w:szCs w:val="21"/>
          <w:lang w:val="en-IN" w:eastAsia="en-IN"/>
        </w:rPr>
        <w:t>=</w:t>
      </w:r>
      <w:proofErr w:type="spellStart"/>
      <w:proofErr w:type="gramEnd"/>
      <w:r w:rsidRPr="005636B8">
        <w:rPr>
          <w:rFonts w:ascii="Consolas" w:hAnsi="Consolas"/>
          <w:color w:val="D4D4D4"/>
          <w:sz w:val="21"/>
          <w:szCs w:val="21"/>
          <w:lang w:val="en-IN" w:eastAsia="en-IN"/>
        </w:rPr>
        <w:t>config.TEMPERATURE</w:t>
      </w:r>
      <w:proofErr w:type="spellEnd"/>
      <w:r w:rsidRPr="005636B8">
        <w:rPr>
          <w:rFonts w:ascii="Consolas" w:hAnsi="Consolas"/>
          <w:color w:val="D4D4D4"/>
          <w:sz w:val="21"/>
          <w:szCs w:val="21"/>
          <w:lang w:val="en-IN" w:eastAsia="en-IN"/>
        </w:rPr>
        <w:t xml:space="preserve">, </w:t>
      </w:r>
      <w:proofErr w:type="spellStart"/>
      <w:r w:rsidRPr="005636B8">
        <w:rPr>
          <w:rFonts w:ascii="Consolas" w:hAnsi="Consolas"/>
          <w:color w:val="9CDCFE"/>
          <w:sz w:val="21"/>
          <w:szCs w:val="21"/>
          <w:lang w:val="en-IN" w:eastAsia="en-IN"/>
        </w:rPr>
        <w:t>max_output_tokens</w:t>
      </w:r>
      <w:proofErr w:type="spellEnd"/>
      <w:r w:rsidRPr="005636B8">
        <w:rPr>
          <w:rFonts w:ascii="Consolas" w:hAnsi="Consolas"/>
          <w:color w:val="D4D4D4"/>
          <w:sz w:val="21"/>
          <w:szCs w:val="21"/>
          <w:lang w:val="en-IN" w:eastAsia="en-IN"/>
        </w:rPr>
        <w:t>=</w:t>
      </w:r>
      <w:proofErr w:type="spellStart"/>
      <w:r w:rsidRPr="005636B8">
        <w:rPr>
          <w:rFonts w:ascii="Consolas" w:hAnsi="Consolas"/>
          <w:color w:val="D4D4D4"/>
          <w:sz w:val="21"/>
          <w:szCs w:val="21"/>
          <w:lang w:val="en-IN" w:eastAsia="en-IN"/>
        </w:rPr>
        <w:t>config.MAX_TOKENS</w:t>
      </w:r>
      <w:proofErr w:type="spellEnd"/>
      <w:r w:rsidRPr="005636B8">
        <w:rPr>
          <w:rFonts w:ascii="Consolas" w:hAnsi="Consolas"/>
          <w:color w:val="D4D4D4"/>
          <w:sz w:val="21"/>
          <w:szCs w:val="21"/>
          <w:lang w:val="en-IN" w:eastAsia="en-IN"/>
        </w:rPr>
        <w:t xml:space="preserve">, </w:t>
      </w:r>
      <w:r w:rsidRPr="005636B8">
        <w:rPr>
          <w:rFonts w:ascii="Consolas" w:hAnsi="Consolas"/>
          <w:color w:val="9CDCFE"/>
          <w:sz w:val="21"/>
          <w:szCs w:val="21"/>
          <w:lang w:val="en-IN" w:eastAsia="en-IN"/>
        </w:rPr>
        <w:t>transport</w:t>
      </w:r>
      <w:r w:rsidRPr="005636B8">
        <w:rPr>
          <w:rFonts w:ascii="Consolas" w:hAnsi="Consolas"/>
          <w:color w:val="D4D4D4"/>
          <w:sz w:val="21"/>
          <w:szCs w:val="21"/>
          <w:lang w:val="en-IN" w:eastAsia="en-IN"/>
        </w:rPr>
        <w:t>=</w:t>
      </w:r>
      <w:r w:rsidRPr="005636B8">
        <w:rPr>
          <w:rFonts w:ascii="Consolas" w:hAnsi="Consolas"/>
          <w:color w:val="CE9178"/>
          <w:sz w:val="21"/>
          <w:szCs w:val="21"/>
          <w:lang w:val="en-IN" w:eastAsia="en-IN"/>
        </w:rPr>
        <w:t>"rest"</w:t>
      </w:r>
    </w:p>
    <w:p w14:paraId="5B0168B5"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w:t>
      </w:r>
    </w:p>
    <w:p w14:paraId="601ACDE1"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D4D4D4"/>
          <w:sz w:val="21"/>
          <w:szCs w:val="21"/>
          <w:lang w:val="en-IN" w:eastAsia="en-IN"/>
        </w:rPr>
        <w:t>retriever</w:t>
      </w:r>
      <w:proofErr w:type="gramEnd"/>
      <w:r w:rsidRPr="005636B8">
        <w:rPr>
          <w:rFonts w:ascii="Consolas" w:hAnsi="Consolas"/>
          <w:color w:val="D4D4D4"/>
          <w:sz w:val="21"/>
          <w:szCs w:val="21"/>
          <w:lang w:val="en-IN" w:eastAsia="en-IN"/>
        </w:rPr>
        <w:t xml:space="preserve"> = </w:t>
      </w:r>
      <w:proofErr w:type="spellStart"/>
      <w:r w:rsidRPr="005636B8">
        <w:rPr>
          <w:rFonts w:ascii="Consolas" w:hAnsi="Consolas"/>
          <w:color w:val="D4D4D4"/>
          <w:sz w:val="21"/>
          <w:szCs w:val="21"/>
          <w:lang w:val="en-IN" w:eastAsia="en-IN"/>
        </w:rPr>
        <w:t>st.session_state.vector_store.as_retriever</w:t>
      </w:r>
      <w:proofErr w:type="spellEnd"/>
      <w:r w:rsidRPr="005636B8">
        <w:rPr>
          <w:rFonts w:ascii="Consolas" w:hAnsi="Consolas"/>
          <w:color w:val="D4D4D4"/>
          <w:sz w:val="21"/>
          <w:szCs w:val="21"/>
          <w:lang w:val="en-IN" w:eastAsia="en-IN"/>
        </w:rPr>
        <w:t>(</w:t>
      </w:r>
      <w:proofErr w:type="spellStart"/>
      <w:r w:rsidRPr="005636B8">
        <w:rPr>
          <w:rFonts w:ascii="Consolas" w:hAnsi="Consolas"/>
          <w:color w:val="9CDCFE"/>
          <w:sz w:val="21"/>
          <w:szCs w:val="21"/>
          <w:lang w:val="en-IN" w:eastAsia="en-IN"/>
        </w:rPr>
        <w:t>search_kwargs</w:t>
      </w:r>
      <w:proofErr w:type="spellEnd"/>
      <w:r w:rsidRPr="005636B8">
        <w:rPr>
          <w:rFonts w:ascii="Consolas" w:hAnsi="Consolas"/>
          <w:color w:val="D4D4D4"/>
          <w:sz w:val="21"/>
          <w:szCs w:val="21"/>
          <w:lang w:val="en-IN" w:eastAsia="en-IN"/>
        </w:rPr>
        <w:t>={</w:t>
      </w:r>
      <w:r w:rsidRPr="005636B8">
        <w:rPr>
          <w:rFonts w:ascii="Consolas" w:hAnsi="Consolas"/>
          <w:color w:val="CE9178"/>
          <w:sz w:val="21"/>
          <w:szCs w:val="21"/>
          <w:lang w:val="en-IN" w:eastAsia="en-IN"/>
        </w:rPr>
        <w:t>"k"</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top_k_val</w:t>
      </w:r>
      <w:proofErr w:type="spellEnd"/>
      <w:r w:rsidRPr="005636B8">
        <w:rPr>
          <w:rFonts w:ascii="Consolas" w:hAnsi="Consolas"/>
          <w:color w:val="D4D4D4"/>
          <w:sz w:val="21"/>
          <w:szCs w:val="21"/>
          <w:lang w:val="en-IN" w:eastAsia="en-IN"/>
        </w:rPr>
        <w:t>})</w:t>
      </w:r>
    </w:p>
    <w:p w14:paraId="7F5920AD"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
    <w:p w14:paraId="19479B4A"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D4D4D4"/>
          <w:sz w:val="21"/>
          <w:szCs w:val="21"/>
          <w:lang w:val="en-IN" w:eastAsia="en-IN"/>
        </w:rPr>
        <w:t>prompt</w:t>
      </w:r>
      <w:proofErr w:type="gramEnd"/>
      <w:r w:rsidRPr="005636B8">
        <w:rPr>
          <w:rFonts w:ascii="Consolas" w:hAnsi="Consolas"/>
          <w:color w:val="D4D4D4"/>
          <w:sz w:val="21"/>
          <w:szCs w:val="21"/>
          <w:lang w:val="en-IN" w:eastAsia="en-IN"/>
        </w:rPr>
        <w:t xml:space="preserve"> = </w:t>
      </w:r>
      <w:proofErr w:type="spellStart"/>
      <w:r w:rsidRPr="005636B8">
        <w:rPr>
          <w:rFonts w:ascii="Consolas" w:hAnsi="Consolas"/>
          <w:color w:val="D4D4D4"/>
          <w:sz w:val="21"/>
          <w:szCs w:val="21"/>
          <w:lang w:val="en-IN" w:eastAsia="en-IN"/>
        </w:rPr>
        <w:t>ChatPromptTemplate.from_template</w:t>
      </w:r>
      <w:proofErr w:type="spellEnd"/>
      <w:r w:rsidRPr="005636B8">
        <w:rPr>
          <w:rFonts w:ascii="Consolas" w:hAnsi="Consolas"/>
          <w:color w:val="D4D4D4"/>
          <w:sz w:val="21"/>
          <w:szCs w:val="21"/>
          <w:lang w:val="en-IN" w:eastAsia="en-IN"/>
        </w:rPr>
        <w:t>(</w:t>
      </w:r>
    </w:p>
    <w:p w14:paraId="6B1D24E5"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 xml:space="preserve">"Answer the question based ONLY on the context: </w:t>
      </w:r>
      <w:r w:rsidRPr="005636B8">
        <w:rPr>
          <w:rFonts w:ascii="Consolas" w:hAnsi="Consolas"/>
          <w:color w:val="569CD6"/>
          <w:sz w:val="21"/>
          <w:szCs w:val="21"/>
          <w:lang w:val="en-IN" w:eastAsia="en-IN"/>
        </w:rPr>
        <w:t>{context}</w:t>
      </w:r>
      <w:r w:rsidRPr="005636B8">
        <w:rPr>
          <w:rFonts w:ascii="Consolas" w:hAnsi="Consolas"/>
          <w:color w:val="D7BA7D"/>
          <w:sz w:val="21"/>
          <w:szCs w:val="21"/>
          <w:lang w:val="en-IN" w:eastAsia="en-IN"/>
        </w:rPr>
        <w:t>\</w:t>
      </w:r>
      <w:proofErr w:type="spellStart"/>
      <w:r w:rsidRPr="005636B8">
        <w:rPr>
          <w:rFonts w:ascii="Consolas" w:hAnsi="Consolas"/>
          <w:color w:val="D7BA7D"/>
          <w:sz w:val="21"/>
          <w:szCs w:val="21"/>
          <w:lang w:val="en-IN" w:eastAsia="en-IN"/>
        </w:rPr>
        <w:t>n</w:t>
      </w:r>
      <w:r w:rsidRPr="005636B8">
        <w:rPr>
          <w:rFonts w:ascii="Consolas" w:hAnsi="Consolas"/>
          <w:color w:val="CE9178"/>
          <w:sz w:val="21"/>
          <w:szCs w:val="21"/>
          <w:lang w:val="en-IN" w:eastAsia="en-IN"/>
        </w:rPr>
        <w:t>Question</w:t>
      </w:r>
      <w:proofErr w:type="spellEnd"/>
      <w:r w:rsidRPr="005636B8">
        <w:rPr>
          <w:rFonts w:ascii="Consolas" w:hAnsi="Consolas"/>
          <w:color w:val="CE9178"/>
          <w:sz w:val="21"/>
          <w:szCs w:val="21"/>
          <w:lang w:val="en-IN" w:eastAsia="en-IN"/>
        </w:rPr>
        <w:t xml:space="preserve">: </w:t>
      </w:r>
      <w:r w:rsidRPr="005636B8">
        <w:rPr>
          <w:rFonts w:ascii="Consolas" w:hAnsi="Consolas"/>
          <w:color w:val="569CD6"/>
          <w:sz w:val="21"/>
          <w:szCs w:val="21"/>
          <w:lang w:val="en-IN" w:eastAsia="en-IN"/>
        </w:rPr>
        <w:t>{question}</w:t>
      </w:r>
      <w:r w:rsidRPr="005636B8">
        <w:rPr>
          <w:rFonts w:ascii="Consolas" w:hAnsi="Consolas"/>
          <w:color w:val="CE9178"/>
          <w:sz w:val="21"/>
          <w:szCs w:val="21"/>
          <w:lang w:val="en-IN" w:eastAsia="en-IN"/>
        </w:rPr>
        <w:t>"</w:t>
      </w:r>
    </w:p>
    <w:p w14:paraId="581D5C2D"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w:t>
      </w:r>
    </w:p>
    <w:p w14:paraId="79661544"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
    <w:p w14:paraId="5C4AD99F"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proofErr w:type="gramStart"/>
      <w:r w:rsidRPr="005636B8">
        <w:rPr>
          <w:rFonts w:ascii="Consolas" w:hAnsi="Consolas"/>
          <w:color w:val="569CD6"/>
          <w:sz w:val="21"/>
          <w:szCs w:val="21"/>
          <w:lang w:val="en-IN" w:eastAsia="en-IN"/>
        </w:rPr>
        <w:t>def</w:t>
      </w:r>
      <w:proofErr w:type="spellEnd"/>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CDCAA"/>
          <w:sz w:val="21"/>
          <w:szCs w:val="21"/>
          <w:lang w:val="en-IN" w:eastAsia="en-IN"/>
        </w:rPr>
        <w:t>format_docs</w:t>
      </w:r>
      <w:proofErr w:type="spellEnd"/>
      <w:r w:rsidRPr="005636B8">
        <w:rPr>
          <w:rFonts w:ascii="Consolas" w:hAnsi="Consolas"/>
          <w:color w:val="D4D4D4"/>
          <w:sz w:val="21"/>
          <w:szCs w:val="21"/>
          <w:lang w:val="en-IN" w:eastAsia="en-IN"/>
        </w:rPr>
        <w:t>(</w:t>
      </w:r>
      <w:r w:rsidRPr="005636B8">
        <w:rPr>
          <w:rFonts w:ascii="Consolas" w:hAnsi="Consolas"/>
          <w:color w:val="9CDCFE"/>
          <w:sz w:val="21"/>
          <w:szCs w:val="21"/>
          <w:lang w:val="en-IN" w:eastAsia="en-IN"/>
        </w:rPr>
        <w:t>docs</w:t>
      </w:r>
      <w:r w:rsidRPr="005636B8">
        <w:rPr>
          <w:rFonts w:ascii="Consolas" w:hAnsi="Consolas"/>
          <w:color w:val="D4D4D4"/>
          <w:sz w:val="21"/>
          <w:szCs w:val="21"/>
          <w:lang w:val="en-IN" w:eastAsia="en-IN"/>
        </w:rPr>
        <w:t>):</w:t>
      </w:r>
    </w:p>
    <w:p w14:paraId="3E8B95A2"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return</w:t>
      </w: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w:t>
      </w:r>
      <w:r w:rsidRPr="005636B8">
        <w:rPr>
          <w:rFonts w:ascii="Consolas" w:hAnsi="Consolas"/>
          <w:color w:val="D7BA7D"/>
          <w:sz w:val="21"/>
          <w:szCs w:val="21"/>
          <w:lang w:val="en-IN" w:eastAsia="en-IN"/>
        </w:rPr>
        <w:t>\n\</w:t>
      </w:r>
      <w:proofErr w:type="spellStart"/>
      <w:r w:rsidRPr="005636B8">
        <w:rPr>
          <w:rFonts w:ascii="Consolas" w:hAnsi="Consolas"/>
          <w:color w:val="D7BA7D"/>
          <w:sz w:val="21"/>
          <w:szCs w:val="21"/>
          <w:lang w:val="en-IN" w:eastAsia="en-IN"/>
        </w:rPr>
        <w:t>n</w:t>
      </w:r>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w:t>
      </w:r>
      <w:proofErr w:type="gramStart"/>
      <w:r w:rsidRPr="005636B8">
        <w:rPr>
          <w:rFonts w:ascii="Consolas" w:hAnsi="Consolas"/>
          <w:color w:val="D4D4D4"/>
          <w:sz w:val="21"/>
          <w:szCs w:val="21"/>
          <w:lang w:val="en-IN" w:eastAsia="en-IN"/>
        </w:rPr>
        <w:t>join</w:t>
      </w:r>
      <w:proofErr w:type="spellEnd"/>
      <w:r w:rsidRPr="005636B8">
        <w:rPr>
          <w:rFonts w:ascii="Consolas" w:hAnsi="Consolas"/>
          <w:color w:val="D4D4D4"/>
          <w:sz w:val="21"/>
          <w:szCs w:val="21"/>
          <w:lang w:val="en-IN" w:eastAsia="en-IN"/>
        </w:rPr>
        <w:t>(</w:t>
      </w:r>
      <w:proofErr w:type="gramEnd"/>
      <w:r w:rsidRPr="005636B8">
        <w:rPr>
          <w:rFonts w:ascii="Consolas" w:hAnsi="Consolas"/>
          <w:color w:val="569CD6"/>
          <w:sz w:val="21"/>
          <w:szCs w:val="21"/>
          <w:lang w:val="en-IN" w:eastAsia="en-IN"/>
        </w:rPr>
        <w:t>f</w:t>
      </w:r>
      <w:r w:rsidRPr="005636B8">
        <w:rPr>
          <w:rFonts w:ascii="Consolas" w:hAnsi="Consolas"/>
          <w:color w:val="CE9178"/>
          <w:sz w:val="21"/>
          <w:szCs w:val="21"/>
          <w:lang w:val="en-IN" w:eastAsia="en-IN"/>
        </w:rPr>
        <w:t xml:space="preserve">"[Source </w:t>
      </w:r>
      <w:r w:rsidRPr="005636B8">
        <w:rPr>
          <w:rFonts w:ascii="Consolas" w:hAnsi="Consolas"/>
          <w:color w:val="569CD6"/>
          <w:sz w:val="21"/>
          <w:szCs w:val="21"/>
          <w:lang w:val="en-IN" w:eastAsia="en-IN"/>
        </w:rPr>
        <w:t>{</w:t>
      </w:r>
      <w:r w:rsidRPr="005636B8">
        <w:rPr>
          <w:rFonts w:ascii="Consolas" w:hAnsi="Consolas"/>
          <w:color w:val="D4D4D4"/>
          <w:sz w:val="21"/>
          <w:szCs w:val="21"/>
          <w:lang w:val="en-IN" w:eastAsia="en-IN"/>
        </w:rPr>
        <w:t>i+</w:t>
      </w:r>
      <w:r w:rsidRPr="005636B8">
        <w:rPr>
          <w:rFonts w:ascii="Consolas" w:hAnsi="Consolas"/>
          <w:color w:val="B5CEA8"/>
          <w:sz w:val="21"/>
          <w:szCs w:val="21"/>
          <w:lang w:val="en-IN" w:eastAsia="en-IN"/>
        </w:rPr>
        <w:t>1</w:t>
      </w:r>
      <w:r w:rsidRPr="005636B8">
        <w:rPr>
          <w:rFonts w:ascii="Consolas" w:hAnsi="Consolas"/>
          <w:color w:val="569CD6"/>
          <w:sz w:val="21"/>
          <w:szCs w:val="21"/>
          <w:lang w:val="en-IN" w:eastAsia="en-IN"/>
        </w:rPr>
        <w:t>}</w:t>
      </w:r>
      <w:r w:rsidRPr="005636B8">
        <w:rPr>
          <w:rFonts w:ascii="Consolas" w:hAnsi="Consolas"/>
          <w:color w:val="CE9178"/>
          <w:sz w:val="21"/>
          <w:szCs w:val="21"/>
          <w:lang w:val="en-IN" w:eastAsia="en-IN"/>
        </w:rPr>
        <w:t>]:</w:t>
      </w:r>
      <w:r w:rsidRPr="005636B8">
        <w:rPr>
          <w:rFonts w:ascii="Consolas" w:hAnsi="Consolas"/>
          <w:color w:val="D7BA7D"/>
          <w:sz w:val="21"/>
          <w:szCs w:val="21"/>
          <w:lang w:val="en-IN" w:eastAsia="en-IN"/>
        </w:rPr>
        <w:t>\n</w:t>
      </w:r>
      <w:r w:rsidRPr="005636B8">
        <w:rPr>
          <w:rFonts w:ascii="Consolas" w:hAnsi="Consolas"/>
          <w:color w:val="569CD6"/>
          <w:sz w:val="21"/>
          <w:szCs w:val="21"/>
          <w:lang w:val="en-IN" w:eastAsia="en-IN"/>
        </w:rPr>
        <w:t>{</w:t>
      </w:r>
      <w:proofErr w:type="spellStart"/>
      <w:r w:rsidRPr="005636B8">
        <w:rPr>
          <w:rFonts w:ascii="Consolas" w:hAnsi="Consolas"/>
          <w:color w:val="D4D4D4"/>
          <w:sz w:val="21"/>
          <w:szCs w:val="21"/>
          <w:lang w:val="en-IN" w:eastAsia="en-IN"/>
        </w:rPr>
        <w:t>d.page_content</w:t>
      </w:r>
      <w:proofErr w:type="spellEnd"/>
      <w:r w:rsidRPr="005636B8">
        <w:rPr>
          <w:rFonts w:ascii="Consolas" w:hAnsi="Consolas"/>
          <w:color w:val="569CD6"/>
          <w:sz w:val="21"/>
          <w:szCs w:val="21"/>
          <w:lang w:val="en-IN" w:eastAsia="en-IN"/>
        </w:rPr>
        <w:t>}</w:t>
      </w:r>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for</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i</w:t>
      </w:r>
      <w:proofErr w:type="spellEnd"/>
      <w:r w:rsidRPr="005636B8">
        <w:rPr>
          <w:rFonts w:ascii="Consolas" w:hAnsi="Consolas"/>
          <w:color w:val="D4D4D4"/>
          <w:sz w:val="21"/>
          <w:szCs w:val="21"/>
          <w:lang w:val="en-IN" w:eastAsia="en-IN"/>
        </w:rPr>
        <w:t xml:space="preserve">, d </w:t>
      </w:r>
      <w:r w:rsidRPr="005636B8">
        <w:rPr>
          <w:rFonts w:ascii="Consolas" w:hAnsi="Consolas"/>
          <w:color w:val="C586C0"/>
          <w:sz w:val="21"/>
          <w:szCs w:val="21"/>
          <w:lang w:val="en-IN" w:eastAsia="en-IN"/>
        </w:rPr>
        <w:t>in</w:t>
      </w:r>
      <w:r w:rsidRPr="005636B8">
        <w:rPr>
          <w:rFonts w:ascii="Consolas" w:hAnsi="Consolas"/>
          <w:color w:val="D4D4D4"/>
          <w:sz w:val="21"/>
          <w:szCs w:val="21"/>
          <w:lang w:val="en-IN" w:eastAsia="en-IN"/>
        </w:rPr>
        <w:t xml:space="preserve"> </w:t>
      </w:r>
      <w:r w:rsidRPr="005636B8">
        <w:rPr>
          <w:rFonts w:ascii="Consolas" w:hAnsi="Consolas"/>
          <w:color w:val="DCDCAA"/>
          <w:sz w:val="21"/>
          <w:szCs w:val="21"/>
          <w:lang w:val="en-IN" w:eastAsia="en-IN"/>
        </w:rPr>
        <w:t>enumerate</w:t>
      </w:r>
      <w:r w:rsidRPr="005636B8">
        <w:rPr>
          <w:rFonts w:ascii="Consolas" w:hAnsi="Consolas"/>
          <w:color w:val="D4D4D4"/>
          <w:sz w:val="21"/>
          <w:szCs w:val="21"/>
          <w:lang w:val="en-IN" w:eastAsia="en-IN"/>
        </w:rPr>
        <w:t>(docs))</w:t>
      </w:r>
    </w:p>
    <w:p w14:paraId="0BF83EC6"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
    <w:p w14:paraId="4D8CDA04"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6A9955"/>
          <w:sz w:val="21"/>
          <w:szCs w:val="21"/>
          <w:lang w:val="en-IN" w:eastAsia="en-IN"/>
        </w:rPr>
        <w:t xml:space="preserve"># Declarative </w:t>
      </w:r>
      <w:proofErr w:type="spellStart"/>
      <w:r w:rsidRPr="005636B8">
        <w:rPr>
          <w:rFonts w:ascii="Consolas" w:hAnsi="Consolas"/>
          <w:color w:val="6A9955"/>
          <w:sz w:val="21"/>
          <w:szCs w:val="21"/>
          <w:lang w:val="en-IN" w:eastAsia="en-IN"/>
        </w:rPr>
        <w:t>LangChain</w:t>
      </w:r>
      <w:proofErr w:type="spellEnd"/>
      <w:r w:rsidRPr="005636B8">
        <w:rPr>
          <w:rFonts w:ascii="Consolas" w:hAnsi="Consolas"/>
          <w:color w:val="6A9955"/>
          <w:sz w:val="21"/>
          <w:szCs w:val="21"/>
          <w:lang w:val="en-IN" w:eastAsia="en-IN"/>
        </w:rPr>
        <w:t xml:space="preserve"> Expression Language (LCEL) Pipeline</w:t>
      </w:r>
    </w:p>
    <w:p w14:paraId="2F94AC1D"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lcel_chain</w:t>
      </w:r>
      <w:proofErr w:type="spellEnd"/>
      <w:r w:rsidRPr="005636B8">
        <w:rPr>
          <w:rFonts w:ascii="Consolas" w:hAnsi="Consolas"/>
          <w:color w:val="D4D4D4"/>
          <w:sz w:val="21"/>
          <w:szCs w:val="21"/>
          <w:lang w:val="en-IN" w:eastAsia="en-IN"/>
        </w:rPr>
        <w:t xml:space="preserve"> = (</w:t>
      </w:r>
    </w:p>
    <w:p w14:paraId="759B9425"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w:t>
      </w:r>
      <w:r w:rsidRPr="005636B8">
        <w:rPr>
          <w:rFonts w:ascii="Consolas" w:hAnsi="Consolas"/>
          <w:color w:val="CE9178"/>
          <w:sz w:val="21"/>
          <w:szCs w:val="21"/>
          <w:lang w:val="en-IN" w:eastAsia="en-IN"/>
        </w:rPr>
        <w:t>"context"</w:t>
      </w:r>
      <w:r w:rsidRPr="005636B8">
        <w:rPr>
          <w:rFonts w:ascii="Consolas" w:hAnsi="Consolas"/>
          <w:color w:val="D4D4D4"/>
          <w:sz w:val="21"/>
          <w:szCs w:val="21"/>
          <w:lang w:val="en-IN" w:eastAsia="en-IN"/>
        </w:rPr>
        <w:t xml:space="preserve">: retriever | </w:t>
      </w:r>
      <w:proofErr w:type="spellStart"/>
      <w:r w:rsidRPr="005636B8">
        <w:rPr>
          <w:rFonts w:ascii="Consolas" w:hAnsi="Consolas"/>
          <w:color w:val="D4D4D4"/>
          <w:sz w:val="21"/>
          <w:szCs w:val="21"/>
          <w:lang w:val="en-IN" w:eastAsia="en-IN"/>
        </w:rPr>
        <w:t>format_docs</w:t>
      </w:r>
      <w:proofErr w:type="spellEnd"/>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"question"</w:t>
      </w:r>
      <w:r w:rsidRPr="005636B8">
        <w:rPr>
          <w:rFonts w:ascii="Consolas" w:hAnsi="Consolas"/>
          <w:color w:val="D4D4D4"/>
          <w:sz w:val="21"/>
          <w:szCs w:val="21"/>
          <w:lang w:val="en-IN" w:eastAsia="en-IN"/>
        </w:rPr>
        <w:t xml:space="preserve">: </w:t>
      </w:r>
      <w:proofErr w:type="spellStart"/>
      <w:proofErr w:type="gramStart"/>
      <w:r w:rsidRPr="005636B8">
        <w:rPr>
          <w:rFonts w:ascii="Consolas" w:hAnsi="Consolas"/>
          <w:color w:val="D4D4D4"/>
          <w:sz w:val="21"/>
          <w:szCs w:val="21"/>
          <w:lang w:val="en-IN" w:eastAsia="en-IN"/>
        </w:rPr>
        <w:t>RunnablePassthrough</w:t>
      </w:r>
      <w:proofErr w:type="spellEnd"/>
      <w:r w:rsidRPr="005636B8">
        <w:rPr>
          <w:rFonts w:ascii="Consolas" w:hAnsi="Consolas"/>
          <w:color w:val="D4D4D4"/>
          <w:sz w:val="21"/>
          <w:szCs w:val="21"/>
          <w:lang w:val="en-IN" w:eastAsia="en-IN"/>
        </w:rPr>
        <w:t>(</w:t>
      </w:r>
      <w:proofErr w:type="gramEnd"/>
      <w:r w:rsidRPr="005636B8">
        <w:rPr>
          <w:rFonts w:ascii="Consolas" w:hAnsi="Consolas"/>
          <w:color w:val="D4D4D4"/>
          <w:sz w:val="21"/>
          <w:szCs w:val="21"/>
          <w:lang w:val="en-IN" w:eastAsia="en-IN"/>
        </w:rPr>
        <w:t>)}</w:t>
      </w:r>
    </w:p>
    <w:p w14:paraId="6C8F57CF"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 prompt | </w:t>
      </w:r>
      <w:proofErr w:type="spellStart"/>
      <w:r w:rsidRPr="005636B8">
        <w:rPr>
          <w:rFonts w:ascii="Consolas" w:hAnsi="Consolas"/>
          <w:color w:val="D4D4D4"/>
          <w:sz w:val="21"/>
          <w:szCs w:val="21"/>
          <w:lang w:val="en-IN" w:eastAsia="en-IN"/>
        </w:rPr>
        <w:t>llm</w:t>
      </w:r>
      <w:proofErr w:type="spellEnd"/>
      <w:r w:rsidRPr="005636B8">
        <w:rPr>
          <w:rFonts w:ascii="Consolas" w:hAnsi="Consolas"/>
          <w:color w:val="D4D4D4"/>
          <w:sz w:val="21"/>
          <w:szCs w:val="21"/>
          <w:lang w:val="en-IN" w:eastAsia="en-IN"/>
        </w:rPr>
        <w:t xml:space="preserve"> | </w:t>
      </w:r>
      <w:proofErr w:type="spellStart"/>
      <w:proofErr w:type="gramStart"/>
      <w:r w:rsidRPr="005636B8">
        <w:rPr>
          <w:rFonts w:ascii="Consolas" w:hAnsi="Consolas"/>
          <w:color w:val="D4D4D4"/>
          <w:sz w:val="21"/>
          <w:szCs w:val="21"/>
          <w:lang w:val="en-IN" w:eastAsia="en-IN"/>
        </w:rPr>
        <w:t>StrOutputParser</w:t>
      </w:r>
      <w:proofErr w:type="spellEnd"/>
      <w:r w:rsidRPr="005636B8">
        <w:rPr>
          <w:rFonts w:ascii="Consolas" w:hAnsi="Consolas"/>
          <w:color w:val="D4D4D4"/>
          <w:sz w:val="21"/>
          <w:szCs w:val="21"/>
          <w:lang w:val="en-IN" w:eastAsia="en-IN"/>
        </w:rPr>
        <w:t>()</w:t>
      </w:r>
      <w:proofErr w:type="gramEnd"/>
    </w:p>
    <w:p w14:paraId="52289084"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w:t>
      </w:r>
    </w:p>
    <w:p w14:paraId="793CFC94"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return</w:t>
      </w:r>
      <w:proofErr w:type="gramEnd"/>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"result"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lcel_chain.invoke</w:t>
      </w:r>
      <w:proofErr w:type="spellEnd"/>
      <w:r w:rsidRPr="005636B8">
        <w:rPr>
          <w:rFonts w:ascii="Consolas" w:hAnsi="Consolas"/>
          <w:color w:val="D4D4D4"/>
          <w:sz w:val="21"/>
          <w:szCs w:val="21"/>
          <w:lang w:val="en-IN" w:eastAsia="en-IN"/>
        </w:rPr>
        <w:t xml:space="preserve">(query), </w:t>
      </w:r>
      <w:r w:rsidRPr="005636B8">
        <w:rPr>
          <w:rFonts w:ascii="Consolas" w:hAnsi="Consolas"/>
          <w:color w:val="CE9178"/>
          <w:sz w:val="21"/>
          <w:szCs w:val="21"/>
          <w:lang w:val="en-IN" w:eastAsia="en-IN"/>
        </w:rPr>
        <w:t>"</w:t>
      </w:r>
      <w:proofErr w:type="spellStart"/>
      <w:r w:rsidRPr="005636B8">
        <w:rPr>
          <w:rFonts w:ascii="Consolas" w:hAnsi="Consolas"/>
          <w:color w:val="CE9178"/>
          <w:sz w:val="21"/>
          <w:szCs w:val="21"/>
          <w:lang w:val="en-IN" w:eastAsia="en-IN"/>
        </w:rPr>
        <w:t>source_documents</w:t>
      </w:r>
      <w:proofErr w:type="spell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retriever.invoke</w:t>
      </w:r>
      <w:proofErr w:type="spellEnd"/>
      <w:r w:rsidRPr="005636B8">
        <w:rPr>
          <w:rFonts w:ascii="Consolas" w:hAnsi="Consolas"/>
          <w:color w:val="D4D4D4"/>
          <w:sz w:val="21"/>
          <w:szCs w:val="21"/>
          <w:lang w:val="en-IN" w:eastAsia="en-IN"/>
        </w:rPr>
        <w:t>(query)}</w:t>
      </w:r>
    </w:p>
    <w:p w14:paraId="33B2B7CC"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
    <w:p w14:paraId="6A41D484"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6A9955"/>
          <w:sz w:val="21"/>
          <w:szCs w:val="21"/>
          <w:lang w:val="en-IN" w:eastAsia="en-IN"/>
        </w:rPr>
        <w:t># ===================================================================</w:t>
      </w:r>
    </w:p>
    <w:p w14:paraId="7A82A9C3"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6A9955"/>
          <w:sz w:val="21"/>
          <w:szCs w:val="21"/>
          <w:lang w:val="en-IN" w:eastAsia="en-IN"/>
        </w:rPr>
        <w:t># MODULE 4: USER LAYER COMPONENT INTERACTION CONTROLLERS</w:t>
      </w:r>
    </w:p>
    <w:p w14:paraId="01B78791"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6A9955"/>
          <w:sz w:val="21"/>
          <w:szCs w:val="21"/>
          <w:lang w:val="en-IN" w:eastAsia="en-IN"/>
        </w:rPr>
        <w:t># ===================================================================</w:t>
      </w:r>
    </w:p>
    <w:p w14:paraId="25618B30"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6A9955"/>
          <w:sz w:val="21"/>
          <w:szCs w:val="21"/>
          <w:lang w:val="en-IN" w:eastAsia="en-IN"/>
        </w:rPr>
        <w:t># Elements compressed: Chat UI loops, Data Profiling Expanders, On-Demand Explanations,</w:t>
      </w:r>
    </w:p>
    <w:p w14:paraId="2A256DCE"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6A9955"/>
          <w:sz w:val="21"/>
          <w:szCs w:val="21"/>
          <w:lang w:val="en-IN" w:eastAsia="en-IN"/>
        </w:rPr>
        <w:t xml:space="preserve"># Graph </w:t>
      </w:r>
      <w:proofErr w:type="gramStart"/>
      <w:r w:rsidRPr="005636B8">
        <w:rPr>
          <w:rFonts w:ascii="Consolas" w:hAnsi="Consolas"/>
          <w:color w:val="6A9955"/>
          <w:sz w:val="21"/>
          <w:szCs w:val="21"/>
          <w:lang w:val="en-IN" w:eastAsia="en-IN"/>
        </w:rPr>
        <w:t>file</w:t>
      </w:r>
      <w:proofErr w:type="gramEnd"/>
      <w:r w:rsidRPr="005636B8">
        <w:rPr>
          <w:rFonts w:ascii="Consolas" w:hAnsi="Consolas"/>
          <w:color w:val="6A9955"/>
          <w:sz w:val="21"/>
          <w:szCs w:val="21"/>
          <w:lang w:val="en-IN" w:eastAsia="en-IN"/>
        </w:rPr>
        <w:t xml:space="preserve"> byte exports, and File Change tracking </w:t>
      </w:r>
      <w:proofErr w:type="spellStart"/>
      <w:r w:rsidRPr="005636B8">
        <w:rPr>
          <w:rFonts w:ascii="Consolas" w:hAnsi="Consolas"/>
          <w:color w:val="6A9955"/>
          <w:sz w:val="21"/>
          <w:szCs w:val="21"/>
          <w:lang w:val="en-IN" w:eastAsia="en-IN"/>
        </w:rPr>
        <w:t>callbacks</w:t>
      </w:r>
      <w:proofErr w:type="spellEnd"/>
      <w:r w:rsidRPr="005636B8">
        <w:rPr>
          <w:rFonts w:ascii="Consolas" w:hAnsi="Consolas"/>
          <w:color w:val="6A9955"/>
          <w:sz w:val="21"/>
          <w:szCs w:val="21"/>
          <w:lang w:val="en-IN" w:eastAsia="en-IN"/>
        </w:rPr>
        <w:t>.</w:t>
      </w:r>
    </w:p>
    <w:p w14:paraId="78F2489B"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
    <w:p w14:paraId="01D85B2C"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5636B8">
        <w:rPr>
          <w:rFonts w:ascii="Consolas" w:hAnsi="Consolas"/>
          <w:color w:val="C586C0"/>
          <w:sz w:val="21"/>
          <w:szCs w:val="21"/>
          <w:lang w:val="en-IN" w:eastAsia="en-IN"/>
        </w:rPr>
        <w:t>if</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user_query</w:t>
      </w:r>
      <w:proofErr w:type="spellEnd"/>
      <w:r w:rsidRPr="005636B8">
        <w:rPr>
          <w:rFonts w:ascii="Consolas" w:hAnsi="Consolas"/>
          <w:color w:val="D4D4D4"/>
          <w:sz w:val="21"/>
          <w:szCs w:val="21"/>
          <w:lang w:val="en-IN" w:eastAsia="en-IN"/>
        </w:rPr>
        <w:t xml:space="preserve"> := </w:t>
      </w:r>
      <w:proofErr w:type="spellStart"/>
      <w:r w:rsidRPr="005636B8">
        <w:rPr>
          <w:rFonts w:ascii="Consolas" w:hAnsi="Consolas"/>
          <w:color w:val="D4D4D4"/>
          <w:sz w:val="21"/>
          <w:szCs w:val="21"/>
          <w:lang w:val="en-IN" w:eastAsia="en-IN"/>
        </w:rPr>
        <w:t>st.chat_input</w:t>
      </w:r>
      <w:proofErr w:type="spellEnd"/>
      <w:r w:rsidRPr="005636B8">
        <w:rPr>
          <w:rFonts w:ascii="Consolas" w:hAnsi="Consolas"/>
          <w:color w:val="D4D4D4"/>
          <w:sz w:val="21"/>
          <w:szCs w:val="21"/>
          <w:lang w:val="en-IN" w:eastAsia="en-IN"/>
        </w:rPr>
        <w:t>(</w:t>
      </w:r>
      <w:r w:rsidRPr="005636B8">
        <w:rPr>
          <w:rFonts w:ascii="Consolas" w:hAnsi="Consolas"/>
          <w:color w:val="CE9178"/>
          <w:sz w:val="21"/>
          <w:szCs w:val="21"/>
          <w:lang w:val="en-IN" w:eastAsia="en-IN"/>
        </w:rPr>
        <w:t>"Ask a question about your document..."</w:t>
      </w:r>
      <w:r w:rsidRPr="005636B8">
        <w:rPr>
          <w:rFonts w:ascii="Consolas" w:hAnsi="Consolas"/>
          <w:color w:val="D4D4D4"/>
          <w:sz w:val="21"/>
          <w:szCs w:val="21"/>
          <w:lang w:val="en-IN" w:eastAsia="en-IN"/>
        </w:rPr>
        <w:t>):</w:t>
      </w:r>
    </w:p>
    <w:p w14:paraId="642E5A02"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st.chat_</w:t>
      </w:r>
      <w:proofErr w:type="gramStart"/>
      <w:r w:rsidRPr="005636B8">
        <w:rPr>
          <w:rFonts w:ascii="Consolas" w:hAnsi="Consolas"/>
          <w:color w:val="D4D4D4"/>
          <w:sz w:val="21"/>
          <w:szCs w:val="21"/>
          <w:lang w:val="en-IN" w:eastAsia="en-IN"/>
        </w:rPr>
        <w:t>message</w:t>
      </w:r>
      <w:proofErr w:type="spellEnd"/>
      <w:r w:rsidRPr="005636B8">
        <w:rPr>
          <w:rFonts w:ascii="Consolas" w:hAnsi="Consolas"/>
          <w:color w:val="D4D4D4"/>
          <w:sz w:val="21"/>
          <w:szCs w:val="21"/>
          <w:lang w:val="en-IN" w:eastAsia="en-IN"/>
        </w:rPr>
        <w:t>(</w:t>
      </w:r>
      <w:proofErr w:type="gramEnd"/>
      <w:r w:rsidRPr="005636B8">
        <w:rPr>
          <w:rFonts w:ascii="Consolas" w:hAnsi="Consolas"/>
          <w:color w:val="CE9178"/>
          <w:sz w:val="21"/>
          <w:szCs w:val="21"/>
          <w:lang w:val="en-IN" w:eastAsia="en-IN"/>
        </w:rPr>
        <w:t>"user"</w:t>
      </w:r>
      <w:r w:rsidRPr="005636B8">
        <w:rPr>
          <w:rFonts w:ascii="Consolas" w:hAnsi="Consolas"/>
          <w:color w:val="D4D4D4"/>
          <w:sz w:val="21"/>
          <w:szCs w:val="21"/>
          <w:lang w:val="en-IN" w:eastAsia="en-IN"/>
        </w:rPr>
        <w:t>).markdown(</w:t>
      </w:r>
      <w:proofErr w:type="spellStart"/>
      <w:r w:rsidRPr="005636B8">
        <w:rPr>
          <w:rFonts w:ascii="Consolas" w:hAnsi="Consolas"/>
          <w:color w:val="D4D4D4"/>
          <w:sz w:val="21"/>
          <w:szCs w:val="21"/>
          <w:lang w:val="en-IN" w:eastAsia="en-IN"/>
        </w:rPr>
        <w:t>user_query</w:t>
      </w:r>
      <w:proofErr w:type="spellEnd"/>
      <w:r w:rsidRPr="005636B8">
        <w:rPr>
          <w:rFonts w:ascii="Consolas" w:hAnsi="Consolas"/>
          <w:color w:val="D4D4D4"/>
          <w:sz w:val="21"/>
          <w:szCs w:val="21"/>
          <w:lang w:val="en-IN" w:eastAsia="en-IN"/>
        </w:rPr>
        <w:t>)</w:t>
      </w:r>
    </w:p>
    <w:p w14:paraId="613FF351"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st.session_state.chat_</w:t>
      </w:r>
      <w:proofErr w:type="gramStart"/>
      <w:r w:rsidRPr="005636B8">
        <w:rPr>
          <w:rFonts w:ascii="Consolas" w:hAnsi="Consolas"/>
          <w:color w:val="D4D4D4"/>
          <w:sz w:val="21"/>
          <w:szCs w:val="21"/>
          <w:lang w:val="en-IN" w:eastAsia="en-IN"/>
        </w:rPr>
        <w:t>history.append</w:t>
      </w:r>
      <w:proofErr w:type="spellEnd"/>
      <w:r w:rsidRPr="005636B8">
        <w:rPr>
          <w:rFonts w:ascii="Consolas" w:hAnsi="Consolas"/>
          <w:color w:val="D4D4D4"/>
          <w:sz w:val="21"/>
          <w:szCs w:val="21"/>
          <w:lang w:val="en-IN" w:eastAsia="en-IN"/>
        </w:rPr>
        <w:t>(</w:t>
      </w:r>
      <w:proofErr w:type="gramEnd"/>
      <w:r w:rsidRPr="005636B8">
        <w:rPr>
          <w:rFonts w:ascii="Consolas" w:hAnsi="Consolas"/>
          <w:color w:val="D4D4D4"/>
          <w:sz w:val="21"/>
          <w:szCs w:val="21"/>
          <w:lang w:val="en-IN" w:eastAsia="en-IN"/>
        </w:rPr>
        <w:t>{</w:t>
      </w:r>
      <w:r w:rsidRPr="005636B8">
        <w:rPr>
          <w:rFonts w:ascii="Consolas" w:hAnsi="Consolas"/>
          <w:color w:val="CE9178"/>
          <w:sz w:val="21"/>
          <w:szCs w:val="21"/>
          <w:lang w:val="en-IN" w:eastAsia="en-IN"/>
        </w:rPr>
        <w:t>"role"</w:t>
      </w: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"user"</w:t>
      </w: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"content"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user_query</w:t>
      </w:r>
      <w:proofErr w:type="spellEnd"/>
      <w:r w:rsidRPr="005636B8">
        <w:rPr>
          <w:rFonts w:ascii="Consolas" w:hAnsi="Consolas"/>
          <w:color w:val="D4D4D4"/>
          <w:sz w:val="21"/>
          <w:szCs w:val="21"/>
          <w:lang w:val="en-IN" w:eastAsia="en-IN"/>
        </w:rPr>
        <w:t>})</w:t>
      </w:r>
    </w:p>
    <w:p w14:paraId="6D664D2E"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
    <w:p w14:paraId="08ABC6FD"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is_valid</w:t>
      </w:r>
      <w:proofErr w:type="spellEnd"/>
      <w:r w:rsidRPr="005636B8">
        <w:rPr>
          <w:rFonts w:ascii="Consolas" w:hAnsi="Consolas"/>
          <w:color w:val="D4D4D4"/>
          <w:sz w:val="21"/>
          <w:szCs w:val="21"/>
          <w:lang w:val="en-IN" w:eastAsia="en-IN"/>
        </w:rPr>
        <w:t xml:space="preserve">, message = </w:t>
      </w:r>
      <w:proofErr w:type="spellStart"/>
      <w:r w:rsidRPr="005636B8">
        <w:rPr>
          <w:rFonts w:ascii="Consolas" w:hAnsi="Consolas"/>
          <w:color w:val="D4D4D4"/>
          <w:sz w:val="21"/>
          <w:szCs w:val="21"/>
          <w:lang w:val="en-IN" w:eastAsia="en-IN"/>
        </w:rPr>
        <w:t>validate_</w:t>
      </w:r>
      <w:proofErr w:type="gramStart"/>
      <w:r w:rsidRPr="005636B8">
        <w:rPr>
          <w:rFonts w:ascii="Consolas" w:hAnsi="Consolas"/>
          <w:color w:val="D4D4D4"/>
          <w:sz w:val="21"/>
          <w:szCs w:val="21"/>
          <w:lang w:val="en-IN" w:eastAsia="en-IN"/>
        </w:rPr>
        <w:t>query</w:t>
      </w:r>
      <w:proofErr w:type="spellEnd"/>
      <w:r w:rsidRPr="005636B8">
        <w:rPr>
          <w:rFonts w:ascii="Consolas" w:hAnsi="Consolas"/>
          <w:color w:val="D4D4D4"/>
          <w:sz w:val="21"/>
          <w:szCs w:val="21"/>
          <w:lang w:val="en-IN" w:eastAsia="en-IN"/>
        </w:rPr>
        <w:t>(</w:t>
      </w:r>
      <w:proofErr w:type="spellStart"/>
      <w:proofErr w:type="gramEnd"/>
      <w:r w:rsidRPr="005636B8">
        <w:rPr>
          <w:rFonts w:ascii="Consolas" w:hAnsi="Consolas"/>
          <w:color w:val="D4D4D4"/>
          <w:sz w:val="21"/>
          <w:szCs w:val="21"/>
          <w:lang w:val="en-IN" w:eastAsia="en-IN"/>
        </w:rPr>
        <w:t>user_query</w:t>
      </w:r>
      <w:proofErr w:type="spellEnd"/>
      <w:r w:rsidRPr="005636B8">
        <w:rPr>
          <w:rFonts w:ascii="Consolas" w:hAnsi="Consolas"/>
          <w:color w:val="D4D4D4"/>
          <w:sz w:val="21"/>
          <w:szCs w:val="21"/>
          <w:lang w:val="en-IN" w:eastAsia="en-IN"/>
        </w:rPr>
        <w:t>)</w:t>
      </w:r>
    </w:p>
    <w:p w14:paraId="40FD9354"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if</w:t>
      </w:r>
      <w:proofErr w:type="gramEnd"/>
      <w:r w:rsidRPr="005636B8">
        <w:rPr>
          <w:rFonts w:ascii="Consolas" w:hAnsi="Consolas"/>
          <w:color w:val="D4D4D4"/>
          <w:sz w:val="21"/>
          <w:szCs w:val="21"/>
          <w:lang w:val="en-IN" w:eastAsia="en-IN"/>
        </w:rPr>
        <w:t xml:space="preserve"> </w:t>
      </w:r>
      <w:r w:rsidRPr="005636B8">
        <w:rPr>
          <w:rFonts w:ascii="Consolas" w:hAnsi="Consolas"/>
          <w:color w:val="569CD6"/>
          <w:sz w:val="21"/>
          <w:szCs w:val="21"/>
          <w:lang w:val="en-IN" w:eastAsia="en-IN"/>
        </w:rPr>
        <w:t>not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is_valid</w:t>
      </w:r>
      <w:proofErr w:type="spellEnd"/>
      <w:r w:rsidRPr="005636B8">
        <w:rPr>
          <w:rFonts w:ascii="Consolas" w:hAnsi="Consolas"/>
          <w:color w:val="D4D4D4"/>
          <w:sz w:val="21"/>
          <w:szCs w:val="21"/>
          <w:lang w:val="en-IN" w:eastAsia="en-IN"/>
        </w:rPr>
        <w:t>:</w:t>
      </w:r>
    </w:p>
    <w:p w14:paraId="5B09D8ED"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proofErr w:type="gramStart"/>
      <w:r w:rsidRPr="005636B8">
        <w:rPr>
          <w:rFonts w:ascii="Consolas" w:hAnsi="Consolas"/>
          <w:color w:val="D4D4D4"/>
          <w:sz w:val="21"/>
          <w:szCs w:val="21"/>
          <w:lang w:val="en-IN" w:eastAsia="en-IN"/>
        </w:rPr>
        <w:t>st.error</w:t>
      </w:r>
      <w:proofErr w:type="spellEnd"/>
      <w:r w:rsidRPr="005636B8">
        <w:rPr>
          <w:rFonts w:ascii="Consolas" w:hAnsi="Consolas"/>
          <w:color w:val="D4D4D4"/>
          <w:sz w:val="21"/>
          <w:szCs w:val="21"/>
          <w:lang w:val="en-IN" w:eastAsia="en-IN"/>
        </w:rPr>
        <w:t>(</w:t>
      </w:r>
      <w:proofErr w:type="gramEnd"/>
      <w:r w:rsidRPr="005636B8">
        <w:rPr>
          <w:rFonts w:ascii="Consolas" w:hAnsi="Consolas"/>
          <w:color w:val="569CD6"/>
          <w:sz w:val="21"/>
          <w:szCs w:val="21"/>
          <w:lang w:val="en-IN" w:eastAsia="en-IN"/>
        </w:rPr>
        <w:t>f</w:t>
      </w:r>
      <w:r w:rsidRPr="005636B8">
        <w:rPr>
          <w:rFonts w:ascii="Consolas" w:hAnsi="Consolas"/>
          <w:color w:val="CE9178"/>
          <w:sz w:val="21"/>
          <w:szCs w:val="21"/>
          <w:lang w:val="en-IN" w:eastAsia="en-IN"/>
        </w:rPr>
        <w:t>"</w:t>
      </w:r>
      <w:r w:rsidRPr="005636B8">
        <w:rPr>
          <w:rFonts w:ascii="Consolas" w:hAnsi="Consolas" w:cs="Consolas"/>
          <w:color w:val="CE9178"/>
          <w:sz w:val="21"/>
          <w:szCs w:val="21"/>
          <w:lang w:val="en-IN" w:eastAsia="en-IN"/>
        </w:rPr>
        <w:t>⚠️</w:t>
      </w:r>
      <w:r w:rsidRPr="005636B8">
        <w:rPr>
          <w:rFonts w:ascii="Consolas" w:hAnsi="Consolas"/>
          <w:color w:val="CE9178"/>
          <w:sz w:val="21"/>
          <w:szCs w:val="21"/>
          <w:lang w:val="en-IN" w:eastAsia="en-IN"/>
        </w:rPr>
        <w:t xml:space="preserve"> </w:t>
      </w:r>
      <w:r w:rsidRPr="005636B8">
        <w:rPr>
          <w:rFonts w:ascii="Consolas" w:hAnsi="Consolas"/>
          <w:color w:val="569CD6"/>
          <w:sz w:val="21"/>
          <w:szCs w:val="21"/>
          <w:lang w:val="en-IN" w:eastAsia="en-IN"/>
        </w:rPr>
        <w:t>{</w:t>
      </w:r>
      <w:r w:rsidRPr="005636B8">
        <w:rPr>
          <w:rFonts w:ascii="Consolas" w:hAnsi="Consolas"/>
          <w:color w:val="D4D4D4"/>
          <w:sz w:val="21"/>
          <w:szCs w:val="21"/>
          <w:lang w:val="en-IN" w:eastAsia="en-IN"/>
        </w:rPr>
        <w:t>message</w:t>
      </w:r>
      <w:r w:rsidRPr="005636B8">
        <w:rPr>
          <w:rFonts w:ascii="Consolas" w:hAnsi="Consolas"/>
          <w:color w:val="569CD6"/>
          <w:sz w:val="21"/>
          <w:szCs w:val="21"/>
          <w:lang w:val="en-IN" w:eastAsia="en-IN"/>
        </w:rPr>
        <w:t>}</w:t>
      </w:r>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w:t>
      </w:r>
    </w:p>
    <w:p w14:paraId="23D3ED04"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else</w:t>
      </w:r>
      <w:proofErr w:type="gramEnd"/>
      <w:r w:rsidRPr="005636B8">
        <w:rPr>
          <w:rFonts w:ascii="Consolas" w:hAnsi="Consolas"/>
          <w:color w:val="D4D4D4"/>
          <w:sz w:val="21"/>
          <w:szCs w:val="21"/>
          <w:lang w:val="en-IN" w:eastAsia="en-IN"/>
        </w:rPr>
        <w:t>:</w:t>
      </w:r>
    </w:p>
    <w:p w14:paraId="14388208"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with</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st.spinner</w:t>
      </w:r>
      <w:proofErr w:type="spellEnd"/>
      <w:r w:rsidRPr="005636B8">
        <w:rPr>
          <w:rFonts w:ascii="Consolas" w:hAnsi="Consolas"/>
          <w:color w:val="D4D4D4"/>
          <w:sz w:val="21"/>
          <w:szCs w:val="21"/>
          <w:lang w:val="en-IN" w:eastAsia="en-IN"/>
        </w:rPr>
        <w:t>(</w:t>
      </w:r>
      <w:r w:rsidRPr="005636B8">
        <w:rPr>
          <w:rFonts w:ascii="Consolas" w:hAnsi="Consolas"/>
          <w:color w:val="CE9178"/>
          <w:sz w:val="21"/>
          <w:szCs w:val="21"/>
          <w:lang w:val="en-IN" w:eastAsia="en-IN"/>
        </w:rPr>
        <w:t>"</w:t>
      </w:r>
      <w:r w:rsidRPr="005636B8">
        <w:rPr>
          <w:rFonts w:ascii="Segoe UI Symbol" w:hAnsi="Segoe UI Symbol" w:cs="Segoe UI Symbol"/>
          <w:color w:val="CE9178"/>
          <w:sz w:val="21"/>
          <w:szCs w:val="21"/>
          <w:lang w:val="en-IN" w:eastAsia="en-IN"/>
        </w:rPr>
        <w:t>💡</w:t>
      </w:r>
      <w:r w:rsidRPr="005636B8">
        <w:rPr>
          <w:rFonts w:ascii="Consolas" w:hAnsi="Consolas"/>
          <w:color w:val="CE9178"/>
          <w:sz w:val="21"/>
          <w:szCs w:val="21"/>
          <w:lang w:val="en-IN" w:eastAsia="en-IN"/>
        </w:rPr>
        <w:t xml:space="preserve"> Searching and generating answer..."</w:t>
      </w:r>
      <w:r w:rsidRPr="005636B8">
        <w:rPr>
          <w:rFonts w:ascii="Consolas" w:hAnsi="Consolas"/>
          <w:color w:val="D4D4D4"/>
          <w:sz w:val="21"/>
          <w:szCs w:val="21"/>
          <w:lang w:val="en-IN" w:eastAsia="en-IN"/>
        </w:rPr>
        <w:t>):</w:t>
      </w:r>
    </w:p>
    <w:p w14:paraId="56E11CA2"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D4D4D4"/>
          <w:sz w:val="21"/>
          <w:szCs w:val="21"/>
          <w:lang w:val="en-IN" w:eastAsia="en-IN"/>
        </w:rPr>
        <w:t>response</w:t>
      </w:r>
      <w:proofErr w:type="gramEnd"/>
      <w:r w:rsidRPr="005636B8">
        <w:rPr>
          <w:rFonts w:ascii="Consolas" w:hAnsi="Consolas"/>
          <w:color w:val="D4D4D4"/>
          <w:sz w:val="21"/>
          <w:szCs w:val="21"/>
          <w:lang w:val="en-IN" w:eastAsia="en-IN"/>
        </w:rPr>
        <w:t xml:space="preserve"> = </w:t>
      </w:r>
      <w:proofErr w:type="spellStart"/>
      <w:r w:rsidRPr="005636B8">
        <w:rPr>
          <w:rFonts w:ascii="Consolas" w:hAnsi="Consolas"/>
          <w:color w:val="D4D4D4"/>
          <w:sz w:val="21"/>
          <w:szCs w:val="21"/>
          <w:lang w:val="en-IN" w:eastAsia="en-IN"/>
        </w:rPr>
        <w:t>generate_answer</w:t>
      </w:r>
      <w:proofErr w:type="spellEnd"/>
      <w:r w:rsidRPr="005636B8">
        <w:rPr>
          <w:rFonts w:ascii="Consolas" w:hAnsi="Consolas"/>
          <w:color w:val="D4D4D4"/>
          <w:sz w:val="21"/>
          <w:szCs w:val="21"/>
          <w:lang w:val="en-IN" w:eastAsia="en-IN"/>
        </w:rPr>
        <w:t>(</w:t>
      </w:r>
      <w:proofErr w:type="spellStart"/>
      <w:r w:rsidRPr="005636B8">
        <w:rPr>
          <w:rFonts w:ascii="Consolas" w:hAnsi="Consolas"/>
          <w:color w:val="D4D4D4"/>
          <w:sz w:val="21"/>
          <w:szCs w:val="21"/>
          <w:lang w:val="en-IN" w:eastAsia="en-IN"/>
        </w:rPr>
        <w:t>user_query</w:t>
      </w:r>
      <w:proofErr w:type="spell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top_k</w:t>
      </w:r>
      <w:proofErr w:type="spellEnd"/>
      <w:r w:rsidRPr="005636B8">
        <w:rPr>
          <w:rFonts w:ascii="Consolas" w:hAnsi="Consolas"/>
          <w:color w:val="D4D4D4"/>
          <w:sz w:val="21"/>
          <w:szCs w:val="21"/>
          <w:lang w:val="en-IN" w:eastAsia="en-IN"/>
        </w:rPr>
        <w:t>)</w:t>
      </w:r>
    </w:p>
    <w:p w14:paraId="151467BE"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if</w:t>
      </w:r>
      <w:proofErr w:type="gramEnd"/>
      <w:r w:rsidRPr="005636B8">
        <w:rPr>
          <w:rFonts w:ascii="Consolas" w:hAnsi="Consolas"/>
          <w:color w:val="D4D4D4"/>
          <w:sz w:val="21"/>
          <w:szCs w:val="21"/>
          <w:lang w:val="en-IN" w:eastAsia="en-IN"/>
        </w:rPr>
        <w:t xml:space="preserve"> response:</w:t>
      </w:r>
    </w:p>
    <w:p w14:paraId="4ADCA549"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lastRenderedPageBreak/>
        <w:t xml:space="preserve">                </w:t>
      </w:r>
      <w:r w:rsidRPr="005636B8">
        <w:rPr>
          <w:rFonts w:ascii="Consolas" w:hAnsi="Consolas"/>
          <w:color w:val="6A9955"/>
          <w:sz w:val="21"/>
          <w:szCs w:val="21"/>
          <w:lang w:val="en-IN" w:eastAsia="en-IN"/>
        </w:rPr>
        <w:t># Extract image plot binary payloads if runtime saves them</w:t>
      </w:r>
    </w:p>
    <w:p w14:paraId="0DBDC361"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plot_bytes</w:t>
      </w:r>
      <w:proofErr w:type="spellEnd"/>
      <w:r w:rsidRPr="005636B8">
        <w:rPr>
          <w:rFonts w:ascii="Consolas" w:hAnsi="Consolas"/>
          <w:color w:val="D4D4D4"/>
          <w:sz w:val="21"/>
          <w:szCs w:val="21"/>
          <w:lang w:val="en-IN" w:eastAsia="en-IN"/>
        </w:rPr>
        <w:t xml:space="preserve"> = </w:t>
      </w:r>
      <w:proofErr w:type="gramStart"/>
      <w:r w:rsidRPr="005636B8">
        <w:rPr>
          <w:rFonts w:ascii="Consolas" w:hAnsi="Consolas"/>
          <w:color w:val="569CD6"/>
          <w:sz w:val="21"/>
          <w:szCs w:val="21"/>
          <w:lang w:val="en-IN" w:eastAsia="en-IN"/>
        </w:rPr>
        <w:t>None</w:t>
      </w:r>
      <w:proofErr w:type="gramEnd"/>
    </w:p>
    <w:p w14:paraId="43FD1C42"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if</w:t>
      </w:r>
      <w:proofErr w:type="gramEnd"/>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response.get</w:t>
      </w:r>
      <w:proofErr w:type="spellEnd"/>
      <w:r w:rsidRPr="005636B8">
        <w:rPr>
          <w:rFonts w:ascii="Consolas" w:hAnsi="Consolas"/>
          <w:color w:val="D4D4D4"/>
          <w:sz w:val="21"/>
          <w:szCs w:val="21"/>
          <w:lang w:val="en-IN" w:eastAsia="en-IN"/>
        </w:rPr>
        <w:t>(</w:t>
      </w:r>
      <w:r w:rsidRPr="005636B8">
        <w:rPr>
          <w:rFonts w:ascii="Consolas" w:hAnsi="Consolas"/>
          <w:color w:val="CE9178"/>
          <w:sz w:val="21"/>
          <w:szCs w:val="21"/>
          <w:lang w:val="en-IN" w:eastAsia="en-IN"/>
        </w:rPr>
        <w:t>"</w:t>
      </w:r>
      <w:proofErr w:type="spellStart"/>
      <w:r w:rsidRPr="005636B8">
        <w:rPr>
          <w:rFonts w:ascii="Consolas" w:hAnsi="Consolas"/>
          <w:color w:val="CE9178"/>
          <w:sz w:val="21"/>
          <w:szCs w:val="21"/>
          <w:lang w:val="en-IN" w:eastAsia="en-IN"/>
        </w:rPr>
        <w:t>plot_path</w:t>
      </w:r>
      <w:proofErr w:type="spell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w:t>
      </w:r>
      <w:r w:rsidRPr="005636B8">
        <w:rPr>
          <w:rFonts w:ascii="Consolas" w:hAnsi="Consolas"/>
          <w:color w:val="569CD6"/>
          <w:sz w:val="21"/>
          <w:szCs w:val="21"/>
          <w:lang w:val="en-IN" w:eastAsia="en-IN"/>
        </w:rPr>
        <w:t>and</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os.path.exists</w:t>
      </w:r>
      <w:proofErr w:type="spellEnd"/>
      <w:r w:rsidRPr="005636B8">
        <w:rPr>
          <w:rFonts w:ascii="Consolas" w:hAnsi="Consolas"/>
          <w:color w:val="D4D4D4"/>
          <w:sz w:val="21"/>
          <w:szCs w:val="21"/>
          <w:lang w:val="en-IN" w:eastAsia="en-IN"/>
        </w:rPr>
        <w:t>(response[</w:t>
      </w:r>
      <w:r w:rsidRPr="005636B8">
        <w:rPr>
          <w:rFonts w:ascii="Consolas" w:hAnsi="Consolas"/>
          <w:color w:val="CE9178"/>
          <w:sz w:val="21"/>
          <w:szCs w:val="21"/>
          <w:lang w:val="en-IN" w:eastAsia="en-IN"/>
        </w:rPr>
        <w:t>"</w:t>
      </w:r>
      <w:proofErr w:type="spellStart"/>
      <w:r w:rsidRPr="005636B8">
        <w:rPr>
          <w:rFonts w:ascii="Consolas" w:hAnsi="Consolas"/>
          <w:color w:val="CE9178"/>
          <w:sz w:val="21"/>
          <w:szCs w:val="21"/>
          <w:lang w:val="en-IN" w:eastAsia="en-IN"/>
        </w:rPr>
        <w:t>plot_path</w:t>
      </w:r>
      <w:proofErr w:type="spell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w:t>
      </w:r>
    </w:p>
    <w:p w14:paraId="6031D668"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gramStart"/>
      <w:r w:rsidRPr="005636B8">
        <w:rPr>
          <w:rFonts w:ascii="Consolas" w:hAnsi="Consolas"/>
          <w:color w:val="C586C0"/>
          <w:sz w:val="21"/>
          <w:szCs w:val="21"/>
          <w:lang w:val="en-IN" w:eastAsia="en-IN"/>
        </w:rPr>
        <w:t>with</w:t>
      </w:r>
      <w:proofErr w:type="gramEnd"/>
      <w:r w:rsidRPr="005636B8">
        <w:rPr>
          <w:rFonts w:ascii="Consolas" w:hAnsi="Consolas"/>
          <w:color w:val="D4D4D4"/>
          <w:sz w:val="21"/>
          <w:szCs w:val="21"/>
          <w:lang w:val="en-IN" w:eastAsia="en-IN"/>
        </w:rPr>
        <w:t xml:space="preserve"> </w:t>
      </w:r>
      <w:r w:rsidRPr="005636B8">
        <w:rPr>
          <w:rFonts w:ascii="Consolas" w:hAnsi="Consolas"/>
          <w:color w:val="DCDCAA"/>
          <w:sz w:val="21"/>
          <w:szCs w:val="21"/>
          <w:lang w:val="en-IN" w:eastAsia="en-IN"/>
        </w:rPr>
        <w:t>open</w:t>
      </w:r>
      <w:r w:rsidRPr="005636B8">
        <w:rPr>
          <w:rFonts w:ascii="Consolas" w:hAnsi="Consolas"/>
          <w:color w:val="D4D4D4"/>
          <w:sz w:val="21"/>
          <w:szCs w:val="21"/>
          <w:lang w:val="en-IN" w:eastAsia="en-IN"/>
        </w:rPr>
        <w:t>(response[</w:t>
      </w:r>
      <w:r w:rsidRPr="005636B8">
        <w:rPr>
          <w:rFonts w:ascii="Consolas" w:hAnsi="Consolas"/>
          <w:color w:val="CE9178"/>
          <w:sz w:val="21"/>
          <w:szCs w:val="21"/>
          <w:lang w:val="en-IN" w:eastAsia="en-IN"/>
        </w:rPr>
        <w:t>"</w:t>
      </w:r>
      <w:proofErr w:type="spellStart"/>
      <w:r w:rsidRPr="005636B8">
        <w:rPr>
          <w:rFonts w:ascii="Consolas" w:hAnsi="Consolas"/>
          <w:color w:val="CE9178"/>
          <w:sz w:val="21"/>
          <w:szCs w:val="21"/>
          <w:lang w:val="en-IN" w:eastAsia="en-IN"/>
        </w:rPr>
        <w:t>plot_path</w:t>
      </w:r>
      <w:proofErr w:type="spell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w:t>
      </w:r>
      <w:proofErr w:type="spellStart"/>
      <w:r w:rsidRPr="005636B8">
        <w:rPr>
          <w:rFonts w:ascii="Consolas" w:hAnsi="Consolas"/>
          <w:color w:val="CE9178"/>
          <w:sz w:val="21"/>
          <w:szCs w:val="21"/>
          <w:lang w:val="en-IN" w:eastAsia="en-IN"/>
        </w:rPr>
        <w:t>rb</w:t>
      </w:r>
      <w:proofErr w:type="spell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as</w:t>
      </w:r>
      <w:r w:rsidRPr="005636B8">
        <w:rPr>
          <w:rFonts w:ascii="Consolas" w:hAnsi="Consolas"/>
          <w:color w:val="D4D4D4"/>
          <w:sz w:val="21"/>
          <w:szCs w:val="21"/>
          <w:lang w:val="en-IN" w:eastAsia="en-IN"/>
        </w:rPr>
        <w:t xml:space="preserve"> f:</w:t>
      </w:r>
    </w:p>
    <w:p w14:paraId="72FB4A17"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plot_bytes</w:t>
      </w:r>
      <w:proofErr w:type="spellEnd"/>
      <w:r w:rsidRPr="005636B8">
        <w:rPr>
          <w:rFonts w:ascii="Consolas" w:hAnsi="Consolas"/>
          <w:color w:val="D4D4D4"/>
          <w:sz w:val="21"/>
          <w:szCs w:val="21"/>
          <w:lang w:val="en-IN" w:eastAsia="en-IN"/>
        </w:rPr>
        <w:t xml:space="preserve"> = </w:t>
      </w:r>
      <w:proofErr w:type="spellStart"/>
      <w:proofErr w:type="gramStart"/>
      <w:r w:rsidRPr="005636B8">
        <w:rPr>
          <w:rFonts w:ascii="Consolas" w:hAnsi="Consolas"/>
          <w:color w:val="D4D4D4"/>
          <w:sz w:val="21"/>
          <w:szCs w:val="21"/>
          <w:lang w:val="en-IN" w:eastAsia="en-IN"/>
        </w:rPr>
        <w:t>f.read</w:t>
      </w:r>
      <w:proofErr w:type="spellEnd"/>
      <w:r w:rsidRPr="005636B8">
        <w:rPr>
          <w:rFonts w:ascii="Consolas" w:hAnsi="Consolas"/>
          <w:color w:val="D4D4D4"/>
          <w:sz w:val="21"/>
          <w:szCs w:val="21"/>
          <w:lang w:val="en-IN" w:eastAsia="en-IN"/>
        </w:rPr>
        <w:t>()</w:t>
      </w:r>
      <w:proofErr w:type="gramEnd"/>
    </w:p>
    <w:p w14:paraId="2D564D4B"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proofErr w:type="gramStart"/>
      <w:r w:rsidRPr="005636B8">
        <w:rPr>
          <w:rFonts w:ascii="Consolas" w:hAnsi="Consolas"/>
          <w:color w:val="D4D4D4"/>
          <w:sz w:val="21"/>
          <w:szCs w:val="21"/>
          <w:lang w:val="en-IN" w:eastAsia="en-IN"/>
        </w:rPr>
        <w:t>os.remove</w:t>
      </w:r>
      <w:proofErr w:type="spellEnd"/>
      <w:r w:rsidRPr="005636B8">
        <w:rPr>
          <w:rFonts w:ascii="Consolas" w:hAnsi="Consolas"/>
          <w:color w:val="D4D4D4"/>
          <w:sz w:val="21"/>
          <w:szCs w:val="21"/>
          <w:lang w:val="en-IN" w:eastAsia="en-IN"/>
        </w:rPr>
        <w:t>(</w:t>
      </w:r>
      <w:proofErr w:type="gramEnd"/>
      <w:r w:rsidRPr="005636B8">
        <w:rPr>
          <w:rFonts w:ascii="Consolas" w:hAnsi="Consolas"/>
          <w:color w:val="D4D4D4"/>
          <w:sz w:val="21"/>
          <w:szCs w:val="21"/>
          <w:lang w:val="en-IN" w:eastAsia="en-IN"/>
        </w:rPr>
        <w:t>response[</w:t>
      </w:r>
      <w:r w:rsidRPr="005636B8">
        <w:rPr>
          <w:rFonts w:ascii="Consolas" w:hAnsi="Consolas"/>
          <w:color w:val="CE9178"/>
          <w:sz w:val="21"/>
          <w:szCs w:val="21"/>
          <w:lang w:val="en-IN" w:eastAsia="en-IN"/>
        </w:rPr>
        <w:t>"</w:t>
      </w:r>
      <w:proofErr w:type="spellStart"/>
      <w:r w:rsidRPr="005636B8">
        <w:rPr>
          <w:rFonts w:ascii="Consolas" w:hAnsi="Consolas"/>
          <w:color w:val="CE9178"/>
          <w:sz w:val="21"/>
          <w:szCs w:val="21"/>
          <w:lang w:val="en-IN" w:eastAsia="en-IN"/>
        </w:rPr>
        <w:t>plot_path</w:t>
      </w:r>
      <w:proofErr w:type="spell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w:t>
      </w:r>
    </w:p>
    <w:p w14:paraId="62DFF02A"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p>
    <w:p w14:paraId="440D64C2"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st.session_state.chat_</w:t>
      </w:r>
      <w:proofErr w:type="gramStart"/>
      <w:r w:rsidRPr="005636B8">
        <w:rPr>
          <w:rFonts w:ascii="Consolas" w:hAnsi="Consolas"/>
          <w:color w:val="D4D4D4"/>
          <w:sz w:val="21"/>
          <w:szCs w:val="21"/>
          <w:lang w:val="en-IN" w:eastAsia="en-IN"/>
        </w:rPr>
        <w:t>history.append</w:t>
      </w:r>
      <w:proofErr w:type="spellEnd"/>
      <w:r w:rsidRPr="005636B8">
        <w:rPr>
          <w:rFonts w:ascii="Consolas" w:hAnsi="Consolas"/>
          <w:color w:val="D4D4D4"/>
          <w:sz w:val="21"/>
          <w:szCs w:val="21"/>
          <w:lang w:val="en-IN" w:eastAsia="en-IN"/>
        </w:rPr>
        <w:t>({</w:t>
      </w:r>
      <w:proofErr w:type="gramEnd"/>
    </w:p>
    <w:p w14:paraId="50DF36B9"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w:t>
      </w:r>
      <w:proofErr w:type="gramStart"/>
      <w:r w:rsidRPr="005636B8">
        <w:rPr>
          <w:rFonts w:ascii="Consolas" w:hAnsi="Consolas"/>
          <w:color w:val="CE9178"/>
          <w:sz w:val="21"/>
          <w:szCs w:val="21"/>
          <w:lang w:val="en-IN" w:eastAsia="en-IN"/>
        </w:rPr>
        <w:t>role</w:t>
      </w:r>
      <w:proofErr w:type="gram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"assistant"</w:t>
      </w:r>
      <w:r w:rsidRPr="005636B8">
        <w:rPr>
          <w:rFonts w:ascii="Consolas" w:hAnsi="Consolas"/>
          <w:color w:val="D4D4D4"/>
          <w:sz w:val="21"/>
          <w:szCs w:val="21"/>
          <w:lang w:val="en-IN" w:eastAsia="en-IN"/>
        </w:rPr>
        <w:t xml:space="preserve">, </w:t>
      </w:r>
    </w:p>
    <w:p w14:paraId="1E4345A7"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w:t>
      </w:r>
      <w:proofErr w:type="gramStart"/>
      <w:r w:rsidRPr="005636B8">
        <w:rPr>
          <w:rFonts w:ascii="Consolas" w:hAnsi="Consolas"/>
          <w:color w:val="CE9178"/>
          <w:sz w:val="21"/>
          <w:szCs w:val="21"/>
          <w:lang w:val="en-IN" w:eastAsia="en-IN"/>
        </w:rPr>
        <w:t>content</w:t>
      </w:r>
      <w:proofErr w:type="gram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response[</w:t>
      </w:r>
      <w:r w:rsidRPr="005636B8">
        <w:rPr>
          <w:rFonts w:ascii="Consolas" w:hAnsi="Consolas"/>
          <w:color w:val="CE9178"/>
          <w:sz w:val="21"/>
          <w:szCs w:val="21"/>
          <w:lang w:val="en-IN" w:eastAsia="en-IN"/>
        </w:rPr>
        <w:t>"result"</w:t>
      </w:r>
      <w:r w:rsidRPr="005636B8">
        <w:rPr>
          <w:rFonts w:ascii="Consolas" w:hAnsi="Consolas"/>
          <w:color w:val="D4D4D4"/>
          <w:sz w:val="21"/>
          <w:szCs w:val="21"/>
          <w:lang w:val="en-IN" w:eastAsia="en-IN"/>
        </w:rPr>
        <w:t>],</w:t>
      </w:r>
    </w:p>
    <w:p w14:paraId="15D3E778"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w:t>
      </w:r>
      <w:proofErr w:type="spellStart"/>
      <w:r w:rsidRPr="005636B8">
        <w:rPr>
          <w:rFonts w:ascii="Consolas" w:hAnsi="Consolas"/>
          <w:color w:val="CE9178"/>
          <w:sz w:val="21"/>
          <w:szCs w:val="21"/>
          <w:lang w:val="en-IN" w:eastAsia="en-IN"/>
        </w:rPr>
        <w:t>plot_bytes</w:t>
      </w:r>
      <w:proofErr w:type="spell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xml:space="preserve">: </w:t>
      </w:r>
      <w:proofErr w:type="spellStart"/>
      <w:r w:rsidRPr="005636B8">
        <w:rPr>
          <w:rFonts w:ascii="Consolas" w:hAnsi="Consolas"/>
          <w:color w:val="D4D4D4"/>
          <w:sz w:val="21"/>
          <w:szCs w:val="21"/>
          <w:lang w:val="en-IN" w:eastAsia="en-IN"/>
        </w:rPr>
        <w:t>plot_bytes</w:t>
      </w:r>
      <w:proofErr w:type="spellEnd"/>
      <w:r w:rsidRPr="005636B8">
        <w:rPr>
          <w:rFonts w:ascii="Consolas" w:hAnsi="Consolas"/>
          <w:color w:val="D4D4D4"/>
          <w:sz w:val="21"/>
          <w:szCs w:val="21"/>
          <w:lang w:val="en-IN" w:eastAsia="en-IN"/>
        </w:rPr>
        <w:t>,</w:t>
      </w:r>
    </w:p>
    <w:p w14:paraId="7D63AB3A"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r w:rsidRPr="005636B8">
        <w:rPr>
          <w:rFonts w:ascii="Consolas" w:hAnsi="Consolas"/>
          <w:color w:val="CE9178"/>
          <w:sz w:val="21"/>
          <w:szCs w:val="21"/>
          <w:lang w:val="en-IN" w:eastAsia="en-IN"/>
        </w:rPr>
        <w:t>"</w:t>
      </w:r>
      <w:proofErr w:type="spellStart"/>
      <w:r w:rsidRPr="005636B8">
        <w:rPr>
          <w:rFonts w:ascii="Consolas" w:hAnsi="Consolas"/>
          <w:color w:val="CE9178"/>
          <w:sz w:val="21"/>
          <w:szCs w:val="21"/>
          <w:lang w:val="en-IN" w:eastAsia="en-IN"/>
        </w:rPr>
        <w:t>source_docs</w:t>
      </w:r>
      <w:proofErr w:type="spell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w:t>
      </w:r>
      <w:proofErr w:type="spellStart"/>
      <w:r w:rsidRPr="005636B8">
        <w:rPr>
          <w:rFonts w:ascii="Consolas" w:hAnsi="Consolas"/>
          <w:color w:val="D4D4D4"/>
          <w:sz w:val="21"/>
          <w:szCs w:val="21"/>
          <w:lang w:val="en-IN" w:eastAsia="en-IN"/>
        </w:rPr>
        <w:t>d.page_content</w:t>
      </w:r>
      <w:proofErr w:type="spellEnd"/>
      <w:r w:rsidRPr="005636B8">
        <w:rPr>
          <w:rFonts w:ascii="Consolas" w:hAnsi="Consolas"/>
          <w:color w:val="D4D4D4"/>
          <w:sz w:val="21"/>
          <w:szCs w:val="21"/>
          <w:lang w:val="en-IN" w:eastAsia="en-IN"/>
        </w:rPr>
        <w:t xml:space="preserve"> </w:t>
      </w:r>
      <w:proofErr w:type="spellStart"/>
      <w:r w:rsidRPr="005636B8">
        <w:rPr>
          <w:rFonts w:ascii="Consolas" w:hAnsi="Consolas"/>
          <w:color w:val="C586C0"/>
          <w:sz w:val="21"/>
          <w:szCs w:val="21"/>
          <w:lang w:val="en-IN" w:eastAsia="en-IN"/>
        </w:rPr>
        <w:t>for</w:t>
      </w:r>
      <w:r w:rsidRPr="005636B8">
        <w:rPr>
          <w:rFonts w:ascii="Consolas" w:hAnsi="Consolas"/>
          <w:color w:val="D4D4D4"/>
          <w:sz w:val="21"/>
          <w:szCs w:val="21"/>
          <w:lang w:val="en-IN" w:eastAsia="en-IN"/>
        </w:rPr>
        <w:t xml:space="preserve"> d</w:t>
      </w:r>
      <w:proofErr w:type="spellEnd"/>
      <w:r w:rsidRPr="005636B8">
        <w:rPr>
          <w:rFonts w:ascii="Consolas" w:hAnsi="Consolas"/>
          <w:color w:val="D4D4D4"/>
          <w:sz w:val="21"/>
          <w:szCs w:val="21"/>
          <w:lang w:val="en-IN" w:eastAsia="en-IN"/>
        </w:rPr>
        <w:t xml:space="preserve"> </w:t>
      </w:r>
      <w:r w:rsidRPr="005636B8">
        <w:rPr>
          <w:rFonts w:ascii="Consolas" w:hAnsi="Consolas"/>
          <w:color w:val="C586C0"/>
          <w:sz w:val="21"/>
          <w:szCs w:val="21"/>
          <w:lang w:val="en-IN" w:eastAsia="en-IN"/>
        </w:rPr>
        <w:t>in</w:t>
      </w:r>
      <w:r w:rsidRPr="005636B8">
        <w:rPr>
          <w:rFonts w:ascii="Consolas" w:hAnsi="Consolas"/>
          <w:color w:val="D4D4D4"/>
          <w:sz w:val="21"/>
          <w:szCs w:val="21"/>
          <w:lang w:val="en-IN" w:eastAsia="en-IN"/>
        </w:rPr>
        <w:t xml:space="preserve"> </w:t>
      </w:r>
      <w:proofErr w:type="spellStart"/>
      <w:proofErr w:type="gramStart"/>
      <w:r w:rsidRPr="005636B8">
        <w:rPr>
          <w:rFonts w:ascii="Consolas" w:hAnsi="Consolas"/>
          <w:color w:val="D4D4D4"/>
          <w:sz w:val="21"/>
          <w:szCs w:val="21"/>
          <w:lang w:val="en-IN" w:eastAsia="en-IN"/>
        </w:rPr>
        <w:t>response.get</w:t>
      </w:r>
      <w:proofErr w:type="spellEnd"/>
      <w:r w:rsidRPr="005636B8">
        <w:rPr>
          <w:rFonts w:ascii="Consolas" w:hAnsi="Consolas"/>
          <w:color w:val="D4D4D4"/>
          <w:sz w:val="21"/>
          <w:szCs w:val="21"/>
          <w:lang w:val="en-IN" w:eastAsia="en-IN"/>
        </w:rPr>
        <w:t>(</w:t>
      </w:r>
      <w:proofErr w:type="gramEnd"/>
      <w:r w:rsidRPr="005636B8">
        <w:rPr>
          <w:rFonts w:ascii="Consolas" w:hAnsi="Consolas"/>
          <w:color w:val="CE9178"/>
          <w:sz w:val="21"/>
          <w:szCs w:val="21"/>
          <w:lang w:val="en-IN" w:eastAsia="en-IN"/>
        </w:rPr>
        <w:t>"</w:t>
      </w:r>
      <w:proofErr w:type="spellStart"/>
      <w:r w:rsidRPr="005636B8">
        <w:rPr>
          <w:rFonts w:ascii="Consolas" w:hAnsi="Consolas"/>
          <w:color w:val="CE9178"/>
          <w:sz w:val="21"/>
          <w:szCs w:val="21"/>
          <w:lang w:val="en-IN" w:eastAsia="en-IN"/>
        </w:rPr>
        <w:t>source_documents</w:t>
      </w:r>
      <w:proofErr w:type="spellEnd"/>
      <w:r w:rsidRPr="005636B8">
        <w:rPr>
          <w:rFonts w:ascii="Consolas" w:hAnsi="Consolas"/>
          <w:color w:val="CE9178"/>
          <w:sz w:val="21"/>
          <w:szCs w:val="21"/>
          <w:lang w:val="en-IN" w:eastAsia="en-IN"/>
        </w:rPr>
        <w:t>"</w:t>
      </w:r>
      <w:r w:rsidRPr="005636B8">
        <w:rPr>
          <w:rFonts w:ascii="Consolas" w:hAnsi="Consolas"/>
          <w:color w:val="D4D4D4"/>
          <w:sz w:val="21"/>
          <w:szCs w:val="21"/>
          <w:lang w:val="en-IN" w:eastAsia="en-IN"/>
        </w:rPr>
        <w:t>, [])]</w:t>
      </w:r>
    </w:p>
    <w:p w14:paraId="73ACB898"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w:t>
      </w:r>
    </w:p>
    <w:p w14:paraId="4432880B" w14:textId="77777777" w:rsidR="005636B8" w:rsidRPr="005636B8" w:rsidRDefault="005636B8" w:rsidP="005636B8">
      <w:pPr>
        <w:widowControl/>
        <w:shd w:val="clear" w:color="auto" w:fill="1E1E1E"/>
        <w:autoSpaceDE/>
        <w:autoSpaceDN/>
        <w:spacing w:line="285" w:lineRule="atLeast"/>
        <w:rPr>
          <w:rFonts w:ascii="Consolas" w:hAnsi="Consolas"/>
          <w:color w:val="D4D4D4"/>
          <w:sz w:val="21"/>
          <w:szCs w:val="21"/>
          <w:lang w:val="en-IN" w:eastAsia="en-IN"/>
        </w:rPr>
      </w:pPr>
      <w:r w:rsidRPr="005636B8">
        <w:rPr>
          <w:rFonts w:ascii="Consolas" w:hAnsi="Consolas"/>
          <w:color w:val="D4D4D4"/>
          <w:sz w:val="21"/>
          <w:szCs w:val="21"/>
          <w:lang w:val="en-IN" w:eastAsia="en-IN"/>
        </w:rPr>
        <w:t xml:space="preserve">                </w:t>
      </w:r>
      <w:proofErr w:type="spellStart"/>
      <w:proofErr w:type="gramStart"/>
      <w:r w:rsidRPr="005636B8">
        <w:rPr>
          <w:rFonts w:ascii="Consolas" w:hAnsi="Consolas"/>
          <w:color w:val="D4D4D4"/>
          <w:sz w:val="21"/>
          <w:szCs w:val="21"/>
          <w:lang w:val="en-IN" w:eastAsia="en-IN"/>
        </w:rPr>
        <w:t>st.rerun</w:t>
      </w:r>
      <w:proofErr w:type="spellEnd"/>
      <w:r w:rsidRPr="005636B8">
        <w:rPr>
          <w:rFonts w:ascii="Consolas" w:hAnsi="Consolas"/>
          <w:color w:val="D4D4D4"/>
          <w:sz w:val="21"/>
          <w:szCs w:val="21"/>
          <w:lang w:val="en-IN" w:eastAsia="en-IN"/>
        </w:rPr>
        <w:t>()</w:t>
      </w:r>
      <w:proofErr w:type="gramEnd"/>
    </w:p>
    <w:p w14:paraId="48110FF5" w14:textId="74A10858" w:rsidR="009C20A4" w:rsidRDefault="009C20A4" w:rsidP="00A53DBB">
      <w:pPr>
        <w:spacing w:before="120" w:after="120" w:line="360" w:lineRule="auto"/>
        <w:rPr>
          <w:b/>
          <w:sz w:val="32"/>
          <w:szCs w:val="32"/>
        </w:rPr>
      </w:pPr>
    </w:p>
    <w:p w14:paraId="40797CF8" w14:textId="77777777" w:rsidR="009C20A4" w:rsidRPr="009C20A4" w:rsidRDefault="009C20A4" w:rsidP="009C20A4">
      <w:pPr>
        <w:rPr>
          <w:sz w:val="32"/>
          <w:szCs w:val="32"/>
        </w:rPr>
      </w:pPr>
    </w:p>
    <w:p w14:paraId="3A54F12C" w14:textId="77777777" w:rsidR="009C20A4" w:rsidRPr="009C20A4" w:rsidRDefault="009C20A4" w:rsidP="009C20A4">
      <w:pPr>
        <w:rPr>
          <w:sz w:val="32"/>
          <w:szCs w:val="32"/>
        </w:rPr>
      </w:pPr>
    </w:p>
    <w:p w14:paraId="257E37E1" w14:textId="77777777" w:rsidR="009C20A4" w:rsidRPr="009C20A4" w:rsidRDefault="009C20A4" w:rsidP="009C20A4">
      <w:pPr>
        <w:rPr>
          <w:sz w:val="32"/>
          <w:szCs w:val="32"/>
        </w:rPr>
      </w:pPr>
    </w:p>
    <w:p w14:paraId="08204B4B" w14:textId="77777777" w:rsidR="009C20A4" w:rsidRPr="009C20A4" w:rsidRDefault="009C20A4" w:rsidP="009C20A4">
      <w:pPr>
        <w:rPr>
          <w:sz w:val="32"/>
          <w:szCs w:val="32"/>
        </w:rPr>
      </w:pPr>
    </w:p>
    <w:p w14:paraId="2CADAF78" w14:textId="77777777" w:rsidR="009C20A4" w:rsidRPr="009C20A4" w:rsidRDefault="009C20A4" w:rsidP="009C20A4">
      <w:pPr>
        <w:rPr>
          <w:sz w:val="32"/>
          <w:szCs w:val="32"/>
        </w:rPr>
      </w:pPr>
    </w:p>
    <w:p w14:paraId="663016A3" w14:textId="77777777" w:rsidR="009C20A4" w:rsidRPr="009C20A4" w:rsidRDefault="009C20A4" w:rsidP="009C20A4">
      <w:pPr>
        <w:rPr>
          <w:sz w:val="32"/>
          <w:szCs w:val="32"/>
        </w:rPr>
      </w:pPr>
    </w:p>
    <w:p w14:paraId="26CF7400" w14:textId="77777777" w:rsidR="009C20A4" w:rsidRPr="009C20A4" w:rsidRDefault="009C20A4" w:rsidP="009C20A4">
      <w:pPr>
        <w:rPr>
          <w:sz w:val="32"/>
          <w:szCs w:val="32"/>
        </w:rPr>
      </w:pPr>
    </w:p>
    <w:p w14:paraId="01F3510B" w14:textId="77777777" w:rsidR="009C20A4" w:rsidRPr="009C20A4" w:rsidRDefault="009C20A4" w:rsidP="009C20A4">
      <w:pPr>
        <w:rPr>
          <w:sz w:val="32"/>
          <w:szCs w:val="32"/>
        </w:rPr>
      </w:pPr>
    </w:p>
    <w:p w14:paraId="2B1AD95B" w14:textId="77777777" w:rsidR="009C20A4" w:rsidRPr="009C20A4" w:rsidRDefault="009C20A4" w:rsidP="009C20A4">
      <w:pPr>
        <w:rPr>
          <w:sz w:val="32"/>
          <w:szCs w:val="32"/>
        </w:rPr>
      </w:pPr>
    </w:p>
    <w:p w14:paraId="71D6495D" w14:textId="77777777" w:rsidR="009C20A4" w:rsidRPr="009C20A4" w:rsidRDefault="009C20A4" w:rsidP="009C20A4">
      <w:pPr>
        <w:rPr>
          <w:sz w:val="32"/>
          <w:szCs w:val="32"/>
        </w:rPr>
      </w:pPr>
    </w:p>
    <w:p w14:paraId="7EF32728" w14:textId="77777777" w:rsidR="009C20A4" w:rsidRPr="009C20A4" w:rsidRDefault="009C20A4" w:rsidP="009C20A4">
      <w:pPr>
        <w:rPr>
          <w:sz w:val="32"/>
          <w:szCs w:val="32"/>
        </w:rPr>
      </w:pPr>
    </w:p>
    <w:p w14:paraId="09056AAD" w14:textId="77777777" w:rsidR="009C20A4" w:rsidRPr="009C20A4" w:rsidRDefault="009C20A4" w:rsidP="009C20A4">
      <w:pPr>
        <w:rPr>
          <w:sz w:val="32"/>
          <w:szCs w:val="32"/>
        </w:rPr>
      </w:pPr>
    </w:p>
    <w:p w14:paraId="5E32BE05" w14:textId="77777777" w:rsidR="009C20A4" w:rsidRPr="009C20A4" w:rsidRDefault="009C20A4" w:rsidP="009C20A4">
      <w:pPr>
        <w:rPr>
          <w:sz w:val="32"/>
          <w:szCs w:val="32"/>
        </w:rPr>
      </w:pPr>
    </w:p>
    <w:p w14:paraId="60CA0117" w14:textId="5BB0BEE6" w:rsidR="009C20A4" w:rsidRDefault="009C20A4" w:rsidP="009C20A4">
      <w:pPr>
        <w:rPr>
          <w:sz w:val="32"/>
          <w:szCs w:val="32"/>
        </w:rPr>
      </w:pPr>
    </w:p>
    <w:p w14:paraId="26986BC7" w14:textId="406B6C30" w:rsidR="009C20A4" w:rsidRDefault="009C20A4" w:rsidP="009C20A4">
      <w:pPr>
        <w:rPr>
          <w:sz w:val="32"/>
          <w:szCs w:val="32"/>
        </w:rPr>
      </w:pPr>
    </w:p>
    <w:p w14:paraId="74223E6F" w14:textId="60C20FB9" w:rsidR="00A53DBB" w:rsidRPr="009C20A4" w:rsidRDefault="009C20A4" w:rsidP="009C20A4">
      <w:pPr>
        <w:tabs>
          <w:tab w:val="left" w:pos="5540"/>
        </w:tabs>
        <w:rPr>
          <w:sz w:val="32"/>
          <w:szCs w:val="32"/>
        </w:rPr>
      </w:pPr>
      <w:r>
        <w:rPr>
          <w:sz w:val="32"/>
          <w:szCs w:val="32"/>
        </w:rPr>
        <w:tab/>
      </w:r>
    </w:p>
    <w:sectPr w:rsidR="00A53DBB" w:rsidRPr="009C20A4" w:rsidSect="00F10CD7">
      <w:headerReference w:type="default" r:id="rId54"/>
      <w:footerReference w:type="default" r:id="rId55"/>
      <w:pgSz w:w="11900" w:h="16840"/>
      <w:pgMar w:top="851" w:right="1060" w:bottom="1321" w:left="1520" w:header="624" w:footer="624"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D762B0" w14:textId="77777777" w:rsidR="00EA51C7" w:rsidRDefault="00EA51C7">
      <w:r>
        <w:separator/>
      </w:r>
    </w:p>
  </w:endnote>
  <w:endnote w:type="continuationSeparator" w:id="0">
    <w:p w14:paraId="791BF400" w14:textId="77777777" w:rsidR="00EA51C7" w:rsidRDefault="00EA51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8DD180" w14:textId="77777777" w:rsidR="00D80086" w:rsidRDefault="00D8008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89678033"/>
      <w:docPartObj>
        <w:docPartGallery w:val="Page Numbers (Bottom of Page)"/>
        <w:docPartUnique/>
      </w:docPartObj>
    </w:sdtPr>
    <w:sdtEndPr>
      <w:rPr>
        <w:noProof/>
      </w:rPr>
    </w:sdtEndPr>
    <w:sdtContent>
      <w:p w14:paraId="4338D050" w14:textId="0B1C097E" w:rsidR="00D80086" w:rsidRDefault="00D80086">
        <w:pPr>
          <w:pStyle w:val="Footer"/>
          <w:jc w:val="center"/>
        </w:pPr>
        <w:r>
          <w:fldChar w:fldCharType="begin"/>
        </w:r>
        <w:r>
          <w:instrText xml:space="preserve"> PAGE   \* MERGEFORMAT </w:instrText>
        </w:r>
        <w:r>
          <w:fldChar w:fldCharType="separate"/>
        </w:r>
        <w:r w:rsidR="00E70272">
          <w:rPr>
            <w:noProof/>
          </w:rPr>
          <w:t>i</w:t>
        </w:r>
        <w:r>
          <w:rPr>
            <w:noProof/>
          </w:rPr>
          <w:fldChar w:fldCharType="end"/>
        </w:r>
      </w:p>
    </w:sdtContent>
  </w:sdt>
  <w:p w14:paraId="73D165BC" w14:textId="77777777" w:rsidR="00D80086" w:rsidRDefault="00D8008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837B87" w14:textId="20A4704C" w:rsidR="00D80086" w:rsidRDefault="00D80086">
    <w:pPr>
      <w:pStyle w:val="BodyText"/>
      <w:spacing w:line="14" w:lineRule="auto"/>
      <w:rPr>
        <w:sz w:val="20"/>
      </w:rPr>
    </w:pPr>
    <w:r>
      <w:rPr>
        <w:noProof/>
        <w:lang w:val="en-IN" w:eastAsia="en-IN"/>
      </w:rPr>
      <mc:AlternateContent>
        <mc:Choice Requires="wps">
          <w:drawing>
            <wp:anchor distT="0" distB="0" distL="114300" distR="114300" simplePos="0" relativeHeight="251639808" behindDoc="1" locked="0" layoutInCell="1" allowOverlap="1" wp14:anchorId="40917AF2" wp14:editId="6425FE94">
              <wp:simplePos x="0" y="0"/>
              <wp:positionH relativeFrom="page">
                <wp:posOffset>3636010</wp:posOffset>
              </wp:positionH>
              <wp:positionV relativeFrom="page">
                <wp:posOffset>10114280</wp:posOffset>
              </wp:positionV>
              <wp:extent cx="168910" cy="180975"/>
              <wp:effectExtent l="0" t="0" r="0" b="0"/>
              <wp:wrapNone/>
              <wp:docPr id="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91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D9C50" w14:textId="362B2084" w:rsidR="00D80086" w:rsidRDefault="00D80086">
                          <w:pPr>
                            <w:spacing w:before="11"/>
                            <w:ind w:left="60"/>
                          </w:pPr>
                          <w:r>
                            <w:fldChar w:fldCharType="begin"/>
                          </w:r>
                          <w:r>
                            <w:instrText xml:space="preserve"> PAGE  \* ROMAN </w:instrText>
                          </w:r>
                          <w:r>
                            <w:fldChar w:fldCharType="separate"/>
                          </w:r>
                          <w:r w:rsidR="00E70272">
                            <w:rPr>
                              <w:noProof/>
                            </w:rPr>
                            <w:t>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86.3pt;margin-top:796.4pt;width:13.3pt;height:14.2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" filled="f" stroked="f">
              <v:textbox inset="0,0,0,0">
                <w:txbxContent>
                  <w:p w14:paraId="629D9C50" w14:textId="362B2084" w:rsidR="00D80086" w:rsidRDefault="00D80086">
                    <w:pPr>
                      <w:spacing w:before="11"/>
                      <w:ind w:left="60"/>
                    </w:pPr>
                    <w:r>
                      <w:fldChar w:fldCharType="begin"/>
                    </w:r>
                    <w:r>
                      <w:instrText xml:space="preserve"> PAGE  \* ROMAN </w:instrText>
                    </w:r>
                    <w:r>
                      <w:fldChar w:fldCharType="separate"/>
                    </w:r>
                    <w:r w:rsidR="00E70272">
                      <w:rPr>
                        <w:noProof/>
                      </w:rPr>
                      <w:t>II</w:t>
                    </w:r>
                    <w: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2742008"/>
      <w:docPartObj>
        <w:docPartGallery w:val="Page Numbers (Bottom of Page)"/>
        <w:docPartUnique/>
      </w:docPartObj>
    </w:sdtPr>
    <w:sdtEndPr>
      <w:rPr>
        <w:noProof/>
      </w:rPr>
    </w:sdtEndPr>
    <w:sdtContent>
      <w:p w14:paraId="194974A4" w14:textId="24D22E77" w:rsidR="00D80086" w:rsidRDefault="00D80086">
        <w:pPr>
          <w:pStyle w:val="Footer"/>
          <w:jc w:val="center"/>
        </w:pPr>
        <w:r>
          <w:fldChar w:fldCharType="begin"/>
        </w:r>
        <w:r>
          <w:instrText xml:space="preserve"> PAGE   \* MERGEFORMAT </w:instrText>
        </w:r>
        <w:r>
          <w:fldChar w:fldCharType="separate"/>
        </w:r>
        <w:r w:rsidR="00E70272">
          <w:rPr>
            <w:noProof/>
          </w:rPr>
          <w:t>iv</w:t>
        </w:r>
        <w:r>
          <w:rPr>
            <w:noProof/>
          </w:rPr>
          <w:fldChar w:fldCharType="end"/>
        </w:r>
      </w:p>
    </w:sdtContent>
  </w:sdt>
  <w:p w14:paraId="084ADEDA" w14:textId="00F02F0B" w:rsidR="00D80086" w:rsidRDefault="00D80086">
    <w:pPr>
      <w:pStyle w:val="BodyText"/>
      <w:spacing w:line="14" w:lineRule="auto"/>
      <w:rPr>
        <w:sz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07B89E" w14:textId="773980B2" w:rsidR="00D80086" w:rsidRDefault="00D80086">
    <w:pPr>
      <w:pStyle w:val="BodyText"/>
      <w:spacing w:line="14" w:lineRule="auto"/>
      <w:rPr>
        <w:sz w:val="20"/>
      </w:rPr>
    </w:pPr>
    <w:r>
      <w:rPr>
        <w:noProof/>
        <w:lang w:val="en-IN" w:eastAsia="en-IN"/>
      </w:rPr>
      <mc:AlternateContent>
        <mc:Choice Requires="wps">
          <w:drawing>
            <wp:anchor distT="0" distB="0" distL="114300" distR="114300" simplePos="0" relativeHeight="251643904" behindDoc="1" locked="0" layoutInCell="1" allowOverlap="1" wp14:anchorId="499F3695" wp14:editId="1DDE60EF">
              <wp:simplePos x="0" y="0"/>
              <wp:positionH relativeFrom="page">
                <wp:posOffset>3636010</wp:posOffset>
              </wp:positionH>
              <wp:positionV relativeFrom="page">
                <wp:posOffset>10114280</wp:posOffset>
              </wp:positionV>
              <wp:extent cx="223520" cy="180975"/>
              <wp:effectExtent l="0" t="0" r="0" b="0"/>
              <wp:wrapNone/>
              <wp:docPr id="5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52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5B9185" w14:textId="25AA6A6B" w:rsidR="00D80086" w:rsidRDefault="00D80086">
                          <w:pPr>
                            <w:spacing w:before="11"/>
                            <w:ind w:left="60"/>
                          </w:pPr>
                          <w:r>
                            <w:fldChar w:fldCharType="begin"/>
                          </w:r>
                          <w:r>
                            <w:instrText xml:space="preserve"> PAGE  \* ROMAN </w:instrText>
                          </w:r>
                          <w:r>
                            <w:fldChar w:fldCharType="separate"/>
                          </w:r>
                          <w:r w:rsidR="00E70272">
                            <w:rPr>
                              <w:noProof/>
                            </w:rPr>
                            <w:t>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8" type="#_x0000_t202" style="position:absolute;margin-left:286.3pt;margin-top:796.4pt;width:17.6pt;height:14.2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GnYsAIAALA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" filled="f" stroked="f">
              <v:textbox inset="0,0,0,0">
                <w:txbxContent>
                  <w:p w14:paraId="035B9185" w14:textId="25AA6A6B" w:rsidR="00D80086" w:rsidRDefault="00D80086">
                    <w:pPr>
                      <w:spacing w:before="11"/>
                      <w:ind w:left="60"/>
                    </w:pPr>
                    <w:r>
                      <w:fldChar w:fldCharType="begin"/>
                    </w:r>
                    <w:r>
                      <w:instrText xml:space="preserve"> PAGE  \* ROMAN </w:instrText>
                    </w:r>
                    <w:r>
                      <w:fldChar w:fldCharType="separate"/>
                    </w:r>
                    <w:r w:rsidR="00E70272">
                      <w:rPr>
                        <w:noProof/>
                      </w:rPr>
                      <w:t>V</w:t>
                    </w:r>
                    <w:r>
                      <w:fldChar w:fldCharType="end"/>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1917618"/>
      <w:docPartObj>
        <w:docPartGallery w:val="Page Numbers (Bottom of Page)"/>
        <w:docPartUnique/>
      </w:docPartObj>
    </w:sdtPr>
    <w:sdtEndPr>
      <w:rPr>
        <w:noProof/>
      </w:rPr>
    </w:sdtEndPr>
    <w:sdtContent>
      <w:p w14:paraId="5AA8A497" w14:textId="4991D295" w:rsidR="00D80086" w:rsidRDefault="00D80086">
        <w:pPr>
          <w:pStyle w:val="Footer"/>
          <w:jc w:val="center"/>
        </w:pPr>
        <w:r>
          <w:fldChar w:fldCharType="begin"/>
        </w:r>
        <w:r>
          <w:instrText xml:space="preserve"> PAGE   \* MERGEFORMAT </w:instrText>
        </w:r>
        <w:r>
          <w:fldChar w:fldCharType="separate"/>
        </w:r>
        <w:r w:rsidR="00E70272">
          <w:rPr>
            <w:noProof/>
          </w:rPr>
          <w:t>1</w:t>
        </w:r>
        <w:r>
          <w:rPr>
            <w:noProof/>
          </w:rPr>
          <w:fldChar w:fldCharType="end"/>
        </w:r>
      </w:p>
    </w:sdtContent>
  </w:sdt>
  <w:p w14:paraId="00D595C9" w14:textId="60CDDBF0" w:rsidR="00D80086" w:rsidRDefault="00D80086">
    <w:pPr>
      <w:pStyle w:val="BodyText"/>
      <w:spacing w:line="14" w:lineRule="auto"/>
      <w:rPr>
        <w:sz w:val="20"/>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714046" w14:textId="404AAE84" w:rsidR="00D80086" w:rsidRPr="006636F2" w:rsidRDefault="00D80086" w:rsidP="00F10CD7">
    <w:pPr>
      <w:pStyle w:val="Footer"/>
      <w:pBdr>
        <w:top w:val="single" w:sz="4" w:space="8" w:color="4F81BD"/>
      </w:pBdr>
      <w:spacing w:before="240"/>
      <w:contextualSpacing/>
      <w:rPr>
        <w:noProof/>
        <w:color w:val="404040"/>
        <w:sz w:val="22"/>
      </w:rPr>
    </w:pPr>
    <w:r>
      <w:rPr>
        <w:noProof/>
        <w:color w:val="404040"/>
        <w:sz w:val="22"/>
      </w:rPr>
      <w:t>Dept. of  AI&amp;DS, SJCIT</w:t>
    </w:r>
    <w:r w:rsidRPr="006636F2">
      <w:rPr>
        <w:noProof/>
        <w:color w:val="404040"/>
        <w:sz w:val="22"/>
      </w:rPr>
      <w:t xml:space="preserve">    </w:t>
    </w:r>
    <w:r>
      <w:rPr>
        <w:noProof/>
        <w:color w:val="404040"/>
        <w:sz w:val="22"/>
      </w:rPr>
      <w:t xml:space="preserve">                        </w:t>
    </w:r>
    <w:r w:rsidRPr="006636F2">
      <w:rPr>
        <w:noProof/>
        <w:color w:val="404040"/>
        <w:sz w:val="22"/>
      </w:rPr>
      <w:t xml:space="preserve">                       </w:t>
    </w:r>
    <w:r w:rsidRPr="006636F2">
      <w:rPr>
        <w:noProof/>
        <w:color w:val="404040"/>
        <w:sz w:val="22"/>
      </w:rPr>
      <w:fldChar w:fldCharType="begin"/>
    </w:r>
    <w:r w:rsidRPr="006636F2">
      <w:rPr>
        <w:noProof/>
        <w:color w:val="404040"/>
        <w:sz w:val="22"/>
      </w:rPr>
      <w:instrText xml:space="preserve"> PAGE   \* MERGEFORMAT </w:instrText>
    </w:r>
    <w:r w:rsidRPr="006636F2">
      <w:rPr>
        <w:noProof/>
        <w:color w:val="404040"/>
        <w:sz w:val="22"/>
      </w:rPr>
      <w:fldChar w:fldCharType="separate"/>
    </w:r>
    <w:r w:rsidR="00E70272">
      <w:rPr>
        <w:noProof/>
        <w:color w:val="404040"/>
        <w:sz w:val="22"/>
      </w:rPr>
      <w:t>4</w:t>
    </w:r>
    <w:r w:rsidRPr="006636F2">
      <w:rPr>
        <w:noProof/>
        <w:color w:val="404040"/>
        <w:sz w:val="22"/>
      </w:rPr>
      <w:fldChar w:fldCharType="end"/>
    </w:r>
    <w:r>
      <w:rPr>
        <w:noProof/>
        <w:color w:val="404040"/>
        <w:sz w:val="22"/>
      </w:rPr>
      <w:t xml:space="preserve">                             </w:t>
    </w:r>
    <w:r w:rsidRPr="006636F2">
      <w:rPr>
        <w:noProof/>
        <w:color w:val="404040"/>
        <w:sz w:val="22"/>
      </w:rPr>
      <w:t xml:space="preserve">                                  202</w:t>
    </w:r>
    <w:r>
      <w:rPr>
        <w:noProof/>
        <w:color w:val="404040"/>
        <w:sz w:val="22"/>
      </w:rPr>
      <w:t>5</w:t>
    </w:r>
    <w:r w:rsidRPr="006636F2">
      <w:rPr>
        <w:noProof/>
        <w:color w:val="404040"/>
        <w:sz w:val="22"/>
      </w:rPr>
      <w:t>-2</w:t>
    </w:r>
    <w:r>
      <w:rPr>
        <w:noProof/>
        <w:color w:val="404040"/>
        <w:sz w:val="22"/>
      </w:rPr>
      <w:t>6</w:t>
    </w:r>
  </w:p>
  <w:p w14:paraId="70BB79AB" w14:textId="77777777" w:rsidR="00D80086" w:rsidRDefault="00D80086">
    <w:pPr>
      <w:pStyle w:val="BodyText"/>
      <w:spacing w:line="14" w:lineRule="auto"/>
      <w:rPr>
        <w:sz w:val="20"/>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61573845"/>
      <w:docPartObj>
        <w:docPartGallery w:val="Page Numbers (Bottom of Page)"/>
        <w:docPartUnique/>
      </w:docPartObj>
    </w:sdtPr>
    <w:sdtEndPr>
      <w:rPr>
        <w:noProof/>
      </w:rPr>
    </w:sdtEndPr>
    <w:sdtContent>
      <w:p w14:paraId="6B808821" w14:textId="5C487908" w:rsidR="00D80086" w:rsidRDefault="00D80086">
        <w:pPr>
          <w:pStyle w:val="Footer"/>
          <w:jc w:val="center"/>
        </w:pPr>
        <w:r>
          <w:fldChar w:fldCharType="begin"/>
        </w:r>
        <w:r>
          <w:instrText xml:space="preserve"> PAGE   \* MERGEFORMAT </w:instrText>
        </w:r>
        <w:r>
          <w:fldChar w:fldCharType="separate"/>
        </w:r>
        <w:r w:rsidR="00E70272">
          <w:rPr>
            <w:noProof/>
          </w:rPr>
          <w:t>5</w:t>
        </w:r>
        <w:r>
          <w:rPr>
            <w:noProof/>
          </w:rPr>
          <w:fldChar w:fldCharType="end"/>
        </w:r>
      </w:p>
    </w:sdtContent>
  </w:sdt>
  <w:p w14:paraId="4EF59471" w14:textId="77777777" w:rsidR="00D80086" w:rsidRDefault="00D80086">
    <w:pPr>
      <w:pStyle w:val="BodyText"/>
      <w:spacing w:line="14" w:lineRule="auto"/>
      <w:rPr>
        <w:sz w:val="20"/>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7C29DD" w14:textId="77777777" w:rsidR="00D80086" w:rsidRPr="006636F2" w:rsidRDefault="00D80086" w:rsidP="00F10CD7">
    <w:pPr>
      <w:pStyle w:val="Footer"/>
      <w:pBdr>
        <w:top w:val="single" w:sz="4" w:space="8" w:color="4F81BD"/>
      </w:pBdr>
      <w:spacing w:before="240"/>
      <w:contextualSpacing/>
      <w:rPr>
        <w:noProof/>
        <w:color w:val="404040"/>
        <w:sz w:val="22"/>
      </w:rPr>
    </w:pPr>
    <w:r>
      <w:rPr>
        <w:noProof/>
        <w:color w:val="404040"/>
        <w:sz w:val="22"/>
      </w:rPr>
      <w:t>Dept. of  AI&amp;DS, SJCIT</w:t>
    </w:r>
    <w:r w:rsidRPr="006636F2">
      <w:rPr>
        <w:noProof/>
        <w:color w:val="404040"/>
        <w:sz w:val="22"/>
      </w:rPr>
      <w:t xml:space="preserve">    </w:t>
    </w:r>
    <w:r>
      <w:rPr>
        <w:noProof/>
        <w:color w:val="404040"/>
        <w:sz w:val="22"/>
      </w:rPr>
      <w:t xml:space="preserve">                        </w:t>
    </w:r>
    <w:r w:rsidRPr="006636F2">
      <w:rPr>
        <w:noProof/>
        <w:color w:val="404040"/>
        <w:sz w:val="22"/>
      </w:rPr>
      <w:t xml:space="preserve">                       </w:t>
    </w:r>
    <w:r w:rsidRPr="006636F2">
      <w:rPr>
        <w:noProof/>
        <w:color w:val="404040"/>
        <w:sz w:val="22"/>
      </w:rPr>
      <w:fldChar w:fldCharType="begin"/>
    </w:r>
    <w:r w:rsidRPr="006636F2">
      <w:rPr>
        <w:noProof/>
        <w:color w:val="404040"/>
        <w:sz w:val="22"/>
      </w:rPr>
      <w:instrText xml:space="preserve"> PAGE   \* MERGEFORMAT </w:instrText>
    </w:r>
    <w:r w:rsidRPr="006636F2">
      <w:rPr>
        <w:noProof/>
        <w:color w:val="404040"/>
        <w:sz w:val="22"/>
      </w:rPr>
      <w:fldChar w:fldCharType="separate"/>
    </w:r>
    <w:r w:rsidR="00E70272">
      <w:rPr>
        <w:noProof/>
        <w:color w:val="404040"/>
        <w:sz w:val="22"/>
      </w:rPr>
      <w:t>9</w:t>
    </w:r>
    <w:r w:rsidRPr="006636F2">
      <w:rPr>
        <w:noProof/>
        <w:color w:val="404040"/>
        <w:sz w:val="22"/>
      </w:rPr>
      <w:fldChar w:fldCharType="end"/>
    </w:r>
    <w:r>
      <w:rPr>
        <w:noProof/>
        <w:color w:val="404040"/>
        <w:sz w:val="22"/>
      </w:rPr>
      <w:t xml:space="preserve">                             </w:t>
    </w:r>
    <w:r w:rsidRPr="006636F2">
      <w:rPr>
        <w:noProof/>
        <w:color w:val="404040"/>
        <w:sz w:val="22"/>
      </w:rPr>
      <w:t xml:space="preserve">                                  202</w:t>
    </w:r>
    <w:r>
      <w:rPr>
        <w:noProof/>
        <w:color w:val="404040"/>
        <w:sz w:val="22"/>
      </w:rPr>
      <w:t>5</w:t>
    </w:r>
    <w:r w:rsidRPr="006636F2">
      <w:rPr>
        <w:noProof/>
        <w:color w:val="404040"/>
        <w:sz w:val="22"/>
      </w:rPr>
      <w:t>-2</w:t>
    </w:r>
    <w:r>
      <w:rPr>
        <w:noProof/>
        <w:color w:val="404040"/>
        <w:sz w:val="22"/>
      </w:rPr>
      <w:t>6</w:t>
    </w:r>
  </w:p>
  <w:p w14:paraId="065EBC16" w14:textId="77777777" w:rsidR="00D80086" w:rsidRDefault="00D80086">
    <w:pPr>
      <w:pStyle w:val="BodyText"/>
      <w:spacing w:line="14" w:lineRule="auto"/>
      <w:rPr>
        <w:sz w:val="20"/>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19351231"/>
      <w:docPartObj>
        <w:docPartGallery w:val="Page Numbers (Bottom of Page)"/>
        <w:docPartUnique/>
      </w:docPartObj>
    </w:sdtPr>
    <w:sdtEndPr>
      <w:rPr>
        <w:noProof/>
      </w:rPr>
    </w:sdtEndPr>
    <w:sdtContent>
      <w:p w14:paraId="4DBD1668" w14:textId="3C7E7DB7" w:rsidR="00D80086" w:rsidRDefault="00D80086">
        <w:pPr>
          <w:pStyle w:val="Footer"/>
          <w:jc w:val="center"/>
        </w:pPr>
        <w:r>
          <w:fldChar w:fldCharType="begin"/>
        </w:r>
        <w:r>
          <w:instrText xml:space="preserve"> PAGE   \* MERGEFORMAT </w:instrText>
        </w:r>
        <w:r>
          <w:fldChar w:fldCharType="separate"/>
        </w:r>
        <w:r w:rsidR="00E70272">
          <w:rPr>
            <w:noProof/>
          </w:rPr>
          <w:t>10</w:t>
        </w:r>
        <w:r>
          <w:rPr>
            <w:noProof/>
          </w:rPr>
          <w:fldChar w:fldCharType="end"/>
        </w:r>
      </w:p>
    </w:sdtContent>
  </w:sdt>
  <w:p w14:paraId="7D2A7530" w14:textId="77777777" w:rsidR="00D80086" w:rsidRDefault="00D80086">
    <w:pPr>
      <w:pStyle w:val="BodyText"/>
      <w:spacing w:line="14" w:lineRule="auto"/>
      <w:rPr>
        <w:sz w:val="20"/>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D60E68" w14:textId="3B637A18" w:rsidR="00D80086" w:rsidRPr="006636F2" w:rsidRDefault="00D80086" w:rsidP="00F10CD7">
    <w:pPr>
      <w:pStyle w:val="Footer"/>
      <w:pBdr>
        <w:top w:val="single" w:sz="4" w:space="8" w:color="4F81BD"/>
      </w:pBdr>
      <w:spacing w:before="240"/>
      <w:contextualSpacing/>
      <w:rPr>
        <w:noProof/>
        <w:color w:val="404040"/>
        <w:sz w:val="22"/>
      </w:rPr>
    </w:pPr>
    <w:r>
      <w:rPr>
        <w:noProof/>
        <w:color w:val="404040"/>
        <w:sz w:val="22"/>
      </w:rPr>
      <w:t xml:space="preserve">Dept. of  AI&amp;DS, SJCIT    </w:t>
    </w:r>
    <w:r w:rsidRPr="006636F2">
      <w:rPr>
        <w:noProof/>
        <w:color w:val="404040"/>
        <w:sz w:val="22"/>
      </w:rPr>
      <w:t xml:space="preserve">                                            </w:t>
    </w:r>
    <w:r w:rsidRPr="006636F2">
      <w:rPr>
        <w:noProof/>
        <w:color w:val="404040"/>
        <w:sz w:val="22"/>
      </w:rPr>
      <w:fldChar w:fldCharType="begin"/>
    </w:r>
    <w:r w:rsidRPr="006636F2">
      <w:rPr>
        <w:noProof/>
        <w:color w:val="404040"/>
        <w:sz w:val="22"/>
      </w:rPr>
      <w:instrText xml:space="preserve"> PAGE   \* MERGEFORMAT </w:instrText>
    </w:r>
    <w:r w:rsidRPr="006636F2">
      <w:rPr>
        <w:noProof/>
        <w:color w:val="404040"/>
        <w:sz w:val="22"/>
      </w:rPr>
      <w:fldChar w:fldCharType="separate"/>
    </w:r>
    <w:r w:rsidR="00E70272">
      <w:rPr>
        <w:noProof/>
        <w:color w:val="404040"/>
        <w:sz w:val="22"/>
      </w:rPr>
      <w:t>17</w:t>
    </w:r>
    <w:r w:rsidRPr="006636F2">
      <w:rPr>
        <w:noProof/>
        <w:color w:val="404040"/>
        <w:sz w:val="22"/>
      </w:rPr>
      <w:fldChar w:fldCharType="end"/>
    </w:r>
    <w:r w:rsidRPr="006636F2">
      <w:rPr>
        <w:noProof/>
        <w:color w:val="404040"/>
        <w:sz w:val="22"/>
      </w:rPr>
      <w:t xml:space="preserve">                                                                202</w:t>
    </w:r>
    <w:r>
      <w:rPr>
        <w:noProof/>
        <w:color w:val="404040"/>
        <w:sz w:val="22"/>
      </w:rPr>
      <w:t>5</w:t>
    </w:r>
    <w:r w:rsidRPr="006636F2">
      <w:rPr>
        <w:noProof/>
        <w:color w:val="404040"/>
        <w:sz w:val="22"/>
      </w:rPr>
      <w:t>-2</w:t>
    </w:r>
    <w:r>
      <w:rPr>
        <w:noProof/>
        <w:color w:val="404040"/>
        <w:sz w:val="22"/>
      </w:rPr>
      <w:t>6</w:t>
    </w:r>
  </w:p>
  <w:p w14:paraId="0CF3AD09" w14:textId="77777777" w:rsidR="00D80086" w:rsidRDefault="00D80086">
    <w:pPr>
      <w:pStyle w:val="BodyText"/>
      <w:spacing w:line="14" w:lineRule="auto"/>
      <w:rPr>
        <w:sz w:val="20"/>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CB241C" w14:textId="28A81DE8" w:rsidR="00D80086" w:rsidRPr="006636F2" w:rsidRDefault="00D80086" w:rsidP="00F10CD7">
    <w:pPr>
      <w:pStyle w:val="Footer"/>
      <w:pBdr>
        <w:top w:val="single" w:sz="4" w:space="8" w:color="4F81BD"/>
      </w:pBdr>
      <w:spacing w:before="240"/>
      <w:contextualSpacing/>
      <w:rPr>
        <w:noProof/>
        <w:color w:val="404040"/>
        <w:sz w:val="22"/>
      </w:rPr>
    </w:pPr>
    <w:r>
      <w:rPr>
        <w:noProof/>
        <w:color w:val="404040"/>
        <w:sz w:val="22"/>
      </w:rPr>
      <w:t xml:space="preserve">Dept. of  AI&amp;DS, SJCIT        </w:t>
    </w:r>
    <w:r w:rsidRPr="006636F2">
      <w:rPr>
        <w:noProof/>
        <w:color w:val="404040"/>
        <w:sz w:val="22"/>
      </w:rPr>
      <w:t xml:space="preserve">                                        </w:t>
    </w:r>
    <w:r w:rsidRPr="006636F2">
      <w:rPr>
        <w:noProof/>
        <w:color w:val="404040"/>
        <w:sz w:val="22"/>
      </w:rPr>
      <w:fldChar w:fldCharType="begin"/>
    </w:r>
    <w:r w:rsidRPr="006636F2">
      <w:rPr>
        <w:noProof/>
        <w:color w:val="404040"/>
        <w:sz w:val="22"/>
      </w:rPr>
      <w:instrText xml:space="preserve"> PAGE   \* MERGEFORMAT </w:instrText>
    </w:r>
    <w:r w:rsidRPr="006636F2">
      <w:rPr>
        <w:noProof/>
        <w:color w:val="404040"/>
        <w:sz w:val="22"/>
      </w:rPr>
      <w:fldChar w:fldCharType="separate"/>
    </w:r>
    <w:r w:rsidR="00E70272">
      <w:rPr>
        <w:noProof/>
        <w:color w:val="404040"/>
        <w:sz w:val="22"/>
      </w:rPr>
      <w:t>18</w:t>
    </w:r>
    <w:r w:rsidRPr="006636F2">
      <w:rPr>
        <w:noProof/>
        <w:color w:val="404040"/>
        <w:sz w:val="22"/>
      </w:rPr>
      <w:fldChar w:fldCharType="end"/>
    </w:r>
    <w:r w:rsidRPr="006636F2">
      <w:rPr>
        <w:noProof/>
        <w:color w:val="404040"/>
        <w:sz w:val="22"/>
      </w:rPr>
      <w:t xml:space="preserve">                                                                202</w:t>
    </w:r>
    <w:r>
      <w:rPr>
        <w:noProof/>
        <w:color w:val="404040"/>
        <w:sz w:val="22"/>
      </w:rPr>
      <w:t>5</w:t>
    </w:r>
    <w:r w:rsidRPr="006636F2">
      <w:rPr>
        <w:noProof/>
        <w:color w:val="404040"/>
        <w:sz w:val="22"/>
      </w:rPr>
      <w:t>-2</w:t>
    </w:r>
    <w:r>
      <w:rPr>
        <w:noProof/>
        <w:color w:val="404040"/>
        <w:sz w:val="22"/>
      </w:rPr>
      <w:t>6</w:t>
    </w:r>
  </w:p>
  <w:p w14:paraId="53352EFF" w14:textId="77777777" w:rsidR="00D80086" w:rsidRDefault="00D80086">
    <w:pPr>
      <w:pStyle w:val="BodyText"/>
      <w:spacing w:line="14" w:lineRule="auto"/>
      <w:rPr>
        <w:sz w:val="20"/>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54057271"/>
      <w:docPartObj>
        <w:docPartGallery w:val="Page Numbers (Bottom of Page)"/>
        <w:docPartUnique/>
      </w:docPartObj>
    </w:sdtPr>
    <w:sdtEndPr>
      <w:rPr>
        <w:noProof/>
      </w:rPr>
    </w:sdtEndPr>
    <w:sdtContent>
      <w:p w14:paraId="2CB6B289" w14:textId="34D3F95D" w:rsidR="00D80086" w:rsidRDefault="00D80086">
        <w:pPr>
          <w:pStyle w:val="Footer"/>
          <w:jc w:val="center"/>
        </w:pPr>
        <w:r>
          <w:fldChar w:fldCharType="begin"/>
        </w:r>
        <w:r>
          <w:instrText xml:space="preserve"> PAGE   \* MERGEFORMAT </w:instrText>
        </w:r>
        <w:r>
          <w:fldChar w:fldCharType="separate"/>
        </w:r>
        <w:r w:rsidR="00E70272">
          <w:rPr>
            <w:noProof/>
          </w:rPr>
          <w:t>19</w:t>
        </w:r>
        <w:r>
          <w:rPr>
            <w:noProof/>
          </w:rPr>
          <w:fldChar w:fldCharType="end"/>
        </w:r>
      </w:p>
    </w:sdtContent>
  </w:sdt>
  <w:p w14:paraId="71D97709" w14:textId="77777777" w:rsidR="00D80086" w:rsidRDefault="00D80086">
    <w:pPr>
      <w:pStyle w:val="BodyText"/>
      <w:spacing w:line="14" w:lineRule="auto"/>
      <w:rPr>
        <w:sz w:val="20"/>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6B51C3" w14:textId="77777777" w:rsidR="00D80086" w:rsidRPr="006636F2" w:rsidRDefault="00D80086" w:rsidP="00F10CD7">
    <w:pPr>
      <w:pStyle w:val="Footer"/>
      <w:pBdr>
        <w:top w:val="single" w:sz="4" w:space="8" w:color="4F81BD"/>
      </w:pBdr>
      <w:spacing w:before="240"/>
      <w:contextualSpacing/>
      <w:rPr>
        <w:noProof/>
        <w:color w:val="404040"/>
        <w:sz w:val="22"/>
      </w:rPr>
    </w:pPr>
    <w:r>
      <w:rPr>
        <w:noProof/>
        <w:color w:val="404040"/>
        <w:sz w:val="22"/>
      </w:rPr>
      <w:t xml:space="preserve">Dept. of  AI&amp;DS, SJCIT        </w:t>
    </w:r>
    <w:r w:rsidRPr="006636F2">
      <w:rPr>
        <w:noProof/>
        <w:color w:val="404040"/>
        <w:sz w:val="22"/>
      </w:rPr>
      <w:t xml:space="preserve">                                        </w:t>
    </w:r>
    <w:r w:rsidRPr="006636F2">
      <w:rPr>
        <w:noProof/>
        <w:color w:val="404040"/>
        <w:sz w:val="22"/>
      </w:rPr>
      <w:fldChar w:fldCharType="begin"/>
    </w:r>
    <w:r w:rsidRPr="006636F2">
      <w:rPr>
        <w:noProof/>
        <w:color w:val="404040"/>
        <w:sz w:val="22"/>
      </w:rPr>
      <w:instrText xml:space="preserve"> PAGE   \* MERGEFORMAT </w:instrText>
    </w:r>
    <w:r w:rsidRPr="006636F2">
      <w:rPr>
        <w:noProof/>
        <w:color w:val="404040"/>
        <w:sz w:val="22"/>
      </w:rPr>
      <w:fldChar w:fldCharType="separate"/>
    </w:r>
    <w:r w:rsidR="00E70272">
      <w:rPr>
        <w:noProof/>
        <w:color w:val="404040"/>
        <w:sz w:val="22"/>
      </w:rPr>
      <w:t>28</w:t>
    </w:r>
    <w:r w:rsidRPr="006636F2">
      <w:rPr>
        <w:noProof/>
        <w:color w:val="404040"/>
        <w:sz w:val="22"/>
      </w:rPr>
      <w:fldChar w:fldCharType="end"/>
    </w:r>
    <w:r w:rsidRPr="006636F2">
      <w:rPr>
        <w:noProof/>
        <w:color w:val="404040"/>
        <w:sz w:val="22"/>
      </w:rPr>
      <w:t xml:space="preserve">                                                                202</w:t>
    </w:r>
    <w:r>
      <w:rPr>
        <w:noProof/>
        <w:color w:val="404040"/>
        <w:sz w:val="22"/>
      </w:rPr>
      <w:t>5</w:t>
    </w:r>
    <w:r w:rsidRPr="006636F2">
      <w:rPr>
        <w:noProof/>
        <w:color w:val="404040"/>
        <w:sz w:val="22"/>
      </w:rPr>
      <w:t>-2</w:t>
    </w:r>
    <w:r>
      <w:rPr>
        <w:noProof/>
        <w:color w:val="404040"/>
        <w:sz w:val="22"/>
      </w:rPr>
      <w:t>6</w:t>
    </w:r>
  </w:p>
  <w:p w14:paraId="4E2C7869" w14:textId="77777777" w:rsidR="00D80086" w:rsidRDefault="00D80086">
    <w:pPr>
      <w:pStyle w:val="BodyText"/>
      <w:spacing w:line="14" w:lineRule="auto"/>
      <w:rPr>
        <w:sz w:val="20"/>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78089774"/>
      <w:docPartObj>
        <w:docPartGallery w:val="Page Numbers (Bottom of Page)"/>
        <w:docPartUnique/>
      </w:docPartObj>
    </w:sdtPr>
    <w:sdtEndPr>
      <w:rPr>
        <w:noProof/>
      </w:rPr>
    </w:sdtEndPr>
    <w:sdtContent>
      <w:p w14:paraId="794887B7" w14:textId="77222A41" w:rsidR="00D80086" w:rsidRDefault="00D80086">
        <w:pPr>
          <w:pStyle w:val="Footer"/>
          <w:jc w:val="center"/>
        </w:pPr>
        <w:r>
          <w:fldChar w:fldCharType="begin"/>
        </w:r>
        <w:r>
          <w:instrText xml:space="preserve"> PAGE   \* MERGEFORMAT </w:instrText>
        </w:r>
        <w:r>
          <w:fldChar w:fldCharType="separate"/>
        </w:r>
        <w:r w:rsidR="00E70272">
          <w:rPr>
            <w:noProof/>
          </w:rPr>
          <w:t>29</w:t>
        </w:r>
        <w:r>
          <w:rPr>
            <w:noProof/>
          </w:rPr>
          <w:fldChar w:fldCharType="end"/>
        </w:r>
      </w:p>
    </w:sdtContent>
  </w:sdt>
  <w:p w14:paraId="19FFADC9" w14:textId="77777777" w:rsidR="00D80086" w:rsidRDefault="00D80086">
    <w:pPr>
      <w:pStyle w:val="BodyText"/>
      <w:spacing w:line="14" w:lineRule="auto"/>
      <w:rPr>
        <w:sz w:val="20"/>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887927" w14:textId="144DD201" w:rsidR="00D80086" w:rsidRPr="006636F2" w:rsidRDefault="00D80086" w:rsidP="00F10CD7">
    <w:pPr>
      <w:pStyle w:val="Footer"/>
      <w:pBdr>
        <w:top w:val="single" w:sz="4" w:space="8" w:color="4F81BD"/>
      </w:pBdr>
      <w:spacing w:before="240"/>
      <w:contextualSpacing/>
      <w:rPr>
        <w:noProof/>
        <w:color w:val="404040"/>
        <w:sz w:val="22"/>
      </w:rPr>
    </w:pPr>
    <w:r>
      <w:rPr>
        <w:noProof/>
        <w:color w:val="404040"/>
        <w:sz w:val="22"/>
      </w:rPr>
      <w:t xml:space="preserve">Dept. of  AI&amp;DS, SJCIT    </w:t>
    </w:r>
    <w:r w:rsidRPr="006636F2">
      <w:rPr>
        <w:noProof/>
        <w:color w:val="404040"/>
        <w:sz w:val="22"/>
      </w:rPr>
      <w:t xml:space="preserve">                                            </w:t>
    </w:r>
    <w:r w:rsidRPr="006636F2">
      <w:rPr>
        <w:noProof/>
        <w:color w:val="404040"/>
        <w:sz w:val="22"/>
      </w:rPr>
      <w:fldChar w:fldCharType="begin"/>
    </w:r>
    <w:r w:rsidRPr="006636F2">
      <w:rPr>
        <w:noProof/>
        <w:color w:val="404040"/>
        <w:sz w:val="22"/>
      </w:rPr>
      <w:instrText xml:space="preserve"> PAGE   \* MERGEFORMAT </w:instrText>
    </w:r>
    <w:r w:rsidRPr="006636F2">
      <w:rPr>
        <w:noProof/>
        <w:color w:val="404040"/>
        <w:sz w:val="22"/>
      </w:rPr>
      <w:fldChar w:fldCharType="separate"/>
    </w:r>
    <w:r w:rsidR="00E70272">
      <w:rPr>
        <w:noProof/>
        <w:color w:val="404040"/>
        <w:sz w:val="22"/>
      </w:rPr>
      <w:t>31</w:t>
    </w:r>
    <w:r w:rsidRPr="006636F2">
      <w:rPr>
        <w:noProof/>
        <w:color w:val="404040"/>
        <w:sz w:val="22"/>
      </w:rPr>
      <w:fldChar w:fldCharType="end"/>
    </w:r>
    <w:r w:rsidRPr="006636F2">
      <w:rPr>
        <w:noProof/>
        <w:color w:val="404040"/>
        <w:sz w:val="22"/>
      </w:rPr>
      <w:t xml:space="preserve">                                                                202</w:t>
    </w:r>
    <w:r>
      <w:rPr>
        <w:noProof/>
        <w:color w:val="404040"/>
        <w:sz w:val="22"/>
      </w:rPr>
      <w:t>5</w:t>
    </w:r>
    <w:r w:rsidRPr="006636F2">
      <w:rPr>
        <w:noProof/>
        <w:color w:val="404040"/>
        <w:sz w:val="22"/>
      </w:rPr>
      <w:t>-2</w:t>
    </w:r>
    <w:r>
      <w:rPr>
        <w:noProof/>
        <w:color w:val="404040"/>
        <w:sz w:val="22"/>
      </w:rPr>
      <w:t>6</w:t>
    </w:r>
  </w:p>
  <w:p w14:paraId="699C8A3B" w14:textId="77777777" w:rsidR="00D80086" w:rsidRDefault="00D80086">
    <w:pPr>
      <w:pStyle w:val="BodyText"/>
      <w:spacing w:line="14" w:lineRule="auto"/>
      <w:rPr>
        <w:sz w:val="20"/>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50020853"/>
      <w:docPartObj>
        <w:docPartGallery w:val="Page Numbers (Bottom of Page)"/>
        <w:docPartUnique/>
      </w:docPartObj>
    </w:sdtPr>
    <w:sdtEndPr>
      <w:rPr>
        <w:noProof/>
      </w:rPr>
    </w:sdtEndPr>
    <w:sdtContent>
      <w:p w14:paraId="361DE60A" w14:textId="39600F50" w:rsidR="00D80086" w:rsidRDefault="00D80086">
        <w:pPr>
          <w:pStyle w:val="Footer"/>
          <w:jc w:val="center"/>
        </w:pPr>
        <w:r>
          <w:fldChar w:fldCharType="begin"/>
        </w:r>
        <w:r>
          <w:instrText xml:space="preserve"> PAGE   \* MERGEFORMAT </w:instrText>
        </w:r>
        <w:r>
          <w:fldChar w:fldCharType="separate"/>
        </w:r>
        <w:r w:rsidR="00E70272">
          <w:rPr>
            <w:noProof/>
          </w:rPr>
          <w:t>33</w:t>
        </w:r>
        <w:r>
          <w:rPr>
            <w:noProof/>
          </w:rPr>
          <w:fldChar w:fldCharType="end"/>
        </w:r>
      </w:p>
    </w:sdtContent>
  </w:sdt>
  <w:p w14:paraId="06A8167A" w14:textId="77777777" w:rsidR="00D80086" w:rsidRDefault="00D80086">
    <w:pPr>
      <w:pStyle w:val="BodyText"/>
      <w:spacing w:line="14" w:lineRule="auto"/>
      <w:rPr>
        <w:sz w:val="20"/>
      </w:rP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74373584"/>
      <w:docPartObj>
        <w:docPartGallery w:val="Page Numbers (Bottom of Page)"/>
        <w:docPartUnique/>
      </w:docPartObj>
    </w:sdtPr>
    <w:sdtEndPr>
      <w:rPr>
        <w:noProof/>
      </w:rPr>
    </w:sdtEndPr>
    <w:sdtContent>
      <w:p w14:paraId="5EA232BB" w14:textId="67717F4B" w:rsidR="009C20A4" w:rsidRDefault="009C20A4">
        <w:pPr>
          <w:pStyle w:val="Footer"/>
          <w:jc w:val="center"/>
        </w:pPr>
        <w:r>
          <w:fldChar w:fldCharType="begin"/>
        </w:r>
        <w:r>
          <w:instrText xml:space="preserve"> PAGE   \* MERGEFORMAT </w:instrText>
        </w:r>
        <w:r>
          <w:fldChar w:fldCharType="separate"/>
        </w:r>
        <w:r w:rsidR="00E70272">
          <w:rPr>
            <w:noProof/>
          </w:rPr>
          <w:t>34</w:t>
        </w:r>
        <w:r>
          <w:rPr>
            <w:noProof/>
          </w:rPr>
          <w:fldChar w:fldCharType="end"/>
        </w:r>
      </w:p>
    </w:sdtContent>
  </w:sdt>
  <w:p w14:paraId="236EE49E" w14:textId="77777777" w:rsidR="00D80086" w:rsidRDefault="00D80086">
    <w:pPr>
      <w:pStyle w:val="BodyText"/>
      <w:spacing w:line="14" w:lineRule="auto"/>
      <w:rPr>
        <w:sz w:val="20"/>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47155260"/>
      <w:docPartObj>
        <w:docPartGallery w:val="Page Numbers (Bottom of Page)"/>
        <w:docPartUnique/>
      </w:docPartObj>
    </w:sdtPr>
    <w:sdtEndPr>
      <w:rPr>
        <w:noProof/>
      </w:rPr>
    </w:sdtEndPr>
    <w:sdtContent>
      <w:p w14:paraId="70E19F14" w14:textId="245CC6D3" w:rsidR="009C20A4" w:rsidRDefault="009C20A4">
        <w:pPr>
          <w:pStyle w:val="Footer"/>
          <w:jc w:val="center"/>
        </w:pPr>
        <w:r>
          <w:fldChar w:fldCharType="begin"/>
        </w:r>
        <w:r>
          <w:instrText xml:space="preserve"> PAGE   \* MERGEFORMAT </w:instrText>
        </w:r>
        <w:r>
          <w:fldChar w:fldCharType="separate"/>
        </w:r>
        <w:r w:rsidR="00E70272">
          <w:rPr>
            <w:noProof/>
          </w:rPr>
          <w:t>39</w:t>
        </w:r>
        <w:r>
          <w:rPr>
            <w:noProof/>
          </w:rPr>
          <w:fldChar w:fldCharType="end"/>
        </w:r>
      </w:p>
    </w:sdtContent>
  </w:sdt>
  <w:p w14:paraId="03FA2F1C" w14:textId="77777777" w:rsidR="00D80086" w:rsidRDefault="00D80086">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9FD2A5A" w14:textId="77777777" w:rsidR="00EA51C7" w:rsidRDefault="00EA51C7">
      <w:r>
        <w:separator/>
      </w:r>
    </w:p>
  </w:footnote>
  <w:footnote w:type="continuationSeparator" w:id="0">
    <w:p w14:paraId="69AA9BF4" w14:textId="77777777" w:rsidR="00EA51C7" w:rsidRDefault="00EA51C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39C2BA" w14:textId="428BDD78" w:rsidR="00D80086" w:rsidRDefault="00D80086">
    <w:pPr>
      <w:pStyle w:val="BodyText"/>
      <w:spacing w:line="14" w:lineRule="auto"/>
      <w:rPr>
        <w:sz w:val="20"/>
      </w:rPr>
    </w:pPr>
    <w:r>
      <w:rPr>
        <w:noProof/>
        <w:lang w:val="en-IN" w:eastAsia="en-IN"/>
      </w:rPr>
      <mc:AlternateContent>
        <mc:Choice Requires="wps">
          <w:drawing>
            <wp:anchor distT="0" distB="0" distL="114300" distR="114300" simplePos="0" relativeHeight="251640832" behindDoc="1" locked="0" layoutInCell="1" allowOverlap="1" wp14:anchorId="5C65B926" wp14:editId="034D2B89">
              <wp:simplePos x="0" y="0"/>
              <wp:positionH relativeFrom="page">
                <wp:posOffset>2841625</wp:posOffset>
              </wp:positionH>
              <wp:positionV relativeFrom="page">
                <wp:posOffset>646430</wp:posOffset>
              </wp:positionV>
              <wp:extent cx="2176145" cy="278765"/>
              <wp:effectExtent l="0" t="0" r="0" b="0"/>
              <wp:wrapNone/>
              <wp:docPr id="6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6145" cy="27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0F70A1" w14:textId="4B77A266" w:rsidR="00D80086" w:rsidRDefault="00D80086">
                          <w:pPr>
                            <w:spacing w:before="4"/>
                            <w:ind w:left="20"/>
                            <w:rPr>
                              <w:b/>
                              <w:sz w:val="3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7" type="#_x0000_t202" style="position:absolute;margin-left:223.75pt;margin-top:50.9pt;width:171.35pt;height:21.9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mUtsQIAALE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" filled="f" stroked="f">
              <v:textbox inset="0,0,0,0">
                <w:txbxContent>
                  <w:p w14:paraId="530F70A1" w14:textId="4B77A266" w:rsidR="00D80086" w:rsidRDefault="00D80086">
                    <w:pPr>
                      <w:spacing w:before="4"/>
                      <w:ind w:left="20"/>
                      <w:rPr>
                        <w:b/>
                        <w:sz w:val="36"/>
                      </w:rPr>
                    </w:pP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B172C1" w14:textId="2E11E0DA" w:rsidR="00D80086" w:rsidRDefault="00D80086">
    <w:pPr>
      <w:pStyle w:val="BodyText"/>
      <w:spacing w:line="14" w:lineRule="auto"/>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F815A" w14:textId="119C5EB8" w:rsidR="00D80086" w:rsidRPr="00D92613" w:rsidRDefault="00D80086" w:rsidP="00D9261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0A255E" w14:textId="7E9B5518" w:rsidR="00D80086" w:rsidRPr="008532E0" w:rsidRDefault="00D80086" w:rsidP="008532E0">
    <w:pPr>
      <w:pStyle w:val="Header"/>
      <w:pBdr>
        <w:bottom w:val="single" w:sz="4" w:space="8" w:color="4F81BD"/>
      </w:pBdr>
      <w:spacing w:after="360"/>
      <w:contextualSpacing/>
      <w:rPr>
        <w:sz w:val="22"/>
        <w:szCs w:val="22"/>
      </w:rPr>
    </w:pPr>
    <w:r w:rsidRPr="008532E0">
      <w:rPr>
        <w:sz w:val="22"/>
        <w:szCs w:val="22"/>
      </w:rPr>
      <w:t xml:space="preserve">AI Data Analyst </w:t>
    </w:r>
    <w:proofErr w:type="spellStart"/>
    <w:r w:rsidRPr="008532E0">
      <w:rPr>
        <w:sz w:val="22"/>
        <w:szCs w:val="22"/>
      </w:rPr>
      <w:t>Chatbot</w:t>
    </w:r>
    <w:proofErr w:type="spellEnd"/>
    <w:r w:rsidRPr="008532E0">
      <w:rPr>
        <w:sz w:val="22"/>
        <w:szCs w:val="22"/>
      </w:rPr>
      <w:t xml:space="preserve">                                                                                                      Company Profile</w:t>
    </w:r>
  </w:p>
  <w:p w14:paraId="254863D6" w14:textId="77777777" w:rsidR="00D80086" w:rsidRPr="00D92613" w:rsidRDefault="00D80086" w:rsidP="00D92613">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7F8248" w14:textId="77777777" w:rsidR="00D80086" w:rsidRPr="00D92613" w:rsidRDefault="00D80086" w:rsidP="00D92613">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C2C04C" w14:textId="1704200C" w:rsidR="00D80086" w:rsidRPr="00AE6335" w:rsidRDefault="00D80086" w:rsidP="00AE6335">
    <w:pPr>
      <w:pStyle w:val="Header"/>
      <w:pBdr>
        <w:bottom w:val="single" w:sz="4" w:space="8" w:color="4F81BD"/>
      </w:pBdr>
      <w:spacing w:after="360"/>
      <w:contextualSpacing/>
      <w:rPr>
        <w:color w:val="404040"/>
        <w:sz w:val="22"/>
        <w:szCs w:val="22"/>
      </w:rPr>
    </w:pPr>
    <w:r w:rsidRPr="00AE6335">
      <w:rPr>
        <w:color w:val="404040"/>
        <w:sz w:val="22"/>
        <w:szCs w:val="22"/>
      </w:rPr>
      <w:t xml:space="preserve">AI Data Analyst </w:t>
    </w:r>
    <w:proofErr w:type="spellStart"/>
    <w:r w:rsidRPr="00AE6335">
      <w:rPr>
        <w:color w:val="404040"/>
        <w:sz w:val="22"/>
        <w:szCs w:val="22"/>
      </w:rPr>
      <w:t>Chatbot</w:t>
    </w:r>
    <w:proofErr w:type="spellEnd"/>
    <w:r>
      <w:rPr>
        <w:color w:val="404040"/>
        <w:sz w:val="22"/>
        <w:szCs w:val="22"/>
      </w:rPr>
      <w:t xml:space="preserve">                                                        Field: Data science and Artificial Intelligence</w:t>
    </w:r>
  </w:p>
  <w:p w14:paraId="2657ED1E" w14:textId="77777777" w:rsidR="00D80086" w:rsidRPr="00D92613" w:rsidRDefault="00D80086" w:rsidP="00D92613">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A45E7D" w14:textId="77777777" w:rsidR="00D80086" w:rsidRPr="00D92613" w:rsidRDefault="00D80086" w:rsidP="00D92613">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9371E4" w14:textId="65BF6B59" w:rsidR="00D80086" w:rsidRPr="00AE6335" w:rsidRDefault="00D80086" w:rsidP="005D53BF">
    <w:pPr>
      <w:pStyle w:val="Header"/>
      <w:pBdr>
        <w:bottom w:val="single" w:sz="4" w:space="8" w:color="4F81BD"/>
      </w:pBdr>
      <w:tabs>
        <w:tab w:val="left" w:pos="2417"/>
        <w:tab w:val="right" w:pos="9320"/>
      </w:tabs>
      <w:spacing w:after="360"/>
      <w:contextualSpacing/>
      <w:rPr>
        <w:sz w:val="22"/>
        <w:szCs w:val="22"/>
      </w:rPr>
    </w:pPr>
    <w:r w:rsidRPr="00AE6335">
      <w:rPr>
        <w:color w:val="404040"/>
        <w:sz w:val="22"/>
        <w:szCs w:val="22"/>
      </w:rPr>
      <w:t xml:space="preserve">AI Data Analyst </w:t>
    </w:r>
    <w:proofErr w:type="spellStart"/>
    <w:r w:rsidRPr="00AE6335">
      <w:rPr>
        <w:color w:val="404040"/>
        <w:sz w:val="22"/>
        <w:szCs w:val="22"/>
      </w:rPr>
      <w:t>Chatbot</w:t>
    </w:r>
    <w:proofErr w:type="spellEnd"/>
    <w:r w:rsidRPr="00AE6335">
      <w:rPr>
        <w:color w:val="404040"/>
        <w:sz w:val="22"/>
        <w:szCs w:val="22"/>
      </w:rPr>
      <w:t xml:space="preserve">           </w:t>
    </w:r>
    <w:r>
      <w:rPr>
        <w:color w:val="404040"/>
        <w:sz w:val="22"/>
        <w:szCs w:val="22"/>
      </w:rPr>
      <w:t xml:space="preserve">                                                                               </w:t>
    </w:r>
    <w:r w:rsidRPr="00AE6335">
      <w:rPr>
        <w:color w:val="404040"/>
        <w:sz w:val="22"/>
        <w:szCs w:val="22"/>
      </w:rPr>
      <w:t xml:space="preserve">     </w:t>
    </w:r>
    <w:r>
      <w:rPr>
        <w:sz w:val="22"/>
        <w:szCs w:val="22"/>
      </w:rPr>
      <w:t>Introduction to Topic</w:t>
    </w:r>
    <w:r w:rsidRPr="00AE6335">
      <w:rPr>
        <w:sz w:val="22"/>
        <w:szCs w:val="22"/>
      </w:rPr>
      <w:t xml:space="preserve">      </w:t>
    </w:r>
  </w:p>
  <w:p w14:paraId="698511E4" w14:textId="77777777" w:rsidR="00D80086" w:rsidRPr="00D92613" w:rsidRDefault="00D80086" w:rsidP="00D92613">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A1BC55" w14:textId="3F1E8839" w:rsidR="00D80086" w:rsidRPr="00AE6335" w:rsidRDefault="00D80086" w:rsidP="005D53BF">
    <w:pPr>
      <w:pStyle w:val="Header"/>
      <w:pBdr>
        <w:bottom w:val="single" w:sz="4" w:space="8" w:color="4F81BD"/>
      </w:pBdr>
      <w:tabs>
        <w:tab w:val="left" w:pos="2417"/>
        <w:tab w:val="right" w:pos="9320"/>
      </w:tabs>
      <w:spacing w:after="360"/>
      <w:contextualSpacing/>
      <w:rPr>
        <w:sz w:val="22"/>
        <w:szCs w:val="22"/>
      </w:rPr>
    </w:pPr>
    <w:r w:rsidRPr="00AE6335">
      <w:rPr>
        <w:color w:val="404040"/>
        <w:sz w:val="22"/>
        <w:szCs w:val="22"/>
      </w:rPr>
      <w:t xml:space="preserve">AI Data Analyst </w:t>
    </w:r>
    <w:proofErr w:type="spellStart"/>
    <w:r w:rsidRPr="00AE6335">
      <w:rPr>
        <w:color w:val="404040"/>
        <w:sz w:val="22"/>
        <w:szCs w:val="22"/>
      </w:rPr>
      <w:t>Chatbot</w:t>
    </w:r>
    <w:proofErr w:type="spellEnd"/>
    <w:r w:rsidRPr="00AE6335">
      <w:rPr>
        <w:color w:val="404040"/>
        <w:sz w:val="22"/>
        <w:szCs w:val="22"/>
      </w:rPr>
      <w:t xml:space="preserve"> </w:t>
    </w:r>
    <w:r>
      <w:rPr>
        <w:sz w:val="22"/>
        <w:szCs w:val="22"/>
      </w:rPr>
      <w:t xml:space="preserve">          </w:t>
    </w:r>
    <w:r>
      <w:rPr>
        <w:sz w:val="22"/>
        <w:szCs w:val="22"/>
      </w:rPr>
      <w:tab/>
      <w:t xml:space="preserve">                                                           </w:t>
    </w:r>
    <w:r>
      <w:rPr>
        <w:sz w:val="22"/>
        <w:szCs w:val="22"/>
      </w:rPr>
      <w:tab/>
      <w:t>Introduction to Topic</w:t>
    </w:r>
    <w:r w:rsidRPr="00AE6335">
      <w:rPr>
        <w:sz w:val="22"/>
        <w:szCs w:val="22"/>
      </w:rPr>
      <w:t xml:space="preserve">         </w:t>
    </w:r>
  </w:p>
  <w:p w14:paraId="29C310A7" w14:textId="77777777" w:rsidR="00D80086" w:rsidRPr="00D92613" w:rsidRDefault="00D80086" w:rsidP="00D92613">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2E5C2B" w14:textId="77777777" w:rsidR="00D80086" w:rsidRPr="00D92613" w:rsidRDefault="00D80086" w:rsidP="00D92613">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002BC6" w14:textId="0B4C930D" w:rsidR="00D80086" w:rsidRPr="004B1C8C" w:rsidRDefault="00D80086" w:rsidP="004B1C8C">
    <w:pPr>
      <w:pStyle w:val="Header"/>
      <w:pBdr>
        <w:bottom w:val="single" w:sz="4" w:space="8" w:color="4F81BD"/>
      </w:pBdr>
      <w:spacing w:after="360"/>
      <w:contextualSpacing/>
      <w:rPr>
        <w:color w:val="404040"/>
        <w:sz w:val="22"/>
        <w:szCs w:val="22"/>
      </w:rPr>
    </w:pPr>
    <w:r w:rsidRPr="004B1C8C">
      <w:rPr>
        <w:color w:val="404040"/>
        <w:sz w:val="22"/>
        <w:szCs w:val="22"/>
      </w:rPr>
      <w:t xml:space="preserve">AI Data Analyst </w:t>
    </w:r>
    <w:proofErr w:type="spellStart"/>
    <w:r w:rsidRPr="004B1C8C">
      <w:rPr>
        <w:color w:val="404040"/>
        <w:sz w:val="22"/>
        <w:szCs w:val="22"/>
      </w:rPr>
      <w:t>Chatbot</w:t>
    </w:r>
    <w:proofErr w:type="spellEnd"/>
    <w:r>
      <w:rPr>
        <w:color w:val="404040"/>
        <w:sz w:val="22"/>
        <w:szCs w:val="22"/>
      </w:rPr>
      <w:t xml:space="preserve">                                                                                          Implementation, Results</w:t>
    </w:r>
  </w:p>
  <w:p w14:paraId="099BFE69" w14:textId="77777777" w:rsidR="00D80086" w:rsidRPr="00D92613" w:rsidRDefault="00D80086" w:rsidP="00D92613">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11F696" w14:textId="77777777" w:rsidR="00D80086" w:rsidRPr="00D92613" w:rsidRDefault="00D80086" w:rsidP="00D92613">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3787D9" w14:textId="7B97863B" w:rsidR="00D80086" w:rsidRPr="0099661D" w:rsidRDefault="00D80086" w:rsidP="0099661D">
    <w:pPr>
      <w:pStyle w:val="Header"/>
      <w:pBdr>
        <w:bottom w:val="single" w:sz="4" w:space="8" w:color="4F81BD"/>
      </w:pBdr>
      <w:spacing w:after="360"/>
      <w:contextualSpacing/>
      <w:rPr>
        <w:color w:val="404040"/>
        <w:sz w:val="22"/>
        <w:szCs w:val="22"/>
      </w:rPr>
    </w:pPr>
    <w:r w:rsidRPr="0099661D">
      <w:rPr>
        <w:color w:val="404040"/>
        <w:sz w:val="22"/>
        <w:szCs w:val="22"/>
      </w:rPr>
      <w:t xml:space="preserve">AI Data Analyst </w:t>
    </w:r>
    <w:proofErr w:type="spellStart"/>
    <w:r w:rsidRPr="0099661D">
      <w:rPr>
        <w:color w:val="404040"/>
        <w:sz w:val="22"/>
        <w:szCs w:val="22"/>
      </w:rPr>
      <w:t>Chatbot</w:t>
    </w:r>
    <w:proofErr w:type="spellEnd"/>
    <w:r w:rsidRPr="0099661D">
      <w:rPr>
        <w:color w:val="404040"/>
        <w:sz w:val="22"/>
        <w:szCs w:val="22"/>
      </w:rPr>
      <w:t xml:space="preserve"> </w:t>
    </w:r>
    <w:r>
      <w:rPr>
        <w:color w:val="404040"/>
        <w:sz w:val="22"/>
        <w:szCs w:val="22"/>
      </w:rPr>
      <w:t xml:space="preserve">                                                        Advantages, Disadvantages and Applications</w:t>
    </w:r>
  </w:p>
  <w:p w14:paraId="07637D9B" w14:textId="77777777" w:rsidR="00D80086" w:rsidRPr="00D92613" w:rsidRDefault="00D80086" w:rsidP="00D92613">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A111F1" w14:textId="77777777" w:rsidR="00D80086" w:rsidRPr="00D92613" w:rsidRDefault="00D80086" w:rsidP="00D92613">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9A211C" w14:textId="77777777" w:rsidR="00D80086" w:rsidRPr="00D92613" w:rsidRDefault="00D80086" w:rsidP="00D92613">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2DC338" w14:textId="77777777" w:rsidR="00D80086" w:rsidRPr="00D92613" w:rsidRDefault="00D80086" w:rsidP="00D9261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239341B"/>
    <w:multiLevelType w:val="multilevel"/>
    <w:tmpl w:val="9239341B"/>
    <w:lvl w:ilvl="0">
      <w:start w:val="1"/>
      <w:numFmt w:val="decimal"/>
      <w:lvlText w:val="%1."/>
      <w:lvlJc w:val="left"/>
      <w:pPr>
        <w:ind w:left="359" w:hanging="240"/>
      </w:pPr>
      <w:rPr>
        <w:rFonts w:ascii="Times New Roman" w:eastAsia="Times New Roman" w:hAnsi="Times New Roman" w:cs="Times New Roman" w:hint="default"/>
        <w:b/>
        <w:bCs/>
        <w:w w:val="100"/>
        <w:sz w:val="24"/>
        <w:szCs w:val="24"/>
        <w:lang w:val="en-US" w:eastAsia="en-US" w:bidi="ar-SA"/>
      </w:rPr>
    </w:lvl>
    <w:lvl w:ilvl="1">
      <w:start w:val="1"/>
      <w:numFmt w:val="lowerRoman"/>
      <w:lvlText w:val="%2."/>
      <w:lvlJc w:val="left"/>
      <w:pPr>
        <w:ind w:left="745" w:hanging="185"/>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708" w:hanging="185"/>
      </w:pPr>
      <w:rPr>
        <w:rFonts w:hint="default"/>
        <w:lang w:val="en-US" w:eastAsia="en-US" w:bidi="ar-SA"/>
      </w:rPr>
    </w:lvl>
    <w:lvl w:ilvl="3">
      <w:numFmt w:val="bullet"/>
      <w:lvlText w:val="•"/>
      <w:lvlJc w:val="left"/>
      <w:pPr>
        <w:ind w:left="2677" w:hanging="185"/>
      </w:pPr>
      <w:rPr>
        <w:rFonts w:hint="default"/>
        <w:lang w:val="en-US" w:eastAsia="en-US" w:bidi="ar-SA"/>
      </w:rPr>
    </w:lvl>
    <w:lvl w:ilvl="4">
      <w:numFmt w:val="bullet"/>
      <w:lvlText w:val="•"/>
      <w:lvlJc w:val="left"/>
      <w:pPr>
        <w:ind w:left="3646" w:hanging="185"/>
      </w:pPr>
      <w:rPr>
        <w:rFonts w:hint="default"/>
        <w:lang w:val="en-US" w:eastAsia="en-US" w:bidi="ar-SA"/>
      </w:rPr>
    </w:lvl>
    <w:lvl w:ilvl="5">
      <w:numFmt w:val="bullet"/>
      <w:lvlText w:val="•"/>
      <w:lvlJc w:val="left"/>
      <w:pPr>
        <w:ind w:left="4615" w:hanging="185"/>
      </w:pPr>
      <w:rPr>
        <w:rFonts w:hint="default"/>
        <w:lang w:val="en-US" w:eastAsia="en-US" w:bidi="ar-SA"/>
      </w:rPr>
    </w:lvl>
    <w:lvl w:ilvl="6">
      <w:numFmt w:val="bullet"/>
      <w:lvlText w:val="•"/>
      <w:lvlJc w:val="left"/>
      <w:pPr>
        <w:ind w:left="5584" w:hanging="185"/>
      </w:pPr>
      <w:rPr>
        <w:rFonts w:hint="default"/>
        <w:lang w:val="en-US" w:eastAsia="en-US" w:bidi="ar-SA"/>
      </w:rPr>
    </w:lvl>
    <w:lvl w:ilvl="7">
      <w:numFmt w:val="bullet"/>
      <w:lvlText w:val="•"/>
      <w:lvlJc w:val="left"/>
      <w:pPr>
        <w:ind w:left="6553" w:hanging="185"/>
      </w:pPr>
      <w:rPr>
        <w:rFonts w:hint="default"/>
        <w:lang w:val="en-US" w:eastAsia="en-US" w:bidi="ar-SA"/>
      </w:rPr>
    </w:lvl>
    <w:lvl w:ilvl="8">
      <w:numFmt w:val="bullet"/>
      <w:lvlText w:val="•"/>
      <w:lvlJc w:val="left"/>
      <w:pPr>
        <w:ind w:left="7522" w:hanging="185"/>
      </w:pPr>
      <w:rPr>
        <w:rFonts w:hint="default"/>
        <w:lang w:val="en-US" w:eastAsia="en-US" w:bidi="ar-SA"/>
      </w:rPr>
    </w:lvl>
  </w:abstractNum>
  <w:abstractNum w:abstractNumId="1">
    <w:nsid w:val="B5E306ED"/>
    <w:multiLevelType w:val="multilevel"/>
    <w:tmpl w:val="B5E306ED"/>
    <w:lvl w:ilvl="0">
      <w:start w:val="5"/>
      <w:numFmt w:val="decimal"/>
      <w:lvlText w:val="%1"/>
      <w:lvlJc w:val="left"/>
      <w:pPr>
        <w:ind w:left="3840" w:hanging="358"/>
      </w:pPr>
      <w:rPr>
        <w:rFonts w:hint="default"/>
        <w:lang w:val="en-US" w:eastAsia="en-US" w:bidi="ar-SA"/>
      </w:rPr>
    </w:lvl>
    <w:lvl w:ilvl="1">
      <w:start w:val="1"/>
      <w:numFmt w:val="decimal"/>
      <w:lvlText w:val="%1.%2"/>
      <w:lvlJc w:val="left"/>
      <w:pPr>
        <w:ind w:left="3840" w:hanging="358"/>
        <w:jc w:val="right"/>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5110" w:hanging="358"/>
      </w:pPr>
      <w:rPr>
        <w:rFonts w:hint="default"/>
        <w:lang w:val="en-US" w:eastAsia="en-US" w:bidi="ar-SA"/>
      </w:rPr>
    </w:lvl>
    <w:lvl w:ilvl="3">
      <w:numFmt w:val="bullet"/>
      <w:lvlText w:val="•"/>
      <w:lvlJc w:val="left"/>
      <w:pPr>
        <w:ind w:left="5745" w:hanging="358"/>
      </w:pPr>
      <w:rPr>
        <w:rFonts w:hint="default"/>
        <w:lang w:val="en-US" w:eastAsia="en-US" w:bidi="ar-SA"/>
      </w:rPr>
    </w:lvl>
    <w:lvl w:ilvl="4">
      <w:numFmt w:val="bullet"/>
      <w:lvlText w:val="•"/>
      <w:lvlJc w:val="left"/>
      <w:pPr>
        <w:ind w:left="6380" w:hanging="358"/>
      </w:pPr>
      <w:rPr>
        <w:rFonts w:hint="default"/>
        <w:lang w:val="en-US" w:eastAsia="en-US" w:bidi="ar-SA"/>
      </w:rPr>
    </w:lvl>
    <w:lvl w:ilvl="5">
      <w:numFmt w:val="bullet"/>
      <w:lvlText w:val="•"/>
      <w:lvlJc w:val="left"/>
      <w:pPr>
        <w:ind w:left="7015" w:hanging="358"/>
      </w:pPr>
      <w:rPr>
        <w:rFonts w:hint="default"/>
        <w:lang w:val="en-US" w:eastAsia="en-US" w:bidi="ar-SA"/>
      </w:rPr>
    </w:lvl>
    <w:lvl w:ilvl="6">
      <w:numFmt w:val="bullet"/>
      <w:lvlText w:val="•"/>
      <w:lvlJc w:val="left"/>
      <w:pPr>
        <w:ind w:left="7650" w:hanging="358"/>
      </w:pPr>
      <w:rPr>
        <w:rFonts w:hint="default"/>
        <w:lang w:val="en-US" w:eastAsia="en-US" w:bidi="ar-SA"/>
      </w:rPr>
    </w:lvl>
    <w:lvl w:ilvl="7">
      <w:numFmt w:val="bullet"/>
      <w:lvlText w:val="•"/>
      <w:lvlJc w:val="left"/>
      <w:pPr>
        <w:ind w:left="8285" w:hanging="358"/>
      </w:pPr>
      <w:rPr>
        <w:rFonts w:hint="default"/>
        <w:lang w:val="en-US" w:eastAsia="en-US" w:bidi="ar-SA"/>
      </w:rPr>
    </w:lvl>
    <w:lvl w:ilvl="8">
      <w:numFmt w:val="bullet"/>
      <w:lvlText w:val="•"/>
      <w:lvlJc w:val="left"/>
      <w:pPr>
        <w:ind w:left="8920" w:hanging="358"/>
      </w:pPr>
      <w:rPr>
        <w:rFonts w:hint="default"/>
        <w:lang w:val="en-US" w:eastAsia="en-US" w:bidi="ar-SA"/>
      </w:rPr>
    </w:lvl>
  </w:abstractNum>
  <w:abstractNum w:abstractNumId="2">
    <w:nsid w:val="BF205925"/>
    <w:multiLevelType w:val="multilevel"/>
    <w:tmpl w:val="BF205925"/>
    <w:lvl w:ilvl="0">
      <w:start w:val="4"/>
      <w:numFmt w:val="decimal"/>
      <w:lvlText w:val="%1"/>
      <w:lvlJc w:val="left"/>
      <w:pPr>
        <w:ind w:left="3809" w:hanging="358"/>
      </w:pPr>
      <w:rPr>
        <w:rFonts w:hint="default"/>
        <w:lang w:val="en-US" w:eastAsia="en-US" w:bidi="ar-SA"/>
      </w:rPr>
    </w:lvl>
    <w:lvl w:ilvl="1">
      <w:start w:val="1"/>
      <w:numFmt w:val="decimal"/>
      <w:lvlText w:val="%1.%2"/>
      <w:lvlJc w:val="left"/>
      <w:pPr>
        <w:ind w:left="3809" w:hanging="358"/>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5078" w:hanging="358"/>
      </w:pPr>
      <w:rPr>
        <w:rFonts w:hint="default"/>
        <w:lang w:val="en-US" w:eastAsia="en-US" w:bidi="ar-SA"/>
      </w:rPr>
    </w:lvl>
    <w:lvl w:ilvl="3">
      <w:numFmt w:val="bullet"/>
      <w:lvlText w:val="•"/>
      <w:lvlJc w:val="left"/>
      <w:pPr>
        <w:ind w:left="5717" w:hanging="358"/>
      </w:pPr>
      <w:rPr>
        <w:rFonts w:hint="default"/>
        <w:lang w:val="en-US" w:eastAsia="en-US" w:bidi="ar-SA"/>
      </w:rPr>
    </w:lvl>
    <w:lvl w:ilvl="4">
      <w:numFmt w:val="bullet"/>
      <w:lvlText w:val="•"/>
      <w:lvlJc w:val="left"/>
      <w:pPr>
        <w:ind w:left="6356" w:hanging="358"/>
      </w:pPr>
      <w:rPr>
        <w:rFonts w:hint="default"/>
        <w:lang w:val="en-US" w:eastAsia="en-US" w:bidi="ar-SA"/>
      </w:rPr>
    </w:lvl>
    <w:lvl w:ilvl="5">
      <w:numFmt w:val="bullet"/>
      <w:lvlText w:val="•"/>
      <w:lvlJc w:val="left"/>
      <w:pPr>
        <w:ind w:left="6995" w:hanging="358"/>
      </w:pPr>
      <w:rPr>
        <w:rFonts w:hint="default"/>
        <w:lang w:val="en-US" w:eastAsia="en-US" w:bidi="ar-SA"/>
      </w:rPr>
    </w:lvl>
    <w:lvl w:ilvl="6">
      <w:numFmt w:val="bullet"/>
      <w:lvlText w:val="•"/>
      <w:lvlJc w:val="left"/>
      <w:pPr>
        <w:ind w:left="7634" w:hanging="358"/>
      </w:pPr>
      <w:rPr>
        <w:rFonts w:hint="default"/>
        <w:lang w:val="en-US" w:eastAsia="en-US" w:bidi="ar-SA"/>
      </w:rPr>
    </w:lvl>
    <w:lvl w:ilvl="7">
      <w:numFmt w:val="bullet"/>
      <w:lvlText w:val="•"/>
      <w:lvlJc w:val="left"/>
      <w:pPr>
        <w:ind w:left="8273" w:hanging="358"/>
      </w:pPr>
      <w:rPr>
        <w:rFonts w:hint="default"/>
        <w:lang w:val="en-US" w:eastAsia="en-US" w:bidi="ar-SA"/>
      </w:rPr>
    </w:lvl>
    <w:lvl w:ilvl="8">
      <w:numFmt w:val="bullet"/>
      <w:lvlText w:val="•"/>
      <w:lvlJc w:val="left"/>
      <w:pPr>
        <w:ind w:left="8912" w:hanging="358"/>
      </w:pPr>
      <w:rPr>
        <w:rFonts w:hint="default"/>
        <w:lang w:val="en-US" w:eastAsia="en-US" w:bidi="ar-SA"/>
      </w:rPr>
    </w:lvl>
  </w:abstractNum>
  <w:abstractNum w:abstractNumId="3">
    <w:nsid w:val="C8879AEF"/>
    <w:multiLevelType w:val="multilevel"/>
    <w:tmpl w:val="C8879AEF"/>
    <w:lvl w:ilvl="0">
      <w:start w:val="4"/>
      <w:numFmt w:val="decimal"/>
      <w:lvlText w:val="%1"/>
      <w:lvlJc w:val="left"/>
      <w:pPr>
        <w:ind w:left="524" w:hanging="406"/>
      </w:pPr>
      <w:rPr>
        <w:rFonts w:hint="default"/>
        <w:lang w:val="en-US" w:eastAsia="en-US" w:bidi="ar-SA"/>
      </w:rPr>
    </w:lvl>
    <w:lvl w:ilvl="1">
      <w:start w:val="1"/>
      <w:numFmt w:val="decimal"/>
      <w:lvlText w:val="%1.%2"/>
      <w:lvlJc w:val="left"/>
      <w:pPr>
        <w:ind w:left="524" w:hanging="406"/>
      </w:pPr>
      <w:rPr>
        <w:rFonts w:ascii="Times New Roman" w:eastAsia="Times New Roman" w:hAnsi="Times New Roman" w:cs="Times New Roman" w:hint="default"/>
        <w:b/>
        <w:bCs/>
        <w:spacing w:val="-4"/>
        <w:w w:val="100"/>
        <w:sz w:val="28"/>
        <w:szCs w:val="28"/>
        <w:lang w:val="en-US" w:eastAsia="en-US" w:bidi="ar-SA"/>
      </w:rPr>
    </w:lvl>
    <w:lvl w:ilvl="2">
      <w:numFmt w:val="bullet"/>
      <w:lvlText w:val="•"/>
      <w:lvlJc w:val="left"/>
      <w:pPr>
        <w:ind w:left="2308" w:hanging="406"/>
      </w:pPr>
      <w:rPr>
        <w:rFonts w:hint="default"/>
        <w:lang w:val="en-US" w:eastAsia="en-US" w:bidi="ar-SA"/>
      </w:rPr>
    </w:lvl>
    <w:lvl w:ilvl="3">
      <w:numFmt w:val="bullet"/>
      <w:lvlText w:val="•"/>
      <w:lvlJc w:val="left"/>
      <w:pPr>
        <w:ind w:left="3202" w:hanging="406"/>
      </w:pPr>
      <w:rPr>
        <w:rFonts w:hint="default"/>
        <w:lang w:val="en-US" w:eastAsia="en-US" w:bidi="ar-SA"/>
      </w:rPr>
    </w:lvl>
    <w:lvl w:ilvl="4">
      <w:numFmt w:val="bullet"/>
      <w:lvlText w:val="•"/>
      <w:lvlJc w:val="left"/>
      <w:pPr>
        <w:ind w:left="4096" w:hanging="406"/>
      </w:pPr>
      <w:rPr>
        <w:rFonts w:hint="default"/>
        <w:lang w:val="en-US" w:eastAsia="en-US" w:bidi="ar-SA"/>
      </w:rPr>
    </w:lvl>
    <w:lvl w:ilvl="5">
      <w:numFmt w:val="bullet"/>
      <w:lvlText w:val="•"/>
      <w:lvlJc w:val="left"/>
      <w:pPr>
        <w:ind w:left="4990" w:hanging="406"/>
      </w:pPr>
      <w:rPr>
        <w:rFonts w:hint="default"/>
        <w:lang w:val="en-US" w:eastAsia="en-US" w:bidi="ar-SA"/>
      </w:rPr>
    </w:lvl>
    <w:lvl w:ilvl="6">
      <w:numFmt w:val="bullet"/>
      <w:lvlText w:val="•"/>
      <w:lvlJc w:val="left"/>
      <w:pPr>
        <w:ind w:left="5884" w:hanging="406"/>
      </w:pPr>
      <w:rPr>
        <w:rFonts w:hint="default"/>
        <w:lang w:val="en-US" w:eastAsia="en-US" w:bidi="ar-SA"/>
      </w:rPr>
    </w:lvl>
    <w:lvl w:ilvl="7">
      <w:numFmt w:val="bullet"/>
      <w:lvlText w:val="•"/>
      <w:lvlJc w:val="left"/>
      <w:pPr>
        <w:ind w:left="6778" w:hanging="406"/>
      </w:pPr>
      <w:rPr>
        <w:rFonts w:hint="default"/>
        <w:lang w:val="en-US" w:eastAsia="en-US" w:bidi="ar-SA"/>
      </w:rPr>
    </w:lvl>
    <w:lvl w:ilvl="8">
      <w:numFmt w:val="bullet"/>
      <w:lvlText w:val="•"/>
      <w:lvlJc w:val="left"/>
      <w:pPr>
        <w:ind w:left="7672" w:hanging="406"/>
      </w:pPr>
      <w:rPr>
        <w:rFonts w:hint="default"/>
        <w:lang w:val="en-US" w:eastAsia="en-US" w:bidi="ar-SA"/>
      </w:rPr>
    </w:lvl>
  </w:abstractNum>
  <w:abstractNum w:abstractNumId="4">
    <w:nsid w:val="CF092B84"/>
    <w:multiLevelType w:val="multilevel"/>
    <w:tmpl w:val="CF092B84"/>
    <w:lvl w:ilvl="0">
      <w:start w:val="2"/>
      <w:numFmt w:val="decimal"/>
      <w:lvlText w:val="%1"/>
      <w:lvlJc w:val="left"/>
      <w:pPr>
        <w:ind w:left="3840" w:hanging="358"/>
      </w:pPr>
      <w:rPr>
        <w:rFonts w:hint="default"/>
        <w:lang w:val="en-US" w:eastAsia="en-US" w:bidi="ar-SA"/>
      </w:rPr>
    </w:lvl>
    <w:lvl w:ilvl="1">
      <w:start w:val="1"/>
      <w:numFmt w:val="decimal"/>
      <w:lvlText w:val="%1.%2"/>
      <w:lvlJc w:val="left"/>
      <w:pPr>
        <w:ind w:left="3840" w:hanging="358"/>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5110" w:hanging="358"/>
      </w:pPr>
      <w:rPr>
        <w:rFonts w:hint="default"/>
        <w:lang w:val="en-US" w:eastAsia="en-US" w:bidi="ar-SA"/>
      </w:rPr>
    </w:lvl>
    <w:lvl w:ilvl="3">
      <w:numFmt w:val="bullet"/>
      <w:lvlText w:val="•"/>
      <w:lvlJc w:val="left"/>
      <w:pPr>
        <w:ind w:left="5745" w:hanging="358"/>
      </w:pPr>
      <w:rPr>
        <w:rFonts w:hint="default"/>
        <w:lang w:val="en-US" w:eastAsia="en-US" w:bidi="ar-SA"/>
      </w:rPr>
    </w:lvl>
    <w:lvl w:ilvl="4">
      <w:numFmt w:val="bullet"/>
      <w:lvlText w:val="•"/>
      <w:lvlJc w:val="left"/>
      <w:pPr>
        <w:ind w:left="6380" w:hanging="358"/>
      </w:pPr>
      <w:rPr>
        <w:rFonts w:hint="default"/>
        <w:lang w:val="en-US" w:eastAsia="en-US" w:bidi="ar-SA"/>
      </w:rPr>
    </w:lvl>
    <w:lvl w:ilvl="5">
      <w:numFmt w:val="bullet"/>
      <w:lvlText w:val="•"/>
      <w:lvlJc w:val="left"/>
      <w:pPr>
        <w:ind w:left="7015" w:hanging="358"/>
      </w:pPr>
      <w:rPr>
        <w:rFonts w:hint="default"/>
        <w:lang w:val="en-US" w:eastAsia="en-US" w:bidi="ar-SA"/>
      </w:rPr>
    </w:lvl>
    <w:lvl w:ilvl="6">
      <w:numFmt w:val="bullet"/>
      <w:lvlText w:val="•"/>
      <w:lvlJc w:val="left"/>
      <w:pPr>
        <w:ind w:left="7650" w:hanging="358"/>
      </w:pPr>
      <w:rPr>
        <w:rFonts w:hint="default"/>
        <w:lang w:val="en-US" w:eastAsia="en-US" w:bidi="ar-SA"/>
      </w:rPr>
    </w:lvl>
    <w:lvl w:ilvl="7">
      <w:numFmt w:val="bullet"/>
      <w:lvlText w:val="•"/>
      <w:lvlJc w:val="left"/>
      <w:pPr>
        <w:ind w:left="8285" w:hanging="358"/>
      </w:pPr>
      <w:rPr>
        <w:rFonts w:hint="default"/>
        <w:lang w:val="en-US" w:eastAsia="en-US" w:bidi="ar-SA"/>
      </w:rPr>
    </w:lvl>
    <w:lvl w:ilvl="8">
      <w:numFmt w:val="bullet"/>
      <w:lvlText w:val="•"/>
      <w:lvlJc w:val="left"/>
      <w:pPr>
        <w:ind w:left="8920" w:hanging="358"/>
      </w:pPr>
      <w:rPr>
        <w:rFonts w:hint="default"/>
        <w:lang w:val="en-US" w:eastAsia="en-US" w:bidi="ar-SA"/>
      </w:rPr>
    </w:lvl>
  </w:abstractNum>
  <w:abstractNum w:abstractNumId="5">
    <w:nsid w:val="F4B5D9F5"/>
    <w:multiLevelType w:val="multilevel"/>
    <w:tmpl w:val="F4B5D9F5"/>
    <w:lvl w:ilvl="0">
      <w:numFmt w:val="bullet"/>
      <w:lvlText w:val=""/>
      <w:lvlJc w:val="left"/>
      <w:pPr>
        <w:ind w:left="580" w:hanging="420"/>
      </w:pPr>
      <w:rPr>
        <w:rFonts w:hint="default"/>
        <w:w w:val="100"/>
        <w:lang w:val="en-US" w:eastAsia="en-US" w:bidi="ar-SA"/>
      </w:rPr>
    </w:lvl>
    <w:lvl w:ilvl="1">
      <w:numFmt w:val="bullet"/>
      <w:lvlText w:val="•"/>
      <w:lvlJc w:val="left"/>
      <w:pPr>
        <w:ind w:left="1454" w:hanging="420"/>
      </w:pPr>
      <w:rPr>
        <w:rFonts w:hint="default"/>
        <w:lang w:val="en-US" w:eastAsia="en-US" w:bidi="ar-SA"/>
      </w:rPr>
    </w:lvl>
    <w:lvl w:ilvl="2">
      <w:numFmt w:val="bullet"/>
      <w:lvlText w:val="•"/>
      <w:lvlJc w:val="left"/>
      <w:pPr>
        <w:ind w:left="2328" w:hanging="420"/>
      </w:pPr>
      <w:rPr>
        <w:rFonts w:hint="default"/>
        <w:lang w:val="en-US" w:eastAsia="en-US" w:bidi="ar-SA"/>
      </w:rPr>
    </w:lvl>
    <w:lvl w:ilvl="3">
      <w:numFmt w:val="bullet"/>
      <w:lvlText w:val="•"/>
      <w:lvlJc w:val="left"/>
      <w:pPr>
        <w:ind w:left="3202" w:hanging="420"/>
      </w:pPr>
      <w:rPr>
        <w:rFonts w:hint="default"/>
        <w:lang w:val="en-US" w:eastAsia="en-US" w:bidi="ar-SA"/>
      </w:rPr>
    </w:lvl>
    <w:lvl w:ilvl="4">
      <w:numFmt w:val="bullet"/>
      <w:lvlText w:val="•"/>
      <w:lvlJc w:val="left"/>
      <w:pPr>
        <w:ind w:left="4076" w:hanging="420"/>
      </w:pPr>
      <w:rPr>
        <w:rFonts w:hint="default"/>
        <w:lang w:val="en-US" w:eastAsia="en-US" w:bidi="ar-SA"/>
      </w:rPr>
    </w:lvl>
    <w:lvl w:ilvl="5">
      <w:numFmt w:val="bullet"/>
      <w:lvlText w:val="•"/>
      <w:lvlJc w:val="left"/>
      <w:pPr>
        <w:ind w:left="4950" w:hanging="420"/>
      </w:pPr>
      <w:rPr>
        <w:rFonts w:hint="default"/>
        <w:lang w:val="en-US" w:eastAsia="en-US" w:bidi="ar-SA"/>
      </w:rPr>
    </w:lvl>
    <w:lvl w:ilvl="6">
      <w:numFmt w:val="bullet"/>
      <w:lvlText w:val="•"/>
      <w:lvlJc w:val="left"/>
      <w:pPr>
        <w:ind w:left="5824" w:hanging="420"/>
      </w:pPr>
      <w:rPr>
        <w:rFonts w:hint="default"/>
        <w:lang w:val="en-US" w:eastAsia="en-US" w:bidi="ar-SA"/>
      </w:rPr>
    </w:lvl>
    <w:lvl w:ilvl="7">
      <w:numFmt w:val="bullet"/>
      <w:lvlText w:val="•"/>
      <w:lvlJc w:val="left"/>
      <w:pPr>
        <w:ind w:left="6698" w:hanging="420"/>
      </w:pPr>
      <w:rPr>
        <w:rFonts w:hint="default"/>
        <w:lang w:val="en-US" w:eastAsia="en-US" w:bidi="ar-SA"/>
      </w:rPr>
    </w:lvl>
    <w:lvl w:ilvl="8">
      <w:numFmt w:val="bullet"/>
      <w:lvlText w:val="•"/>
      <w:lvlJc w:val="left"/>
      <w:pPr>
        <w:ind w:left="7572" w:hanging="420"/>
      </w:pPr>
      <w:rPr>
        <w:rFonts w:hint="default"/>
        <w:lang w:val="en-US" w:eastAsia="en-US" w:bidi="ar-SA"/>
      </w:rPr>
    </w:lvl>
  </w:abstractNum>
  <w:abstractNum w:abstractNumId="6">
    <w:nsid w:val="0053208E"/>
    <w:multiLevelType w:val="multilevel"/>
    <w:tmpl w:val="0053208E"/>
    <w:lvl w:ilvl="0">
      <w:start w:val="1"/>
      <w:numFmt w:val="decimal"/>
      <w:lvlText w:val="%1"/>
      <w:lvlJc w:val="left"/>
      <w:pPr>
        <w:ind w:left="3807" w:hanging="356"/>
      </w:pPr>
      <w:rPr>
        <w:rFonts w:hint="default"/>
        <w:lang w:val="en-US" w:eastAsia="en-US" w:bidi="ar-SA"/>
      </w:rPr>
    </w:lvl>
    <w:lvl w:ilvl="1">
      <w:start w:val="1"/>
      <w:numFmt w:val="decimal"/>
      <w:lvlText w:val="%1.%2"/>
      <w:lvlJc w:val="left"/>
      <w:pPr>
        <w:ind w:left="3807" w:hanging="356"/>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5078" w:hanging="356"/>
      </w:pPr>
      <w:rPr>
        <w:rFonts w:hint="default"/>
        <w:lang w:val="en-US" w:eastAsia="en-US" w:bidi="ar-SA"/>
      </w:rPr>
    </w:lvl>
    <w:lvl w:ilvl="3">
      <w:numFmt w:val="bullet"/>
      <w:lvlText w:val="•"/>
      <w:lvlJc w:val="left"/>
      <w:pPr>
        <w:ind w:left="5717" w:hanging="356"/>
      </w:pPr>
      <w:rPr>
        <w:rFonts w:hint="default"/>
        <w:lang w:val="en-US" w:eastAsia="en-US" w:bidi="ar-SA"/>
      </w:rPr>
    </w:lvl>
    <w:lvl w:ilvl="4">
      <w:numFmt w:val="bullet"/>
      <w:lvlText w:val="•"/>
      <w:lvlJc w:val="left"/>
      <w:pPr>
        <w:ind w:left="6356" w:hanging="356"/>
      </w:pPr>
      <w:rPr>
        <w:rFonts w:hint="default"/>
        <w:lang w:val="en-US" w:eastAsia="en-US" w:bidi="ar-SA"/>
      </w:rPr>
    </w:lvl>
    <w:lvl w:ilvl="5">
      <w:numFmt w:val="bullet"/>
      <w:lvlText w:val="•"/>
      <w:lvlJc w:val="left"/>
      <w:pPr>
        <w:ind w:left="6995" w:hanging="356"/>
      </w:pPr>
      <w:rPr>
        <w:rFonts w:hint="default"/>
        <w:lang w:val="en-US" w:eastAsia="en-US" w:bidi="ar-SA"/>
      </w:rPr>
    </w:lvl>
    <w:lvl w:ilvl="6">
      <w:numFmt w:val="bullet"/>
      <w:lvlText w:val="•"/>
      <w:lvlJc w:val="left"/>
      <w:pPr>
        <w:ind w:left="7634" w:hanging="356"/>
      </w:pPr>
      <w:rPr>
        <w:rFonts w:hint="default"/>
        <w:lang w:val="en-US" w:eastAsia="en-US" w:bidi="ar-SA"/>
      </w:rPr>
    </w:lvl>
    <w:lvl w:ilvl="7">
      <w:numFmt w:val="bullet"/>
      <w:lvlText w:val="•"/>
      <w:lvlJc w:val="left"/>
      <w:pPr>
        <w:ind w:left="8273" w:hanging="356"/>
      </w:pPr>
      <w:rPr>
        <w:rFonts w:hint="default"/>
        <w:lang w:val="en-US" w:eastAsia="en-US" w:bidi="ar-SA"/>
      </w:rPr>
    </w:lvl>
    <w:lvl w:ilvl="8">
      <w:numFmt w:val="bullet"/>
      <w:lvlText w:val="•"/>
      <w:lvlJc w:val="left"/>
      <w:pPr>
        <w:ind w:left="8912" w:hanging="356"/>
      </w:pPr>
      <w:rPr>
        <w:rFonts w:hint="default"/>
        <w:lang w:val="en-US" w:eastAsia="en-US" w:bidi="ar-SA"/>
      </w:rPr>
    </w:lvl>
  </w:abstractNum>
  <w:abstractNum w:abstractNumId="7">
    <w:nsid w:val="01FF53F2"/>
    <w:multiLevelType w:val="hybridMultilevel"/>
    <w:tmpl w:val="4F701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0248C179"/>
    <w:multiLevelType w:val="multilevel"/>
    <w:tmpl w:val="0248C179"/>
    <w:lvl w:ilvl="0">
      <w:start w:val="1"/>
      <w:numFmt w:val="decimal"/>
      <w:lvlText w:val="%1."/>
      <w:lvlJc w:val="left"/>
      <w:pPr>
        <w:ind w:left="359" w:hanging="240"/>
      </w:pPr>
      <w:rPr>
        <w:rFonts w:ascii="Times New Roman" w:eastAsia="Times New Roman" w:hAnsi="Times New Roman" w:cs="Times New Roman" w:hint="default"/>
        <w:b/>
        <w:bCs/>
        <w:color w:val="2B2B2B"/>
        <w:w w:val="100"/>
        <w:sz w:val="24"/>
        <w:szCs w:val="24"/>
        <w:lang w:val="en-US" w:eastAsia="en-US" w:bidi="ar-SA"/>
      </w:rPr>
    </w:lvl>
    <w:lvl w:ilvl="1">
      <w:numFmt w:val="bullet"/>
      <w:lvlText w:val="•"/>
      <w:lvlJc w:val="left"/>
      <w:pPr>
        <w:ind w:left="1270" w:hanging="240"/>
      </w:pPr>
      <w:rPr>
        <w:rFonts w:hint="default"/>
        <w:lang w:val="en-US" w:eastAsia="en-US" w:bidi="ar-SA"/>
      </w:rPr>
    </w:lvl>
    <w:lvl w:ilvl="2">
      <w:numFmt w:val="bullet"/>
      <w:lvlText w:val="•"/>
      <w:lvlJc w:val="left"/>
      <w:pPr>
        <w:ind w:left="2180" w:hanging="240"/>
      </w:pPr>
      <w:rPr>
        <w:rFonts w:hint="default"/>
        <w:lang w:val="en-US" w:eastAsia="en-US" w:bidi="ar-SA"/>
      </w:rPr>
    </w:lvl>
    <w:lvl w:ilvl="3">
      <w:numFmt w:val="bullet"/>
      <w:lvlText w:val="•"/>
      <w:lvlJc w:val="left"/>
      <w:pPr>
        <w:ind w:left="3090" w:hanging="240"/>
      </w:pPr>
      <w:rPr>
        <w:rFonts w:hint="default"/>
        <w:lang w:val="en-US" w:eastAsia="en-US" w:bidi="ar-SA"/>
      </w:rPr>
    </w:lvl>
    <w:lvl w:ilvl="4">
      <w:numFmt w:val="bullet"/>
      <w:lvlText w:val="•"/>
      <w:lvlJc w:val="left"/>
      <w:pPr>
        <w:ind w:left="4000" w:hanging="240"/>
      </w:pPr>
      <w:rPr>
        <w:rFonts w:hint="default"/>
        <w:lang w:val="en-US" w:eastAsia="en-US" w:bidi="ar-SA"/>
      </w:rPr>
    </w:lvl>
    <w:lvl w:ilvl="5">
      <w:numFmt w:val="bullet"/>
      <w:lvlText w:val="•"/>
      <w:lvlJc w:val="left"/>
      <w:pPr>
        <w:ind w:left="4910" w:hanging="240"/>
      </w:pPr>
      <w:rPr>
        <w:rFonts w:hint="default"/>
        <w:lang w:val="en-US" w:eastAsia="en-US" w:bidi="ar-SA"/>
      </w:rPr>
    </w:lvl>
    <w:lvl w:ilvl="6">
      <w:numFmt w:val="bullet"/>
      <w:lvlText w:val="•"/>
      <w:lvlJc w:val="left"/>
      <w:pPr>
        <w:ind w:left="5820" w:hanging="240"/>
      </w:pPr>
      <w:rPr>
        <w:rFonts w:hint="default"/>
        <w:lang w:val="en-US" w:eastAsia="en-US" w:bidi="ar-SA"/>
      </w:rPr>
    </w:lvl>
    <w:lvl w:ilvl="7">
      <w:numFmt w:val="bullet"/>
      <w:lvlText w:val="•"/>
      <w:lvlJc w:val="left"/>
      <w:pPr>
        <w:ind w:left="6730" w:hanging="240"/>
      </w:pPr>
      <w:rPr>
        <w:rFonts w:hint="default"/>
        <w:lang w:val="en-US" w:eastAsia="en-US" w:bidi="ar-SA"/>
      </w:rPr>
    </w:lvl>
    <w:lvl w:ilvl="8">
      <w:numFmt w:val="bullet"/>
      <w:lvlText w:val="•"/>
      <w:lvlJc w:val="left"/>
      <w:pPr>
        <w:ind w:left="7640" w:hanging="240"/>
      </w:pPr>
      <w:rPr>
        <w:rFonts w:hint="default"/>
        <w:lang w:val="en-US" w:eastAsia="en-US" w:bidi="ar-SA"/>
      </w:rPr>
    </w:lvl>
  </w:abstractNum>
  <w:abstractNum w:abstractNumId="9">
    <w:nsid w:val="03D62ECE"/>
    <w:multiLevelType w:val="multilevel"/>
    <w:tmpl w:val="03D62ECE"/>
    <w:lvl w:ilvl="0">
      <w:start w:val="1"/>
      <w:numFmt w:val="decimal"/>
      <w:lvlText w:val="%1"/>
      <w:lvlJc w:val="left"/>
      <w:pPr>
        <w:ind w:left="779" w:hanging="660"/>
      </w:pPr>
      <w:rPr>
        <w:rFonts w:hint="default"/>
        <w:lang w:val="en-US" w:eastAsia="en-US" w:bidi="ar-SA"/>
      </w:rPr>
    </w:lvl>
    <w:lvl w:ilvl="1">
      <w:start w:val="1"/>
      <w:numFmt w:val="decimal"/>
      <w:lvlText w:val="%1.%2"/>
      <w:lvlJc w:val="left"/>
      <w:pPr>
        <w:ind w:left="779" w:hanging="660"/>
        <w:jc w:val="right"/>
      </w:pPr>
      <w:rPr>
        <w:rFonts w:hint="default"/>
        <w:b/>
        <w:bCs/>
        <w:spacing w:val="-1"/>
        <w:w w:val="99"/>
        <w:lang w:val="en-US" w:eastAsia="en-US" w:bidi="ar-SA"/>
      </w:rPr>
    </w:lvl>
    <w:lvl w:ilvl="2">
      <w:numFmt w:val="bullet"/>
      <w:lvlText w:val="•"/>
      <w:lvlJc w:val="left"/>
      <w:pPr>
        <w:ind w:left="1744" w:hanging="660"/>
      </w:pPr>
      <w:rPr>
        <w:rFonts w:hint="default"/>
        <w:lang w:val="en-US" w:eastAsia="en-US" w:bidi="ar-SA"/>
      </w:rPr>
    </w:lvl>
    <w:lvl w:ilvl="3">
      <w:numFmt w:val="bullet"/>
      <w:lvlText w:val="•"/>
      <w:lvlJc w:val="left"/>
      <w:pPr>
        <w:ind w:left="2708" w:hanging="660"/>
      </w:pPr>
      <w:rPr>
        <w:rFonts w:hint="default"/>
        <w:lang w:val="en-US" w:eastAsia="en-US" w:bidi="ar-SA"/>
      </w:rPr>
    </w:lvl>
    <w:lvl w:ilvl="4">
      <w:numFmt w:val="bullet"/>
      <w:lvlText w:val="•"/>
      <w:lvlJc w:val="left"/>
      <w:pPr>
        <w:ind w:left="3673" w:hanging="660"/>
      </w:pPr>
      <w:rPr>
        <w:rFonts w:hint="default"/>
        <w:lang w:val="en-US" w:eastAsia="en-US" w:bidi="ar-SA"/>
      </w:rPr>
    </w:lvl>
    <w:lvl w:ilvl="5">
      <w:numFmt w:val="bullet"/>
      <w:lvlText w:val="•"/>
      <w:lvlJc w:val="left"/>
      <w:pPr>
        <w:ind w:left="4637" w:hanging="660"/>
      </w:pPr>
      <w:rPr>
        <w:rFonts w:hint="default"/>
        <w:lang w:val="en-US" w:eastAsia="en-US" w:bidi="ar-SA"/>
      </w:rPr>
    </w:lvl>
    <w:lvl w:ilvl="6">
      <w:numFmt w:val="bullet"/>
      <w:lvlText w:val="•"/>
      <w:lvlJc w:val="left"/>
      <w:pPr>
        <w:ind w:left="5602" w:hanging="660"/>
      </w:pPr>
      <w:rPr>
        <w:rFonts w:hint="default"/>
        <w:lang w:val="en-US" w:eastAsia="en-US" w:bidi="ar-SA"/>
      </w:rPr>
    </w:lvl>
    <w:lvl w:ilvl="7">
      <w:numFmt w:val="bullet"/>
      <w:lvlText w:val="•"/>
      <w:lvlJc w:val="left"/>
      <w:pPr>
        <w:ind w:left="6566" w:hanging="660"/>
      </w:pPr>
      <w:rPr>
        <w:rFonts w:hint="default"/>
        <w:lang w:val="en-US" w:eastAsia="en-US" w:bidi="ar-SA"/>
      </w:rPr>
    </w:lvl>
    <w:lvl w:ilvl="8">
      <w:numFmt w:val="bullet"/>
      <w:lvlText w:val="•"/>
      <w:lvlJc w:val="left"/>
      <w:pPr>
        <w:ind w:left="7531" w:hanging="660"/>
      </w:pPr>
      <w:rPr>
        <w:rFonts w:hint="default"/>
        <w:lang w:val="en-US" w:eastAsia="en-US" w:bidi="ar-SA"/>
      </w:rPr>
    </w:lvl>
  </w:abstractNum>
  <w:abstractNum w:abstractNumId="10">
    <w:nsid w:val="132D6630"/>
    <w:multiLevelType w:val="hybridMultilevel"/>
    <w:tmpl w:val="0A941B9E"/>
    <w:lvl w:ilvl="0" w:tplc="AEBAB4E8">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470EC97"/>
    <w:multiLevelType w:val="multilevel"/>
    <w:tmpl w:val="2470EC97"/>
    <w:lvl w:ilvl="0">
      <w:start w:val="1"/>
      <w:numFmt w:val="decimal"/>
      <w:lvlText w:val="[%1]"/>
      <w:lvlJc w:val="left"/>
      <w:pPr>
        <w:ind w:left="592" w:hanging="348"/>
      </w:pPr>
      <w:rPr>
        <w:rFonts w:ascii="Times New Roman" w:eastAsia="Times New Roman" w:hAnsi="Times New Roman" w:cs="Times New Roman" w:hint="default"/>
        <w:spacing w:val="0"/>
        <w:w w:val="100"/>
        <w:sz w:val="24"/>
        <w:szCs w:val="24"/>
        <w:lang w:val="en-US" w:eastAsia="en-US" w:bidi="ar-SA"/>
      </w:rPr>
    </w:lvl>
    <w:lvl w:ilvl="1">
      <w:numFmt w:val="bullet"/>
      <w:lvlText w:val="•"/>
      <w:lvlJc w:val="left"/>
      <w:pPr>
        <w:ind w:left="1472" w:hanging="348"/>
      </w:pPr>
      <w:rPr>
        <w:rFonts w:hint="default"/>
        <w:lang w:val="en-US" w:eastAsia="en-US" w:bidi="ar-SA"/>
      </w:rPr>
    </w:lvl>
    <w:lvl w:ilvl="2">
      <w:numFmt w:val="bullet"/>
      <w:lvlText w:val="•"/>
      <w:lvlJc w:val="left"/>
      <w:pPr>
        <w:ind w:left="2344" w:hanging="348"/>
      </w:pPr>
      <w:rPr>
        <w:rFonts w:hint="default"/>
        <w:lang w:val="en-US" w:eastAsia="en-US" w:bidi="ar-SA"/>
      </w:rPr>
    </w:lvl>
    <w:lvl w:ilvl="3">
      <w:numFmt w:val="bullet"/>
      <w:lvlText w:val="•"/>
      <w:lvlJc w:val="left"/>
      <w:pPr>
        <w:ind w:left="3216" w:hanging="348"/>
      </w:pPr>
      <w:rPr>
        <w:rFonts w:hint="default"/>
        <w:lang w:val="en-US" w:eastAsia="en-US" w:bidi="ar-SA"/>
      </w:rPr>
    </w:lvl>
    <w:lvl w:ilvl="4">
      <w:numFmt w:val="bullet"/>
      <w:lvlText w:val="•"/>
      <w:lvlJc w:val="left"/>
      <w:pPr>
        <w:ind w:left="4088" w:hanging="348"/>
      </w:pPr>
      <w:rPr>
        <w:rFonts w:hint="default"/>
        <w:lang w:val="en-US" w:eastAsia="en-US" w:bidi="ar-SA"/>
      </w:rPr>
    </w:lvl>
    <w:lvl w:ilvl="5">
      <w:numFmt w:val="bullet"/>
      <w:lvlText w:val="•"/>
      <w:lvlJc w:val="left"/>
      <w:pPr>
        <w:ind w:left="4960" w:hanging="348"/>
      </w:pPr>
      <w:rPr>
        <w:rFonts w:hint="default"/>
        <w:lang w:val="en-US" w:eastAsia="en-US" w:bidi="ar-SA"/>
      </w:rPr>
    </w:lvl>
    <w:lvl w:ilvl="6">
      <w:numFmt w:val="bullet"/>
      <w:lvlText w:val="•"/>
      <w:lvlJc w:val="left"/>
      <w:pPr>
        <w:ind w:left="5832" w:hanging="348"/>
      </w:pPr>
      <w:rPr>
        <w:rFonts w:hint="default"/>
        <w:lang w:val="en-US" w:eastAsia="en-US" w:bidi="ar-SA"/>
      </w:rPr>
    </w:lvl>
    <w:lvl w:ilvl="7">
      <w:numFmt w:val="bullet"/>
      <w:lvlText w:val="•"/>
      <w:lvlJc w:val="left"/>
      <w:pPr>
        <w:ind w:left="6704" w:hanging="348"/>
      </w:pPr>
      <w:rPr>
        <w:rFonts w:hint="default"/>
        <w:lang w:val="en-US" w:eastAsia="en-US" w:bidi="ar-SA"/>
      </w:rPr>
    </w:lvl>
    <w:lvl w:ilvl="8">
      <w:numFmt w:val="bullet"/>
      <w:lvlText w:val="•"/>
      <w:lvlJc w:val="left"/>
      <w:pPr>
        <w:ind w:left="7576" w:hanging="348"/>
      </w:pPr>
      <w:rPr>
        <w:rFonts w:hint="default"/>
        <w:lang w:val="en-US" w:eastAsia="en-US" w:bidi="ar-SA"/>
      </w:rPr>
    </w:lvl>
  </w:abstractNum>
  <w:abstractNum w:abstractNumId="12">
    <w:nsid w:val="25B654F3"/>
    <w:multiLevelType w:val="multilevel"/>
    <w:tmpl w:val="25B654F3"/>
    <w:lvl w:ilvl="0">
      <w:numFmt w:val="bullet"/>
      <w:lvlText w:val=""/>
      <w:lvlJc w:val="left"/>
      <w:pPr>
        <w:ind w:left="702" w:hanging="425"/>
      </w:pPr>
      <w:rPr>
        <w:rFonts w:ascii="Wingdings" w:eastAsia="Wingdings" w:hAnsi="Wingdings" w:cs="Wingdings" w:hint="default"/>
        <w:w w:val="146"/>
        <w:sz w:val="24"/>
        <w:szCs w:val="24"/>
        <w:lang w:val="en-US" w:eastAsia="en-US" w:bidi="ar-SA"/>
      </w:rPr>
    </w:lvl>
    <w:lvl w:ilvl="1">
      <w:numFmt w:val="bullet"/>
      <w:lvlText w:val="•"/>
      <w:lvlJc w:val="left"/>
      <w:pPr>
        <w:ind w:left="1576" w:hanging="425"/>
      </w:pPr>
      <w:rPr>
        <w:rFonts w:hint="default"/>
        <w:lang w:val="en-US" w:eastAsia="en-US" w:bidi="ar-SA"/>
      </w:rPr>
    </w:lvl>
    <w:lvl w:ilvl="2">
      <w:numFmt w:val="bullet"/>
      <w:lvlText w:val="•"/>
      <w:lvlJc w:val="left"/>
      <w:pPr>
        <w:ind w:left="2452" w:hanging="425"/>
      </w:pPr>
      <w:rPr>
        <w:rFonts w:hint="default"/>
        <w:lang w:val="en-US" w:eastAsia="en-US" w:bidi="ar-SA"/>
      </w:rPr>
    </w:lvl>
    <w:lvl w:ilvl="3">
      <w:numFmt w:val="bullet"/>
      <w:lvlText w:val="•"/>
      <w:lvlJc w:val="left"/>
      <w:pPr>
        <w:ind w:left="3328" w:hanging="425"/>
      </w:pPr>
      <w:rPr>
        <w:rFonts w:hint="default"/>
        <w:lang w:val="en-US" w:eastAsia="en-US" w:bidi="ar-SA"/>
      </w:rPr>
    </w:lvl>
    <w:lvl w:ilvl="4">
      <w:numFmt w:val="bullet"/>
      <w:lvlText w:val="•"/>
      <w:lvlJc w:val="left"/>
      <w:pPr>
        <w:ind w:left="4204" w:hanging="425"/>
      </w:pPr>
      <w:rPr>
        <w:rFonts w:hint="default"/>
        <w:lang w:val="en-US" w:eastAsia="en-US" w:bidi="ar-SA"/>
      </w:rPr>
    </w:lvl>
    <w:lvl w:ilvl="5">
      <w:numFmt w:val="bullet"/>
      <w:lvlText w:val="•"/>
      <w:lvlJc w:val="left"/>
      <w:pPr>
        <w:ind w:left="5080" w:hanging="425"/>
      </w:pPr>
      <w:rPr>
        <w:rFonts w:hint="default"/>
        <w:lang w:val="en-US" w:eastAsia="en-US" w:bidi="ar-SA"/>
      </w:rPr>
    </w:lvl>
    <w:lvl w:ilvl="6">
      <w:numFmt w:val="bullet"/>
      <w:lvlText w:val="•"/>
      <w:lvlJc w:val="left"/>
      <w:pPr>
        <w:ind w:left="5956" w:hanging="425"/>
      </w:pPr>
      <w:rPr>
        <w:rFonts w:hint="default"/>
        <w:lang w:val="en-US" w:eastAsia="en-US" w:bidi="ar-SA"/>
      </w:rPr>
    </w:lvl>
    <w:lvl w:ilvl="7">
      <w:numFmt w:val="bullet"/>
      <w:lvlText w:val="•"/>
      <w:lvlJc w:val="left"/>
      <w:pPr>
        <w:ind w:left="6832" w:hanging="425"/>
      </w:pPr>
      <w:rPr>
        <w:rFonts w:hint="default"/>
        <w:lang w:val="en-US" w:eastAsia="en-US" w:bidi="ar-SA"/>
      </w:rPr>
    </w:lvl>
    <w:lvl w:ilvl="8">
      <w:numFmt w:val="bullet"/>
      <w:lvlText w:val="•"/>
      <w:lvlJc w:val="left"/>
      <w:pPr>
        <w:ind w:left="7708" w:hanging="425"/>
      </w:pPr>
      <w:rPr>
        <w:rFonts w:hint="default"/>
        <w:lang w:val="en-US" w:eastAsia="en-US" w:bidi="ar-SA"/>
      </w:rPr>
    </w:lvl>
  </w:abstractNum>
  <w:abstractNum w:abstractNumId="13">
    <w:nsid w:val="34CE7A3C"/>
    <w:multiLevelType w:val="hybridMultilevel"/>
    <w:tmpl w:val="20E673DE"/>
    <w:lvl w:ilvl="0" w:tplc="AEBAB4E8">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D9364DD"/>
    <w:multiLevelType w:val="multilevel"/>
    <w:tmpl w:val="B5E306ED"/>
    <w:lvl w:ilvl="0">
      <w:start w:val="5"/>
      <w:numFmt w:val="decimal"/>
      <w:lvlText w:val="%1"/>
      <w:lvlJc w:val="left"/>
      <w:pPr>
        <w:ind w:left="3840" w:hanging="358"/>
      </w:pPr>
      <w:rPr>
        <w:rFonts w:hint="default"/>
        <w:lang w:val="en-US" w:eastAsia="en-US" w:bidi="ar-SA"/>
      </w:rPr>
    </w:lvl>
    <w:lvl w:ilvl="1">
      <w:start w:val="1"/>
      <w:numFmt w:val="decimal"/>
      <w:lvlText w:val="%1.%2"/>
      <w:lvlJc w:val="left"/>
      <w:pPr>
        <w:ind w:left="3840" w:hanging="358"/>
        <w:jc w:val="right"/>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5110" w:hanging="358"/>
      </w:pPr>
      <w:rPr>
        <w:rFonts w:hint="default"/>
        <w:lang w:val="en-US" w:eastAsia="en-US" w:bidi="ar-SA"/>
      </w:rPr>
    </w:lvl>
    <w:lvl w:ilvl="3">
      <w:numFmt w:val="bullet"/>
      <w:lvlText w:val="•"/>
      <w:lvlJc w:val="left"/>
      <w:pPr>
        <w:ind w:left="5745" w:hanging="358"/>
      </w:pPr>
      <w:rPr>
        <w:rFonts w:hint="default"/>
        <w:lang w:val="en-US" w:eastAsia="en-US" w:bidi="ar-SA"/>
      </w:rPr>
    </w:lvl>
    <w:lvl w:ilvl="4">
      <w:numFmt w:val="bullet"/>
      <w:lvlText w:val="•"/>
      <w:lvlJc w:val="left"/>
      <w:pPr>
        <w:ind w:left="6380" w:hanging="358"/>
      </w:pPr>
      <w:rPr>
        <w:rFonts w:hint="default"/>
        <w:lang w:val="en-US" w:eastAsia="en-US" w:bidi="ar-SA"/>
      </w:rPr>
    </w:lvl>
    <w:lvl w:ilvl="5">
      <w:numFmt w:val="bullet"/>
      <w:lvlText w:val="•"/>
      <w:lvlJc w:val="left"/>
      <w:pPr>
        <w:ind w:left="7015" w:hanging="358"/>
      </w:pPr>
      <w:rPr>
        <w:rFonts w:hint="default"/>
        <w:lang w:val="en-US" w:eastAsia="en-US" w:bidi="ar-SA"/>
      </w:rPr>
    </w:lvl>
    <w:lvl w:ilvl="6">
      <w:numFmt w:val="bullet"/>
      <w:lvlText w:val="•"/>
      <w:lvlJc w:val="left"/>
      <w:pPr>
        <w:ind w:left="7650" w:hanging="358"/>
      </w:pPr>
      <w:rPr>
        <w:rFonts w:hint="default"/>
        <w:lang w:val="en-US" w:eastAsia="en-US" w:bidi="ar-SA"/>
      </w:rPr>
    </w:lvl>
    <w:lvl w:ilvl="7">
      <w:numFmt w:val="bullet"/>
      <w:lvlText w:val="•"/>
      <w:lvlJc w:val="left"/>
      <w:pPr>
        <w:ind w:left="8285" w:hanging="358"/>
      </w:pPr>
      <w:rPr>
        <w:rFonts w:hint="default"/>
        <w:lang w:val="en-US" w:eastAsia="en-US" w:bidi="ar-SA"/>
      </w:rPr>
    </w:lvl>
    <w:lvl w:ilvl="8">
      <w:numFmt w:val="bullet"/>
      <w:lvlText w:val="•"/>
      <w:lvlJc w:val="left"/>
      <w:pPr>
        <w:ind w:left="8920" w:hanging="358"/>
      </w:pPr>
      <w:rPr>
        <w:rFonts w:hint="default"/>
        <w:lang w:val="en-US" w:eastAsia="en-US" w:bidi="ar-SA"/>
      </w:rPr>
    </w:lvl>
  </w:abstractNum>
  <w:abstractNum w:abstractNumId="15">
    <w:nsid w:val="41EA5FB4"/>
    <w:multiLevelType w:val="hybridMultilevel"/>
    <w:tmpl w:val="7EE6C780"/>
    <w:lvl w:ilvl="0" w:tplc="AEBAB4E8">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4D4DC07F"/>
    <w:multiLevelType w:val="multilevel"/>
    <w:tmpl w:val="4D4DC07F"/>
    <w:lvl w:ilvl="0">
      <w:start w:val="5"/>
      <w:numFmt w:val="decimal"/>
      <w:lvlText w:val="%1"/>
      <w:lvlJc w:val="left"/>
      <w:pPr>
        <w:ind w:left="539" w:hanging="420"/>
      </w:pPr>
      <w:rPr>
        <w:rFonts w:hint="default"/>
        <w:lang w:val="en-US" w:eastAsia="en-US" w:bidi="ar-SA"/>
      </w:rPr>
    </w:lvl>
    <w:lvl w:ilvl="1">
      <w:start w:val="1"/>
      <w:numFmt w:val="decimal"/>
      <w:lvlText w:val="%1.%2"/>
      <w:lvlJc w:val="left"/>
      <w:pPr>
        <w:ind w:left="539" w:hanging="420"/>
      </w:pPr>
      <w:rPr>
        <w:rFonts w:ascii="Times New Roman" w:eastAsia="Times New Roman" w:hAnsi="Times New Roman" w:cs="Times New Roman" w:hint="default"/>
        <w:b/>
        <w:bCs/>
        <w:spacing w:val="-1"/>
        <w:w w:val="100"/>
        <w:sz w:val="28"/>
        <w:szCs w:val="28"/>
        <w:lang w:val="en-US" w:eastAsia="en-US" w:bidi="ar-SA"/>
      </w:rPr>
    </w:lvl>
    <w:lvl w:ilvl="2">
      <w:numFmt w:val="bullet"/>
      <w:lvlText w:val="•"/>
      <w:lvlJc w:val="left"/>
      <w:pPr>
        <w:ind w:left="2296" w:hanging="420"/>
      </w:pPr>
      <w:rPr>
        <w:rFonts w:hint="default"/>
        <w:lang w:val="en-US" w:eastAsia="en-US" w:bidi="ar-SA"/>
      </w:rPr>
    </w:lvl>
    <w:lvl w:ilvl="3">
      <w:numFmt w:val="bullet"/>
      <w:lvlText w:val="•"/>
      <w:lvlJc w:val="left"/>
      <w:pPr>
        <w:ind w:left="3174" w:hanging="420"/>
      </w:pPr>
      <w:rPr>
        <w:rFonts w:hint="default"/>
        <w:lang w:val="en-US" w:eastAsia="en-US" w:bidi="ar-SA"/>
      </w:rPr>
    </w:lvl>
    <w:lvl w:ilvl="4">
      <w:numFmt w:val="bullet"/>
      <w:lvlText w:val="•"/>
      <w:lvlJc w:val="left"/>
      <w:pPr>
        <w:ind w:left="4052" w:hanging="420"/>
      </w:pPr>
      <w:rPr>
        <w:rFonts w:hint="default"/>
        <w:lang w:val="en-US" w:eastAsia="en-US" w:bidi="ar-SA"/>
      </w:rPr>
    </w:lvl>
    <w:lvl w:ilvl="5">
      <w:numFmt w:val="bullet"/>
      <w:lvlText w:val="•"/>
      <w:lvlJc w:val="left"/>
      <w:pPr>
        <w:ind w:left="4930" w:hanging="420"/>
      </w:pPr>
      <w:rPr>
        <w:rFonts w:hint="default"/>
        <w:lang w:val="en-US" w:eastAsia="en-US" w:bidi="ar-SA"/>
      </w:rPr>
    </w:lvl>
    <w:lvl w:ilvl="6">
      <w:numFmt w:val="bullet"/>
      <w:lvlText w:val="•"/>
      <w:lvlJc w:val="left"/>
      <w:pPr>
        <w:ind w:left="5808" w:hanging="420"/>
      </w:pPr>
      <w:rPr>
        <w:rFonts w:hint="default"/>
        <w:lang w:val="en-US" w:eastAsia="en-US" w:bidi="ar-SA"/>
      </w:rPr>
    </w:lvl>
    <w:lvl w:ilvl="7">
      <w:numFmt w:val="bullet"/>
      <w:lvlText w:val="•"/>
      <w:lvlJc w:val="left"/>
      <w:pPr>
        <w:ind w:left="6686" w:hanging="420"/>
      </w:pPr>
      <w:rPr>
        <w:rFonts w:hint="default"/>
        <w:lang w:val="en-US" w:eastAsia="en-US" w:bidi="ar-SA"/>
      </w:rPr>
    </w:lvl>
    <w:lvl w:ilvl="8">
      <w:numFmt w:val="bullet"/>
      <w:lvlText w:val="•"/>
      <w:lvlJc w:val="left"/>
      <w:pPr>
        <w:ind w:left="7564" w:hanging="420"/>
      </w:pPr>
      <w:rPr>
        <w:rFonts w:hint="default"/>
        <w:lang w:val="en-US" w:eastAsia="en-US" w:bidi="ar-SA"/>
      </w:rPr>
    </w:lvl>
  </w:abstractNum>
  <w:abstractNum w:abstractNumId="17">
    <w:nsid w:val="4E8746F4"/>
    <w:multiLevelType w:val="hybridMultilevel"/>
    <w:tmpl w:val="763EC194"/>
    <w:lvl w:ilvl="0" w:tplc="AEBAB4E8">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51847D2B"/>
    <w:multiLevelType w:val="hybridMultilevel"/>
    <w:tmpl w:val="37FE8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59ADCABA"/>
    <w:multiLevelType w:val="multilevel"/>
    <w:tmpl w:val="59ADCABA"/>
    <w:lvl w:ilvl="0">
      <w:start w:val="3"/>
      <w:numFmt w:val="decimal"/>
      <w:lvlText w:val="%1"/>
      <w:lvlJc w:val="left"/>
      <w:pPr>
        <w:ind w:left="3812" w:hanging="360"/>
      </w:pPr>
      <w:rPr>
        <w:rFonts w:hint="default"/>
        <w:lang w:val="en-US" w:eastAsia="en-US" w:bidi="ar-SA"/>
      </w:rPr>
    </w:lvl>
    <w:lvl w:ilvl="1">
      <w:start w:val="1"/>
      <w:numFmt w:val="decimal"/>
      <w:lvlText w:val="%1.%2"/>
      <w:lvlJc w:val="left"/>
      <w:pPr>
        <w:ind w:left="3812"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5094" w:hanging="360"/>
      </w:pPr>
      <w:rPr>
        <w:rFonts w:hint="default"/>
        <w:lang w:val="en-US" w:eastAsia="en-US" w:bidi="ar-SA"/>
      </w:rPr>
    </w:lvl>
    <w:lvl w:ilvl="3">
      <w:numFmt w:val="bullet"/>
      <w:lvlText w:val="•"/>
      <w:lvlJc w:val="left"/>
      <w:pPr>
        <w:ind w:left="5731" w:hanging="360"/>
      </w:pPr>
      <w:rPr>
        <w:rFonts w:hint="default"/>
        <w:lang w:val="en-US" w:eastAsia="en-US" w:bidi="ar-SA"/>
      </w:rPr>
    </w:lvl>
    <w:lvl w:ilvl="4">
      <w:numFmt w:val="bullet"/>
      <w:lvlText w:val="•"/>
      <w:lvlJc w:val="left"/>
      <w:pPr>
        <w:ind w:left="6368" w:hanging="360"/>
      </w:pPr>
      <w:rPr>
        <w:rFonts w:hint="default"/>
        <w:lang w:val="en-US" w:eastAsia="en-US" w:bidi="ar-SA"/>
      </w:rPr>
    </w:lvl>
    <w:lvl w:ilvl="5">
      <w:numFmt w:val="bullet"/>
      <w:lvlText w:val="•"/>
      <w:lvlJc w:val="left"/>
      <w:pPr>
        <w:ind w:left="7005" w:hanging="360"/>
      </w:pPr>
      <w:rPr>
        <w:rFonts w:hint="default"/>
        <w:lang w:val="en-US" w:eastAsia="en-US" w:bidi="ar-SA"/>
      </w:rPr>
    </w:lvl>
    <w:lvl w:ilvl="6">
      <w:numFmt w:val="bullet"/>
      <w:lvlText w:val="•"/>
      <w:lvlJc w:val="left"/>
      <w:pPr>
        <w:ind w:left="7642" w:hanging="360"/>
      </w:pPr>
      <w:rPr>
        <w:rFonts w:hint="default"/>
        <w:lang w:val="en-US" w:eastAsia="en-US" w:bidi="ar-SA"/>
      </w:rPr>
    </w:lvl>
    <w:lvl w:ilvl="7">
      <w:numFmt w:val="bullet"/>
      <w:lvlText w:val="•"/>
      <w:lvlJc w:val="left"/>
      <w:pPr>
        <w:ind w:left="8279" w:hanging="360"/>
      </w:pPr>
      <w:rPr>
        <w:rFonts w:hint="default"/>
        <w:lang w:val="en-US" w:eastAsia="en-US" w:bidi="ar-SA"/>
      </w:rPr>
    </w:lvl>
    <w:lvl w:ilvl="8">
      <w:numFmt w:val="bullet"/>
      <w:lvlText w:val="•"/>
      <w:lvlJc w:val="left"/>
      <w:pPr>
        <w:ind w:left="8916" w:hanging="360"/>
      </w:pPr>
      <w:rPr>
        <w:rFonts w:hint="default"/>
        <w:lang w:val="en-US" w:eastAsia="en-US" w:bidi="ar-SA"/>
      </w:rPr>
    </w:lvl>
  </w:abstractNum>
  <w:abstractNum w:abstractNumId="20">
    <w:nsid w:val="5A241D34"/>
    <w:multiLevelType w:val="multilevel"/>
    <w:tmpl w:val="5A241D34"/>
    <w:lvl w:ilvl="0">
      <w:start w:val="3"/>
      <w:numFmt w:val="decimal"/>
      <w:lvlText w:val="%1"/>
      <w:lvlJc w:val="left"/>
      <w:pPr>
        <w:ind w:left="539" w:hanging="420"/>
      </w:pPr>
      <w:rPr>
        <w:rFonts w:hint="default"/>
        <w:lang w:val="en-US" w:eastAsia="en-US" w:bidi="ar-SA"/>
      </w:rPr>
    </w:lvl>
    <w:lvl w:ilvl="1">
      <w:start w:val="1"/>
      <w:numFmt w:val="decimal"/>
      <w:lvlText w:val="%1.%2"/>
      <w:lvlJc w:val="left"/>
      <w:pPr>
        <w:ind w:left="539" w:hanging="420"/>
      </w:pPr>
      <w:rPr>
        <w:rFonts w:ascii="Times New Roman" w:eastAsia="Times New Roman" w:hAnsi="Times New Roman" w:cs="Times New Roman" w:hint="default"/>
        <w:b/>
        <w:bCs/>
        <w:spacing w:val="-1"/>
        <w:w w:val="100"/>
        <w:sz w:val="28"/>
        <w:szCs w:val="28"/>
        <w:lang w:val="en-US" w:eastAsia="en-US" w:bidi="ar-SA"/>
      </w:rPr>
    </w:lvl>
    <w:lvl w:ilvl="2">
      <w:numFmt w:val="bullet"/>
      <w:lvlText w:val="•"/>
      <w:lvlJc w:val="left"/>
      <w:pPr>
        <w:ind w:left="2324" w:hanging="420"/>
      </w:pPr>
      <w:rPr>
        <w:rFonts w:hint="default"/>
        <w:lang w:val="en-US" w:eastAsia="en-US" w:bidi="ar-SA"/>
      </w:rPr>
    </w:lvl>
    <w:lvl w:ilvl="3">
      <w:numFmt w:val="bullet"/>
      <w:lvlText w:val="•"/>
      <w:lvlJc w:val="left"/>
      <w:pPr>
        <w:ind w:left="3216" w:hanging="420"/>
      </w:pPr>
      <w:rPr>
        <w:rFonts w:hint="default"/>
        <w:lang w:val="en-US" w:eastAsia="en-US" w:bidi="ar-SA"/>
      </w:rPr>
    </w:lvl>
    <w:lvl w:ilvl="4">
      <w:numFmt w:val="bullet"/>
      <w:lvlText w:val="•"/>
      <w:lvlJc w:val="left"/>
      <w:pPr>
        <w:ind w:left="4108" w:hanging="420"/>
      </w:pPr>
      <w:rPr>
        <w:rFonts w:hint="default"/>
        <w:lang w:val="en-US" w:eastAsia="en-US" w:bidi="ar-SA"/>
      </w:rPr>
    </w:lvl>
    <w:lvl w:ilvl="5">
      <w:numFmt w:val="bullet"/>
      <w:lvlText w:val="•"/>
      <w:lvlJc w:val="left"/>
      <w:pPr>
        <w:ind w:left="5000" w:hanging="420"/>
      </w:pPr>
      <w:rPr>
        <w:rFonts w:hint="default"/>
        <w:lang w:val="en-US" w:eastAsia="en-US" w:bidi="ar-SA"/>
      </w:rPr>
    </w:lvl>
    <w:lvl w:ilvl="6">
      <w:numFmt w:val="bullet"/>
      <w:lvlText w:val="•"/>
      <w:lvlJc w:val="left"/>
      <w:pPr>
        <w:ind w:left="5892" w:hanging="420"/>
      </w:pPr>
      <w:rPr>
        <w:rFonts w:hint="default"/>
        <w:lang w:val="en-US" w:eastAsia="en-US" w:bidi="ar-SA"/>
      </w:rPr>
    </w:lvl>
    <w:lvl w:ilvl="7">
      <w:numFmt w:val="bullet"/>
      <w:lvlText w:val="•"/>
      <w:lvlJc w:val="left"/>
      <w:pPr>
        <w:ind w:left="6784" w:hanging="420"/>
      </w:pPr>
      <w:rPr>
        <w:rFonts w:hint="default"/>
        <w:lang w:val="en-US" w:eastAsia="en-US" w:bidi="ar-SA"/>
      </w:rPr>
    </w:lvl>
    <w:lvl w:ilvl="8">
      <w:numFmt w:val="bullet"/>
      <w:lvlText w:val="•"/>
      <w:lvlJc w:val="left"/>
      <w:pPr>
        <w:ind w:left="7676" w:hanging="420"/>
      </w:pPr>
      <w:rPr>
        <w:rFonts w:hint="default"/>
        <w:lang w:val="en-US" w:eastAsia="en-US" w:bidi="ar-SA"/>
      </w:rPr>
    </w:lvl>
  </w:abstractNum>
  <w:abstractNum w:abstractNumId="21">
    <w:nsid w:val="5CB13392"/>
    <w:multiLevelType w:val="hybridMultilevel"/>
    <w:tmpl w:val="6B6EC686"/>
    <w:lvl w:ilvl="0" w:tplc="AEBAB4E8">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60032540"/>
    <w:multiLevelType w:val="hybridMultilevel"/>
    <w:tmpl w:val="F620B89E"/>
    <w:lvl w:ilvl="0" w:tplc="AEBAB4E8">
      <w:start w:val="1"/>
      <w:numFmt w:val="bullet"/>
      <w:lvlText w:val="•"/>
      <w:lvlJc w:val="left"/>
      <w:pPr>
        <w:ind w:left="720" w:hanging="360"/>
      </w:pPr>
    </w:lvl>
    <w:lvl w:ilvl="1" w:tplc="B720C656">
      <w:numFmt w:val="decimal"/>
      <w:lvlText w:val=""/>
      <w:lvlJc w:val="left"/>
    </w:lvl>
    <w:lvl w:ilvl="2" w:tplc="7A80FF0C">
      <w:numFmt w:val="decimal"/>
      <w:lvlText w:val=""/>
      <w:lvlJc w:val="left"/>
    </w:lvl>
    <w:lvl w:ilvl="3" w:tplc="26E458DE">
      <w:numFmt w:val="decimal"/>
      <w:lvlText w:val=""/>
      <w:lvlJc w:val="left"/>
    </w:lvl>
    <w:lvl w:ilvl="4" w:tplc="AAC00784">
      <w:numFmt w:val="decimal"/>
      <w:lvlText w:val=""/>
      <w:lvlJc w:val="left"/>
    </w:lvl>
    <w:lvl w:ilvl="5" w:tplc="A774916C">
      <w:numFmt w:val="decimal"/>
      <w:lvlText w:val=""/>
      <w:lvlJc w:val="left"/>
    </w:lvl>
    <w:lvl w:ilvl="6" w:tplc="692069E0">
      <w:numFmt w:val="decimal"/>
      <w:lvlText w:val=""/>
      <w:lvlJc w:val="left"/>
    </w:lvl>
    <w:lvl w:ilvl="7" w:tplc="312858F0">
      <w:numFmt w:val="decimal"/>
      <w:lvlText w:val=""/>
      <w:lvlJc w:val="left"/>
    </w:lvl>
    <w:lvl w:ilvl="8" w:tplc="75C440DE">
      <w:numFmt w:val="decimal"/>
      <w:lvlText w:val=""/>
      <w:lvlJc w:val="left"/>
    </w:lvl>
  </w:abstractNum>
  <w:abstractNum w:abstractNumId="23">
    <w:nsid w:val="6F764F5C"/>
    <w:multiLevelType w:val="hybridMultilevel"/>
    <w:tmpl w:val="356CCF60"/>
    <w:lvl w:ilvl="0" w:tplc="AEBAB4E8">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72183CF9"/>
    <w:multiLevelType w:val="multilevel"/>
    <w:tmpl w:val="72183CF9"/>
    <w:lvl w:ilvl="0">
      <w:start w:val="2"/>
      <w:numFmt w:val="decimal"/>
      <w:lvlText w:val="%1"/>
      <w:lvlJc w:val="left"/>
      <w:pPr>
        <w:ind w:left="539" w:hanging="420"/>
      </w:pPr>
      <w:rPr>
        <w:rFonts w:hint="default"/>
        <w:lang w:val="en-US" w:eastAsia="en-US" w:bidi="ar-SA"/>
      </w:rPr>
    </w:lvl>
    <w:lvl w:ilvl="1">
      <w:start w:val="1"/>
      <w:numFmt w:val="decimal"/>
      <w:lvlText w:val="%1.%2"/>
      <w:lvlJc w:val="left"/>
      <w:pPr>
        <w:ind w:left="539" w:hanging="420"/>
      </w:pPr>
      <w:rPr>
        <w:rFonts w:ascii="Times New Roman" w:eastAsia="Times New Roman" w:hAnsi="Times New Roman" w:cs="Times New Roman" w:hint="default"/>
        <w:b/>
        <w:bCs/>
        <w:spacing w:val="-1"/>
        <w:w w:val="100"/>
        <w:sz w:val="28"/>
        <w:szCs w:val="28"/>
        <w:lang w:val="en-US" w:eastAsia="en-US" w:bidi="ar-SA"/>
      </w:rPr>
    </w:lvl>
    <w:lvl w:ilvl="2">
      <w:start w:val="1"/>
      <w:numFmt w:val="lowerRoman"/>
      <w:lvlText w:val="%3."/>
      <w:lvlJc w:val="left"/>
      <w:pPr>
        <w:ind w:left="635" w:hanging="188"/>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1882" w:hanging="188"/>
      </w:pPr>
      <w:rPr>
        <w:rFonts w:hint="default"/>
        <w:lang w:val="en-US" w:eastAsia="en-US" w:bidi="ar-SA"/>
      </w:rPr>
    </w:lvl>
    <w:lvl w:ilvl="4">
      <w:numFmt w:val="bullet"/>
      <w:lvlText w:val="•"/>
      <w:lvlJc w:val="left"/>
      <w:pPr>
        <w:ind w:left="2965" w:hanging="188"/>
      </w:pPr>
      <w:rPr>
        <w:rFonts w:hint="default"/>
        <w:lang w:val="en-US" w:eastAsia="en-US" w:bidi="ar-SA"/>
      </w:rPr>
    </w:lvl>
    <w:lvl w:ilvl="5">
      <w:numFmt w:val="bullet"/>
      <w:lvlText w:val="•"/>
      <w:lvlJc w:val="left"/>
      <w:pPr>
        <w:ind w:left="4047" w:hanging="188"/>
      </w:pPr>
      <w:rPr>
        <w:rFonts w:hint="default"/>
        <w:lang w:val="en-US" w:eastAsia="en-US" w:bidi="ar-SA"/>
      </w:rPr>
    </w:lvl>
    <w:lvl w:ilvl="6">
      <w:numFmt w:val="bullet"/>
      <w:lvlText w:val="•"/>
      <w:lvlJc w:val="left"/>
      <w:pPr>
        <w:ind w:left="5130" w:hanging="188"/>
      </w:pPr>
      <w:rPr>
        <w:rFonts w:hint="default"/>
        <w:lang w:val="en-US" w:eastAsia="en-US" w:bidi="ar-SA"/>
      </w:rPr>
    </w:lvl>
    <w:lvl w:ilvl="7">
      <w:numFmt w:val="bullet"/>
      <w:lvlText w:val="•"/>
      <w:lvlJc w:val="left"/>
      <w:pPr>
        <w:ind w:left="6212" w:hanging="188"/>
      </w:pPr>
      <w:rPr>
        <w:rFonts w:hint="default"/>
        <w:lang w:val="en-US" w:eastAsia="en-US" w:bidi="ar-SA"/>
      </w:rPr>
    </w:lvl>
    <w:lvl w:ilvl="8">
      <w:numFmt w:val="bullet"/>
      <w:lvlText w:val="•"/>
      <w:lvlJc w:val="left"/>
      <w:pPr>
        <w:ind w:left="7295" w:hanging="188"/>
      </w:pPr>
      <w:rPr>
        <w:rFonts w:hint="default"/>
        <w:lang w:val="en-US" w:eastAsia="en-US" w:bidi="ar-SA"/>
      </w:rPr>
    </w:lvl>
  </w:abstractNum>
  <w:abstractNum w:abstractNumId="25">
    <w:nsid w:val="74AD58B0"/>
    <w:multiLevelType w:val="hybridMultilevel"/>
    <w:tmpl w:val="20EC738A"/>
    <w:lvl w:ilvl="0" w:tplc="AEBAB4E8">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7F8562DB"/>
    <w:multiLevelType w:val="hybridMultilevel"/>
    <w:tmpl w:val="6C4E60FE"/>
    <w:lvl w:ilvl="0" w:tplc="AEBAB4E8">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19"/>
  </w:num>
  <w:num w:numId="4">
    <w:abstractNumId w:val="2"/>
  </w:num>
  <w:num w:numId="5">
    <w:abstractNumId w:val="1"/>
  </w:num>
  <w:num w:numId="6">
    <w:abstractNumId w:val="9"/>
  </w:num>
  <w:num w:numId="7">
    <w:abstractNumId w:val="12"/>
  </w:num>
  <w:num w:numId="8">
    <w:abstractNumId w:val="24"/>
  </w:num>
  <w:num w:numId="9">
    <w:abstractNumId w:val="8"/>
  </w:num>
  <w:num w:numId="10">
    <w:abstractNumId w:val="0"/>
  </w:num>
  <w:num w:numId="11">
    <w:abstractNumId w:val="20"/>
  </w:num>
  <w:num w:numId="12">
    <w:abstractNumId w:val="3"/>
  </w:num>
  <w:num w:numId="13">
    <w:abstractNumId w:val="16"/>
  </w:num>
  <w:num w:numId="14">
    <w:abstractNumId w:val="5"/>
  </w:num>
  <w:num w:numId="15">
    <w:abstractNumId w:val="11"/>
  </w:num>
  <w:num w:numId="16">
    <w:abstractNumId w:val="14"/>
  </w:num>
  <w:num w:numId="17">
    <w:abstractNumId w:val="22"/>
  </w:num>
  <w:num w:numId="18">
    <w:abstractNumId w:val="18"/>
  </w:num>
  <w:num w:numId="19">
    <w:abstractNumId w:val="7"/>
  </w:num>
  <w:num w:numId="20">
    <w:abstractNumId w:val="22"/>
  </w:num>
  <w:num w:numId="21">
    <w:abstractNumId w:val="22"/>
    <w:lvlOverride w:ilvl="0">
      <w:startOverride w:val="1"/>
    </w:lvlOverride>
  </w:num>
  <w:num w:numId="22">
    <w:abstractNumId w:val="21"/>
  </w:num>
  <w:num w:numId="23">
    <w:abstractNumId w:val="26"/>
  </w:num>
  <w:num w:numId="24">
    <w:abstractNumId w:val="25"/>
  </w:num>
  <w:num w:numId="25">
    <w:abstractNumId w:val="23"/>
  </w:num>
  <w:num w:numId="26">
    <w:abstractNumId w:val="13"/>
  </w:num>
  <w:num w:numId="27">
    <w:abstractNumId w:val="10"/>
  </w:num>
  <w:num w:numId="28">
    <w:abstractNumId w:val="15"/>
  </w:num>
  <w:num w:numId="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drawingGridHorizontalSpacing w:val="110"/>
  <w:displayHorizont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119C"/>
    <w:rsid w:val="0000155A"/>
    <w:rsid w:val="00020914"/>
    <w:rsid w:val="00054895"/>
    <w:rsid w:val="00081DE6"/>
    <w:rsid w:val="000A5FC7"/>
    <w:rsid w:val="000D3CBA"/>
    <w:rsid w:val="000D730B"/>
    <w:rsid w:val="000E350A"/>
    <w:rsid w:val="000E5717"/>
    <w:rsid w:val="00121AFB"/>
    <w:rsid w:val="00132444"/>
    <w:rsid w:val="0015542E"/>
    <w:rsid w:val="00157463"/>
    <w:rsid w:val="0017415F"/>
    <w:rsid w:val="001817AC"/>
    <w:rsid w:val="001A72B5"/>
    <w:rsid w:val="001C1277"/>
    <w:rsid w:val="001C44EF"/>
    <w:rsid w:val="001C57BE"/>
    <w:rsid w:val="001C7B0D"/>
    <w:rsid w:val="001F4069"/>
    <w:rsid w:val="00224E77"/>
    <w:rsid w:val="00230180"/>
    <w:rsid w:val="00244AC6"/>
    <w:rsid w:val="00257F48"/>
    <w:rsid w:val="00264EC1"/>
    <w:rsid w:val="00293DCC"/>
    <w:rsid w:val="00295288"/>
    <w:rsid w:val="002955A0"/>
    <w:rsid w:val="002A5817"/>
    <w:rsid w:val="002C4C5F"/>
    <w:rsid w:val="002C5651"/>
    <w:rsid w:val="002E1278"/>
    <w:rsid w:val="003613AE"/>
    <w:rsid w:val="003C3646"/>
    <w:rsid w:val="003D65F7"/>
    <w:rsid w:val="003E4BC1"/>
    <w:rsid w:val="003E7F69"/>
    <w:rsid w:val="003F1068"/>
    <w:rsid w:val="00400880"/>
    <w:rsid w:val="00412BB7"/>
    <w:rsid w:val="0044670E"/>
    <w:rsid w:val="00447903"/>
    <w:rsid w:val="00454092"/>
    <w:rsid w:val="00490849"/>
    <w:rsid w:val="004A012F"/>
    <w:rsid w:val="004A0EA4"/>
    <w:rsid w:val="004B1C8C"/>
    <w:rsid w:val="004E6599"/>
    <w:rsid w:val="0050610E"/>
    <w:rsid w:val="00556DDF"/>
    <w:rsid w:val="005570CD"/>
    <w:rsid w:val="005636B8"/>
    <w:rsid w:val="00570503"/>
    <w:rsid w:val="00574207"/>
    <w:rsid w:val="00584F92"/>
    <w:rsid w:val="005A6785"/>
    <w:rsid w:val="005A7D42"/>
    <w:rsid w:val="005C393E"/>
    <w:rsid w:val="005D53BF"/>
    <w:rsid w:val="005E15BF"/>
    <w:rsid w:val="00611B75"/>
    <w:rsid w:val="0063258C"/>
    <w:rsid w:val="00634818"/>
    <w:rsid w:val="00634B22"/>
    <w:rsid w:val="0064106A"/>
    <w:rsid w:val="006447DD"/>
    <w:rsid w:val="006601E8"/>
    <w:rsid w:val="006611CE"/>
    <w:rsid w:val="006636F2"/>
    <w:rsid w:val="0067786C"/>
    <w:rsid w:val="00680911"/>
    <w:rsid w:val="006851CB"/>
    <w:rsid w:val="006A4C4B"/>
    <w:rsid w:val="006F1D7F"/>
    <w:rsid w:val="00702FBC"/>
    <w:rsid w:val="0071021E"/>
    <w:rsid w:val="00730F1D"/>
    <w:rsid w:val="00735028"/>
    <w:rsid w:val="007A1E47"/>
    <w:rsid w:val="007C0106"/>
    <w:rsid w:val="007D36F0"/>
    <w:rsid w:val="007D68AA"/>
    <w:rsid w:val="007F303A"/>
    <w:rsid w:val="007F4C42"/>
    <w:rsid w:val="0084600C"/>
    <w:rsid w:val="00850894"/>
    <w:rsid w:val="008532E0"/>
    <w:rsid w:val="00867E66"/>
    <w:rsid w:val="008A4EF2"/>
    <w:rsid w:val="008C650F"/>
    <w:rsid w:val="008D1770"/>
    <w:rsid w:val="008D382B"/>
    <w:rsid w:val="008D4F7E"/>
    <w:rsid w:val="008E0DB6"/>
    <w:rsid w:val="008F32D3"/>
    <w:rsid w:val="009203BE"/>
    <w:rsid w:val="009749EE"/>
    <w:rsid w:val="009924E9"/>
    <w:rsid w:val="00994C1F"/>
    <w:rsid w:val="0099661D"/>
    <w:rsid w:val="009B785B"/>
    <w:rsid w:val="009C20A4"/>
    <w:rsid w:val="009C2195"/>
    <w:rsid w:val="009D721D"/>
    <w:rsid w:val="009E38EC"/>
    <w:rsid w:val="009E3FB1"/>
    <w:rsid w:val="00A203E9"/>
    <w:rsid w:val="00A23707"/>
    <w:rsid w:val="00A23A7F"/>
    <w:rsid w:val="00A25C51"/>
    <w:rsid w:val="00A53DBB"/>
    <w:rsid w:val="00A56642"/>
    <w:rsid w:val="00A56B36"/>
    <w:rsid w:val="00A8099F"/>
    <w:rsid w:val="00AE6335"/>
    <w:rsid w:val="00AE75BD"/>
    <w:rsid w:val="00B23C70"/>
    <w:rsid w:val="00B243B4"/>
    <w:rsid w:val="00B274F1"/>
    <w:rsid w:val="00B526B7"/>
    <w:rsid w:val="00B85304"/>
    <w:rsid w:val="00B85B34"/>
    <w:rsid w:val="00B9373F"/>
    <w:rsid w:val="00BE17AE"/>
    <w:rsid w:val="00BE4B91"/>
    <w:rsid w:val="00C1334D"/>
    <w:rsid w:val="00C175EA"/>
    <w:rsid w:val="00C64243"/>
    <w:rsid w:val="00CB7A98"/>
    <w:rsid w:val="00CD28D4"/>
    <w:rsid w:val="00D37076"/>
    <w:rsid w:val="00D50880"/>
    <w:rsid w:val="00D54D73"/>
    <w:rsid w:val="00D757B7"/>
    <w:rsid w:val="00D80086"/>
    <w:rsid w:val="00D92613"/>
    <w:rsid w:val="00D95DEC"/>
    <w:rsid w:val="00DA0B0A"/>
    <w:rsid w:val="00DB6854"/>
    <w:rsid w:val="00E04C22"/>
    <w:rsid w:val="00E17DF5"/>
    <w:rsid w:val="00E31141"/>
    <w:rsid w:val="00E70272"/>
    <w:rsid w:val="00E74DE9"/>
    <w:rsid w:val="00E75D48"/>
    <w:rsid w:val="00EA2AD6"/>
    <w:rsid w:val="00EA51C7"/>
    <w:rsid w:val="00EB4EAD"/>
    <w:rsid w:val="00EC12A6"/>
    <w:rsid w:val="00EE70A5"/>
    <w:rsid w:val="00EF3C13"/>
    <w:rsid w:val="00F03869"/>
    <w:rsid w:val="00F052D9"/>
    <w:rsid w:val="00F10CD7"/>
    <w:rsid w:val="00F16AEC"/>
    <w:rsid w:val="00F24107"/>
    <w:rsid w:val="00F31A5D"/>
    <w:rsid w:val="00F64A1D"/>
    <w:rsid w:val="00F8119C"/>
    <w:rsid w:val="00F8387A"/>
    <w:rsid w:val="00FA3AF3"/>
    <w:rsid w:val="00FB2FC5"/>
    <w:rsid w:val="00FD2DFA"/>
    <w:rsid w:val="00FE58A8"/>
    <w:rsid w:val="00FF2723"/>
    <w:rsid w:val="00FF66D0"/>
    <w:rsid w:val="0A4C01EB"/>
    <w:rsid w:val="10763201"/>
    <w:rsid w:val="21BF4608"/>
    <w:rsid w:val="28681A6D"/>
    <w:rsid w:val="310C287F"/>
    <w:rsid w:val="3B6A357F"/>
    <w:rsid w:val="4E162575"/>
    <w:rsid w:val="5DFA3BC1"/>
    <w:rsid w:val="5FC3646C"/>
    <w:rsid w:val="61F9579B"/>
    <w:rsid w:val="693411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96A8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IN" w:eastAsia="en-IN" w:bidi="ar-SA"/>
      </w:rPr>
    </w:rPrDefault>
    <w:pPrDefault/>
  </w:docDefaults>
  <w:latentStyles w:defLockedState="0" w:defUIPriority="0" w:defSemiHidden="0" w:defUnhideWhenUsed="0" w:defQFormat="0" w:count="267">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toc 3" w:uiPriority="1" w:qFormat="1"/>
    <w:lsdException w:name="header" w:uiPriority="99"/>
    <w:lsdException w:name="footer" w:uiPriority="99"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uiPriority w:val="1"/>
    <w:qFormat/>
    <w:rsid w:val="006611CE"/>
    <w:pPr>
      <w:widowControl w:val="0"/>
      <w:autoSpaceDE w:val="0"/>
      <w:autoSpaceDN w:val="0"/>
    </w:pPr>
    <w:rPr>
      <w:rFonts w:ascii="Times New Roman" w:eastAsia="Times New Roman" w:hAnsi="Times New Roman"/>
      <w:sz w:val="22"/>
      <w:szCs w:val="22"/>
      <w:lang w:val="en-US" w:eastAsia="en-US"/>
    </w:rPr>
  </w:style>
  <w:style w:type="paragraph" w:styleId="Heading1">
    <w:name w:val="heading 1"/>
    <w:basedOn w:val="Normal"/>
    <w:next w:val="Normal"/>
    <w:uiPriority w:val="1"/>
    <w:qFormat/>
    <w:pPr>
      <w:ind w:left="20"/>
      <w:outlineLvl w:val="0"/>
    </w:pPr>
    <w:rPr>
      <w:b/>
      <w:bCs/>
      <w:sz w:val="36"/>
      <w:szCs w:val="36"/>
    </w:rPr>
  </w:style>
  <w:style w:type="paragraph" w:styleId="Heading2">
    <w:name w:val="heading 2"/>
    <w:basedOn w:val="Normal"/>
    <w:next w:val="Normal"/>
    <w:link w:val="Heading2Char"/>
    <w:uiPriority w:val="1"/>
    <w:qFormat/>
    <w:pPr>
      <w:ind w:left="539" w:hanging="421"/>
      <w:outlineLvl w:val="1"/>
    </w:pPr>
    <w:rPr>
      <w:b/>
      <w:bCs/>
      <w:sz w:val="28"/>
      <w:szCs w:val="28"/>
    </w:rPr>
  </w:style>
  <w:style w:type="paragraph" w:styleId="Heading3">
    <w:name w:val="heading 3"/>
    <w:basedOn w:val="Normal"/>
    <w:next w:val="Normal"/>
    <w:link w:val="Heading3Char"/>
    <w:uiPriority w:val="1"/>
    <w:qFormat/>
    <w:pPr>
      <w:ind w:left="119"/>
      <w:outlineLvl w:val="2"/>
    </w:pPr>
    <w:rPr>
      <w:b/>
      <w:bCs/>
      <w:sz w:val="24"/>
      <w:szCs w:val="24"/>
    </w:rPr>
  </w:style>
  <w:style w:type="paragraph" w:styleId="Heading4">
    <w:name w:val="heading 4"/>
    <w:basedOn w:val="Normal"/>
    <w:next w:val="Normal"/>
    <w:link w:val="Heading4Char"/>
    <w:semiHidden/>
    <w:unhideWhenUsed/>
    <w:qFormat/>
    <w:rsid w:val="001C57BE"/>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link w:val="HeaderChar"/>
    <w:uiPriority w:val="99"/>
    <w:pPr>
      <w:tabs>
        <w:tab w:val="center" w:pos="4153"/>
        <w:tab w:val="right" w:pos="8306"/>
      </w:tabs>
      <w:snapToGrid w:val="0"/>
    </w:pPr>
    <w:rPr>
      <w:sz w:val="18"/>
      <w:szCs w:val="18"/>
    </w:rPr>
  </w:style>
  <w:style w:type="character" w:styleId="Hyperlink">
    <w:name w:val="Hyperlink"/>
    <w:qFormat/>
    <w:rPr>
      <w:color w:val="0000FF"/>
      <w:u w:val="single"/>
    </w:rPr>
  </w:style>
  <w:style w:type="paragraph" w:styleId="TOC1">
    <w:name w:val="toc 1"/>
    <w:basedOn w:val="Normal"/>
    <w:next w:val="Normal"/>
    <w:uiPriority w:val="1"/>
    <w:qFormat/>
    <w:pPr>
      <w:spacing w:before="209"/>
      <w:ind w:left="115"/>
    </w:pPr>
    <w:rPr>
      <w:b/>
      <w:bCs/>
      <w:sz w:val="24"/>
      <w:szCs w:val="24"/>
    </w:rPr>
  </w:style>
  <w:style w:type="paragraph" w:styleId="TOC2">
    <w:name w:val="toc 2"/>
    <w:basedOn w:val="Normal"/>
    <w:next w:val="Normal"/>
    <w:uiPriority w:val="1"/>
    <w:qFormat/>
    <w:pPr>
      <w:spacing w:before="211"/>
      <w:ind w:left="235"/>
    </w:pPr>
    <w:rPr>
      <w:b/>
      <w:bCs/>
      <w:sz w:val="24"/>
      <w:szCs w:val="24"/>
    </w:rPr>
  </w:style>
  <w:style w:type="paragraph" w:styleId="TOC3">
    <w:name w:val="toc 3"/>
    <w:basedOn w:val="Normal"/>
    <w:next w:val="Normal"/>
    <w:uiPriority w:val="1"/>
    <w:qFormat/>
    <w:pPr>
      <w:spacing w:before="206"/>
      <w:ind w:left="3840" w:hanging="358"/>
    </w:pPr>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qFormat/>
    <w:pPr>
      <w:ind w:left="580" w:hanging="421"/>
    </w:pPr>
  </w:style>
  <w:style w:type="paragraph" w:customStyle="1" w:styleId="TableParagraph">
    <w:name w:val="Table Paragraph"/>
    <w:basedOn w:val="Normal"/>
    <w:uiPriority w:val="1"/>
    <w:qFormat/>
    <w:pPr>
      <w:spacing w:before="23"/>
      <w:ind w:left="279"/>
    </w:pPr>
  </w:style>
  <w:style w:type="table" w:styleId="TableGrid">
    <w:name w:val="Table Grid"/>
    <w:basedOn w:val="TableNormal"/>
    <w:rsid w:val="008508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D92613"/>
    <w:rPr>
      <w:rFonts w:ascii="Times New Roman" w:eastAsia="Times New Roman" w:hAnsi="Times New Roman" w:cs="Times New Roman"/>
      <w:sz w:val="18"/>
      <w:szCs w:val="18"/>
      <w:lang w:val="en-US" w:eastAsia="en-US"/>
    </w:rPr>
  </w:style>
  <w:style w:type="character" w:customStyle="1" w:styleId="FooterChar">
    <w:name w:val="Footer Char"/>
    <w:link w:val="Footer"/>
    <w:uiPriority w:val="99"/>
    <w:rsid w:val="00D54D73"/>
    <w:rPr>
      <w:rFonts w:ascii="Times New Roman" w:eastAsia="Times New Roman" w:hAnsi="Times New Roman" w:cs="Times New Roman"/>
      <w:sz w:val="18"/>
      <w:szCs w:val="18"/>
      <w:lang w:val="en-US" w:eastAsia="en-US"/>
    </w:rPr>
  </w:style>
  <w:style w:type="character" w:styleId="Emphasis">
    <w:name w:val="Emphasis"/>
    <w:basedOn w:val="DefaultParagraphFont"/>
    <w:qFormat/>
    <w:rsid w:val="00730F1D"/>
    <w:rPr>
      <w:i/>
      <w:iCs/>
    </w:rPr>
  </w:style>
  <w:style w:type="paragraph" w:customStyle="1" w:styleId="font-claude-response-body">
    <w:name w:val="font-claude-response-body"/>
    <w:basedOn w:val="Normal"/>
    <w:rsid w:val="003F1068"/>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F1068"/>
    <w:rPr>
      <w:b/>
      <w:bCs/>
    </w:rPr>
  </w:style>
  <w:style w:type="character" w:customStyle="1" w:styleId="Heading3Char">
    <w:name w:val="Heading 3 Char"/>
    <w:basedOn w:val="DefaultParagraphFont"/>
    <w:link w:val="Heading3"/>
    <w:uiPriority w:val="1"/>
    <w:rsid w:val="00F10CD7"/>
    <w:rPr>
      <w:rFonts w:ascii="Times New Roman" w:eastAsia="Times New Roman" w:hAnsi="Times New Roman"/>
      <w:b/>
      <w:bCs/>
      <w:sz w:val="24"/>
      <w:szCs w:val="24"/>
      <w:lang w:val="en-US" w:eastAsia="en-US"/>
    </w:rPr>
  </w:style>
  <w:style w:type="character" w:customStyle="1" w:styleId="Heading2Char">
    <w:name w:val="Heading 2 Char"/>
    <w:basedOn w:val="DefaultParagraphFont"/>
    <w:link w:val="Heading2"/>
    <w:uiPriority w:val="1"/>
    <w:rsid w:val="00BE17AE"/>
    <w:rPr>
      <w:rFonts w:ascii="Times New Roman" w:eastAsia="Times New Roman" w:hAnsi="Times New Roman"/>
      <w:b/>
      <w:bCs/>
      <w:sz w:val="28"/>
      <w:szCs w:val="28"/>
      <w:lang w:val="en-US" w:eastAsia="en-US"/>
    </w:rPr>
  </w:style>
  <w:style w:type="character" w:customStyle="1" w:styleId="BodyTextChar">
    <w:name w:val="Body Text Char"/>
    <w:basedOn w:val="DefaultParagraphFont"/>
    <w:link w:val="BodyText"/>
    <w:uiPriority w:val="1"/>
    <w:rsid w:val="00DA0B0A"/>
    <w:rPr>
      <w:rFonts w:ascii="Times New Roman" w:eastAsia="Times New Roman" w:hAnsi="Times New Roman"/>
      <w:sz w:val="24"/>
      <w:szCs w:val="24"/>
      <w:lang w:val="en-US" w:eastAsia="en-US"/>
    </w:rPr>
  </w:style>
  <w:style w:type="paragraph" w:styleId="NormalWeb">
    <w:name w:val="Normal (Web)"/>
    <w:basedOn w:val="Normal"/>
    <w:uiPriority w:val="99"/>
    <w:unhideWhenUsed/>
    <w:rsid w:val="00FE58A8"/>
    <w:pPr>
      <w:widowControl/>
      <w:autoSpaceDE/>
      <w:autoSpaceDN/>
      <w:spacing w:before="100" w:beforeAutospacing="1" w:after="100" w:afterAutospacing="1"/>
    </w:pPr>
    <w:rPr>
      <w:sz w:val="24"/>
      <w:szCs w:val="24"/>
      <w:lang w:val="en-IN" w:eastAsia="en-IN"/>
    </w:rPr>
  </w:style>
  <w:style w:type="paragraph" w:styleId="BalloonText">
    <w:name w:val="Balloon Text"/>
    <w:basedOn w:val="Normal"/>
    <w:link w:val="BalloonTextChar"/>
    <w:semiHidden/>
    <w:unhideWhenUsed/>
    <w:rsid w:val="00FE58A8"/>
    <w:rPr>
      <w:rFonts w:ascii="Tahoma" w:hAnsi="Tahoma" w:cs="Tahoma"/>
      <w:sz w:val="16"/>
      <w:szCs w:val="16"/>
    </w:rPr>
  </w:style>
  <w:style w:type="character" w:customStyle="1" w:styleId="BalloonTextChar">
    <w:name w:val="Balloon Text Char"/>
    <w:basedOn w:val="DefaultParagraphFont"/>
    <w:link w:val="BalloonText"/>
    <w:semiHidden/>
    <w:rsid w:val="00FE58A8"/>
    <w:rPr>
      <w:rFonts w:ascii="Tahoma" w:eastAsia="Times New Roman" w:hAnsi="Tahoma" w:cs="Tahoma"/>
      <w:sz w:val="16"/>
      <w:szCs w:val="16"/>
      <w:lang w:val="en-US" w:eastAsia="en-US"/>
    </w:rPr>
  </w:style>
  <w:style w:type="character" w:customStyle="1" w:styleId="Heading4Char">
    <w:name w:val="Heading 4 Char"/>
    <w:basedOn w:val="DefaultParagraphFont"/>
    <w:link w:val="Heading4"/>
    <w:semiHidden/>
    <w:rsid w:val="001C57BE"/>
    <w:rPr>
      <w:rFonts w:asciiTheme="majorHAnsi" w:eastAsiaTheme="majorEastAsia" w:hAnsiTheme="majorHAnsi" w:cstheme="majorBidi"/>
      <w:b/>
      <w:bCs/>
      <w:i/>
      <w:iCs/>
      <w:color w:val="4F81BD" w:themeColor="accent1"/>
      <w:sz w:val="22"/>
      <w:szCs w:val="22"/>
      <w:lang w:val="en-US" w:eastAsia="en-US"/>
    </w:rPr>
  </w:style>
  <w:style w:type="character" w:customStyle="1" w:styleId="citation-15">
    <w:name w:val="citation-15"/>
    <w:basedOn w:val="DefaultParagraphFont"/>
    <w:rsid w:val="00702FBC"/>
  </w:style>
  <w:style w:type="character" w:customStyle="1" w:styleId="citation-14">
    <w:name w:val="citation-14"/>
    <w:basedOn w:val="DefaultParagraphFont"/>
    <w:rsid w:val="00702FBC"/>
  </w:style>
  <w:style w:type="character" w:customStyle="1" w:styleId="citation-13">
    <w:name w:val="citation-13"/>
    <w:basedOn w:val="DefaultParagraphFont"/>
    <w:rsid w:val="00702FBC"/>
  </w:style>
  <w:style w:type="character" w:customStyle="1" w:styleId="citation-12">
    <w:name w:val="citation-12"/>
    <w:basedOn w:val="DefaultParagraphFont"/>
    <w:rsid w:val="00702FBC"/>
  </w:style>
  <w:style w:type="character" w:styleId="HTMLCode">
    <w:name w:val="HTML Code"/>
    <w:basedOn w:val="DefaultParagraphFont"/>
    <w:uiPriority w:val="99"/>
    <w:unhideWhenUsed/>
    <w:rsid w:val="00454092"/>
    <w:rPr>
      <w:rFonts w:ascii="Courier New" w:eastAsia="Times New Roman" w:hAnsi="Courier New" w:cs="Courier New"/>
      <w:sz w:val="20"/>
      <w:szCs w:val="20"/>
    </w:rPr>
  </w:style>
  <w:style w:type="character" w:customStyle="1" w:styleId="citation-35">
    <w:name w:val="citation-35"/>
    <w:basedOn w:val="DefaultParagraphFont"/>
    <w:rsid w:val="005D53BF"/>
  </w:style>
  <w:style w:type="character" w:customStyle="1" w:styleId="citation-34">
    <w:name w:val="citation-34"/>
    <w:basedOn w:val="DefaultParagraphFont"/>
    <w:rsid w:val="005D53BF"/>
  </w:style>
  <w:style w:type="character" w:customStyle="1" w:styleId="citation-33">
    <w:name w:val="citation-33"/>
    <w:basedOn w:val="DefaultParagraphFont"/>
    <w:rsid w:val="005D53BF"/>
  </w:style>
  <w:style w:type="character" w:customStyle="1" w:styleId="citation-32">
    <w:name w:val="citation-32"/>
    <w:basedOn w:val="DefaultParagraphFont"/>
    <w:rsid w:val="005D53BF"/>
  </w:style>
  <w:style w:type="character" w:customStyle="1" w:styleId="citation-31">
    <w:name w:val="citation-31"/>
    <w:basedOn w:val="DefaultParagraphFont"/>
    <w:rsid w:val="005D53BF"/>
  </w:style>
  <w:style w:type="character" w:customStyle="1" w:styleId="citation-30">
    <w:name w:val="citation-30"/>
    <w:basedOn w:val="DefaultParagraphFont"/>
    <w:rsid w:val="005D53BF"/>
  </w:style>
  <w:style w:type="character" w:customStyle="1" w:styleId="citation-29">
    <w:name w:val="citation-29"/>
    <w:basedOn w:val="DefaultParagraphFont"/>
    <w:rsid w:val="005D53BF"/>
  </w:style>
  <w:style w:type="character" w:customStyle="1" w:styleId="citation-21">
    <w:name w:val="citation-21"/>
    <w:basedOn w:val="DefaultParagraphFont"/>
    <w:rsid w:val="00F16AEC"/>
  </w:style>
  <w:style w:type="character" w:customStyle="1" w:styleId="citation-20">
    <w:name w:val="citation-20"/>
    <w:basedOn w:val="DefaultParagraphFont"/>
    <w:rsid w:val="00F16AEC"/>
  </w:style>
  <w:style w:type="character" w:customStyle="1" w:styleId="citation-19">
    <w:name w:val="citation-19"/>
    <w:basedOn w:val="DefaultParagraphFont"/>
    <w:rsid w:val="00F16AEC"/>
  </w:style>
  <w:style w:type="character" w:customStyle="1" w:styleId="citation-18">
    <w:name w:val="citation-18"/>
    <w:basedOn w:val="DefaultParagraphFont"/>
    <w:rsid w:val="00F16AE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IN" w:eastAsia="en-IN" w:bidi="ar-SA"/>
      </w:rPr>
    </w:rPrDefault>
    <w:pPrDefault/>
  </w:docDefaults>
  <w:latentStyles w:defLockedState="0" w:defUIPriority="0" w:defSemiHidden="0" w:defUnhideWhenUsed="0" w:defQFormat="0" w:count="267">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toc 3" w:uiPriority="1" w:qFormat="1"/>
    <w:lsdException w:name="header" w:uiPriority="99"/>
    <w:lsdException w:name="footer" w:uiPriority="99"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uiPriority w:val="1"/>
    <w:qFormat/>
    <w:rsid w:val="006611CE"/>
    <w:pPr>
      <w:widowControl w:val="0"/>
      <w:autoSpaceDE w:val="0"/>
      <w:autoSpaceDN w:val="0"/>
    </w:pPr>
    <w:rPr>
      <w:rFonts w:ascii="Times New Roman" w:eastAsia="Times New Roman" w:hAnsi="Times New Roman"/>
      <w:sz w:val="22"/>
      <w:szCs w:val="22"/>
      <w:lang w:val="en-US" w:eastAsia="en-US"/>
    </w:rPr>
  </w:style>
  <w:style w:type="paragraph" w:styleId="Heading1">
    <w:name w:val="heading 1"/>
    <w:basedOn w:val="Normal"/>
    <w:next w:val="Normal"/>
    <w:uiPriority w:val="1"/>
    <w:qFormat/>
    <w:pPr>
      <w:ind w:left="20"/>
      <w:outlineLvl w:val="0"/>
    </w:pPr>
    <w:rPr>
      <w:b/>
      <w:bCs/>
      <w:sz w:val="36"/>
      <w:szCs w:val="36"/>
    </w:rPr>
  </w:style>
  <w:style w:type="paragraph" w:styleId="Heading2">
    <w:name w:val="heading 2"/>
    <w:basedOn w:val="Normal"/>
    <w:next w:val="Normal"/>
    <w:link w:val="Heading2Char"/>
    <w:uiPriority w:val="1"/>
    <w:qFormat/>
    <w:pPr>
      <w:ind w:left="539" w:hanging="421"/>
      <w:outlineLvl w:val="1"/>
    </w:pPr>
    <w:rPr>
      <w:b/>
      <w:bCs/>
      <w:sz w:val="28"/>
      <w:szCs w:val="28"/>
    </w:rPr>
  </w:style>
  <w:style w:type="paragraph" w:styleId="Heading3">
    <w:name w:val="heading 3"/>
    <w:basedOn w:val="Normal"/>
    <w:next w:val="Normal"/>
    <w:link w:val="Heading3Char"/>
    <w:uiPriority w:val="1"/>
    <w:qFormat/>
    <w:pPr>
      <w:ind w:left="119"/>
      <w:outlineLvl w:val="2"/>
    </w:pPr>
    <w:rPr>
      <w:b/>
      <w:bCs/>
      <w:sz w:val="24"/>
      <w:szCs w:val="24"/>
    </w:rPr>
  </w:style>
  <w:style w:type="paragraph" w:styleId="Heading4">
    <w:name w:val="heading 4"/>
    <w:basedOn w:val="Normal"/>
    <w:next w:val="Normal"/>
    <w:link w:val="Heading4Char"/>
    <w:semiHidden/>
    <w:unhideWhenUsed/>
    <w:qFormat/>
    <w:rsid w:val="001C57BE"/>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link w:val="HeaderChar"/>
    <w:uiPriority w:val="99"/>
    <w:pPr>
      <w:tabs>
        <w:tab w:val="center" w:pos="4153"/>
        <w:tab w:val="right" w:pos="8306"/>
      </w:tabs>
      <w:snapToGrid w:val="0"/>
    </w:pPr>
    <w:rPr>
      <w:sz w:val="18"/>
      <w:szCs w:val="18"/>
    </w:rPr>
  </w:style>
  <w:style w:type="character" w:styleId="Hyperlink">
    <w:name w:val="Hyperlink"/>
    <w:qFormat/>
    <w:rPr>
      <w:color w:val="0000FF"/>
      <w:u w:val="single"/>
    </w:rPr>
  </w:style>
  <w:style w:type="paragraph" w:styleId="TOC1">
    <w:name w:val="toc 1"/>
    <w:basedOn w:val="Normal"/>
    <w:next w:val="Normal"/>
    <w:uiPriority w:val="1"/>
    <w:qFormat/>
    <w:pPr>
      <w:spacing w:before="209"/>
      <w:ind w:left="115"/>
    </w:pPr>
    <w:rPr>
      <w:b/>
      <w:bCs/>
      <w:sz w:val="24"/>
      <w:szCs w:val="24"/>
    </w:rPr>
  </w:style>
  <w:style w:type="paragraph" w:styleId="TOC2">
    <w:name w:val="toc 2"/>
    <w:basedOn w:val="Normal"/>
    <w:next w:val="Normal"/>
    <w:uiPriority w:val="1"/>
    <w:qFormat/>
    <w:pPr>
      <w:spacing w:before="211"/>
      <w:ind w:left="235"/>
    </w:pPr>
    <w:rPr>
      <w:b/>
      <w:bCs/>
      <w:sz w:val="24"/>
      <w:szCs w:val="24"/>
    </w:rPr>
  </w:style>
  <w:style w:type="paragraph" w:styleId="TOC3">
    <w:name w:val="toc 3"/>
    <w:basedOn w:val="Normal"/>
    <w:next w:val="Normal"/>
    <w:uiPriority w:val="1"/>
    <w:qFormat/>
    <w:pPr>
      <w:spacing w:before="206"/>
      <w:ind w:left="3840" w:hanging="358"/>
    </w:pPr>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qFormat/>
    <w:pPr>
      <w:ind w:left="580" w:hanging="421"/>
    </w:pPr>
  </w:style>
  <w:style w:type="paragraph" w:customStyle="1" w:styleId="TableParagraph">
    <w:name w:val="Table Paragraph"/>
    <w:basedOn w:val="Normal"/>
    <w:uiPriority w:val="1"/>
    <w:qFormat/>
    <w:pPr>
      <w:spacing w:before="23"/>
      <w:ind w:left="279"/>
    </w:pPr>
  </w:style>
  <w:style w:type="table" w:styleId="TableGrid">
    <w:name w:val="Table Grid"/>
    <w:basedOn w:val="TableNormal"/>
    <w:rsid w:val="008508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D92613"/>
    <w:rPr>
      <w:rFonts w:ascii="Times New Roman" w:eastAsia="Times New Roman" w:hAnsi="Times New Roman" w:cs="Times New Roman"/>
      <w:sz w:val="18"/>
      <w:szCs w:val="18"/>
      <w:lang w:val="en-US" w:eastAsia="en-US"/>
    </w:rPr>
  </w:style>
  <w:style w:type="character" w:customStyle="1" w:styleId="FooterChar">
    <w:name w:val="Footer Char"/>
    <w:link w:val="Footer"/>
    <w:uiPriority w:val="99"/>
    <w:rsid w:val="00D54D73"/>
    <w:rPr>
      <w:rFonts w:ascii="Times New Roman" w:eastAsia="Times New Roman" w:hAnsi="Times New Roman" w:cs="Times New Roman"/>
      <w:sz w:val="18"/>
      <w:szCs w:val="18"/>
      <w:lang w:val="en-US" w:eastAsia="en-US"/>
    </w:rPr>
  </w:style>
  <w:style w:type="character" w:styleId="Emphasis">
    <w:name w:val="Emphasis"/>
    <w:basedOn w:val="DefaultParagraphFont"/>
    <w:qFormat/>
    <w:rsid w:val="00730F1D"/>
    <w:rPr>
      <w:i/>
      <w:iCs/>
    </w:rPr>
  </w:style>
  <w:style w:type="paragraph" w:customStyle="1" w:styleId="font-claude-response-body">
    <w:name w:val="font-claude-response-body"/>
    <w:basedOn w:val="Normal"/>
    <w:rsid w:val="003F1068"/>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F1068"/>
    <w:rPr>
      <w:b/>
      <w:bCs/>
    </w:rPr>
  </w:style>
  <w:style w:type="character" w:customStyle="1" w:styleId="Heading3Char">
    <w:name w:val="Heading 3 Char"/>
    <w:basedOn w:val="DefaultParagraphFont"/>
    <w:link w:val="Heading3"/>
    <w:uiPriority w:val="1"/>
    <w:rsid w:val="00F10CD7"/>
    <w:rPr>
      <w:rFonts w:ascii="Times New Roman" w:eastAsia="Times New Roman" w:hAnsi="Times New Roman"/>
      <w:b/>
      <w:bCs/>
      <w:sz w:val="24"/>
      <w:szCs w:val="24"/>
      <w:lang w:val="en-US" w:eastAsia="en-US"/>
    </w:rPr>
  </w:style>
  <w:style w:type="character" w:customStyle="1" w:styleId="Heading2Char">
    <w:name w:val="Heading 2 Char"/>
    <w:basedOn w:val="DefaultParagraphFont"/>
    <w:link w:val="Heading2"/>
    <w:uiPriority w:val="1"/>
    <w:rsid w:val="00BE17AE"/>
    <w:rPr>
      <w:rFonts w:ascii="Times New Roman" w:eastAsia="Times New Roman" w:hAnsi="Times New Roman"/>
      <w:b/>
      <w:bCs/>
      <w:sz w:val="28"/>
      <w:szCs w:val="28"/>
      <w:lang w:val="en-US" w:eastAsia="en-US"/>
    </w:rPr>
  </w:style>
  <w:style w:type="character" w:customStyle="1" w:styleId="BodyTextChar">
    <w:name w:val="Body Text Char"/>
    <w:basedOn w:val="DefaultParagraphFont"/>
    <w:link w:val="BodyText"/>
    <w:uiPriority w:val="1"/>
    <w:rsid w:val="00DA0B0A"/>
    <w:rPr>
      <w:rFonts w:ascii="Times New Roman" w:eastAsia="Times New Roman" w:hAnsi="Times New Roman"/>
      <w:sz w:val="24"/>
      <w:szCs w:val="24"/>
      <w:lang w:val="en-US" w:eastAsia="en-US"/>
    </w:rPr>
  </w:style>
  <w:style w:type="paragraph" w:styleId="NormalWeb">
    <w:name w:val="Normal (Web)"/>
    <w:basedOn w:val="Normal"/>
    <w:uiPriority w:val="99"/>
    <w:unhideWhenUsed/>
    <w:rsid w:val="00FE58A8"/>
    <w:pPr>
      <w:widowControl/>
      <w:autoSpaceDE/>
      <w:autoSpaceDN/>
      <w:spacing w:before="100" w:beforeAutospacing="1" w:after="100" w:afterAutospacing="1"/>
    </w:pPr>
    <w:rPr>
      <w:sz w:val="24"/>
      <w:szCs w:val="24"/>
      <w:lang w:val="en-IN" w:eastAsia="en-IN"/>
    </w:rPr>
  </w:style>
  <w:style w:type="paragraph" w:styleId="BalloonText">
    <w:name w:val="Balloon Text"/>
    <w:basedOn w:val="Normal"/>
    <w:link w:val="BalloonTextChar"/>
    <w:semiHidden/>
    <w:unhideWhenUsed/>
    <w:rsid w:val="00FE58A8"/>
    <w:rPr>
      <w:rFonts w:ascii="Tahoma" w:hAnsi="Tahoma" w:cs="Tahoma"/>
      <w:sz w:val="16"/>
      <w:szCs w:val="16"/>
    </w:rPr>
  </w:style>
  <w:style w:type="character" w:customStyle="1" w:styleId="BalloonTextChar">
    <w:name w:val="Balloon Text Char"/>
    <w:basedOn w:val="DefaultParagraphFont"/>
    <w:link w:val="BalloonText"/>
    <w:semiHidden/>
    <w:rsid w:val="00FE58A8"/>
    <w:rPr>
      <w:rFonts w:ascii="Tahoma" w:eastAsia="Times New Roman" w:hAnsi="Tahoma" w:cs="Tahoma"/>
      <w:sz w:val="16"/>
      <w:szCs w:val="16"/>
      <w:lang w:val="en-US" w:eastAsia="en-US"/>
    </w:rPr>
  </w:style>
  <w:style w:type="character" w:customStyle="1" w:styleId="Heading4Char">
    <w:name w:val="Heading 4 Char"/>
    <w:basedOn w:val="DefaultParagraphFont"/>
    <w:link w:val="Heading4"/>
    <w:semiHidden/>
    <w:rsid w:val="001C57BE"/>
    <w:rPr>
      <w:rFonts w:asciiTheme="majorHAnsi" w:eastAsiaTheme="majorEastAsia" w:hAnsiTheme="majorHAnsi" w:cstheme="majorBidi"/>
      <w:b/>
      <w:bCs/>
      <w:i/>
      <w:iCs/>
      <w:color w:val="4F81BD" w:themeColor="accent1"/>
      <w:sz w:val="22"/>
      <w:szCs w:val="22"/>
      <w:lang w:val="en-US" w:eastAsia="en-US"/>
    </w:rPr>
  </w:style>
  <w:style w:type="character" w:customStyle="1" w:styleId="citation-15">
    <w:name w:val="citation-15"/>
    <w:basedOn w:val="DefaultParagraphFont"/>
    <w:rsid w:val="00702FBC"/>
  </w:style>
  <w:style w:type="character" w:customStyle="1" w:styleId="citation-14">
    <w:name w:val="citation-14"/>
    <w:basedOn w:val="DefaultParagraphFont"/>
    <w:rsid w:val="00702FBC"/>
  </w:style>
  <w:style w:type="character" w:customStyle="1" w:styleId="citation-13">
    <w:name w:val="citation-13"/>
    <w:basedOn w:val="DefaultParagraphFont"/>
    <w:rsid w:val="00702FBC"/>
  </w:style>
  <w:style w:type="character" w:customStyle="1" w:styleId="citation-12">
    <w:name w:val="citation-12"/>
    <w:basedOn w:val="DefaultParagraphFont"/>
    <w:rsid w:val="00702FBC"/>
  </w:style>
  <w:style w:type="character" w:styleId="HTMLCode">
    <w:name w:val="HTML Code"/>
    <w:basedOn w:val="DefaultParagraphFont"/>
    <w:uiPriority w:val="99"/>
    <w:unhideWhenUsed/>
    <w:rsid w:val="00454092"/>
    <w:rPr>
      <w:rFonts w:ascii="Courier New" w:eastAsia="Times New Roman" w:hAnsi="Courier New" w:cs="Courier New"/>
      <w:sz w:val="20"/>
      <w:szCs w:val="20"/>
    </w:rPr>
  </w:style>
  <w:style w:type="character" w:customStyle="1" w:styleId="citation-35">
    <w:name w:val="citation-35"/>
    <w:basedOn w:val="DefaultParagraphFont"/>
    <w:rsid w:val="005D53BF"/>
  </w:style>
  <w:style w:type="character" w:customStyle="1" w:styleId="citation-34">
    <w:name w:val="citation-34"/>
    <w:basedOn w:val="DefaultParagraphFont"/>
    <w:rsid w:val="005D53BF"/>
  </w:style>
  <w:style w:type="character" w:customStyle="1" w:styleId="citation-33">
    <w:name w:val="citation-33"/>
    <w:basedOn w:val="DefaultParagraphFont"/>
    <w:rsid w:val="005D53BF"/>
  </w:style>
  <w:style w:type="character" w:customStyle="1" w:styleId="citation-32">
    <w:name w:val="citation-32"/>
    <w:basedOn w:val="DefaultParagraphFont"/>
    <w:rsid w:val="005D53BF"/>
  </w:style>
  <w:style w:type="character" w:customStyle="1" w:styleId="citation-31">
    <w:name w:val="citation-31"/>
    <w:basedOn w:val="DefaultParagraphFont"/>
    <w:rsid w:val="005D53BF"/>
  </w:style>
  <w:style w:type="character" w:customStyle="1" w:styleId="citation-30">
    <w:name w:val="citation-30"/>
    <w:basedOn w:val="DefaultParagraphFont"/>
    <w:rsid w:val="005D53BF"/>
  </w:style>
  <w:style w:type="character" w:customStyle="1" w:styleId="citation-29">
    <w:name w:val="citation-29"/>
    <w:basedOn w:val="DefaultParagraphFont"/>
    <w:rsid w:val="005D53BF"/>
  </w:style>
  <w:style w:type="character" w:customStyle="1" w:styleId="citation-21">
    <w:name w:val="citation-21"/>
    <w:basedOn w:val="DefaultParagraphFont"/>
    <w:rsid w:val="00F16AEC"/>
  </w:style>
  <w:style w:type="character" w:customStyle="1" w:styleId="citation-20">
    <w:name w:val="citation-20"/>
    <w:basedOn w:val="DefaultParagraphFont"/>
    <w:rsid w:val="00F16AEC"/>
  </w:style>
  <w:style w:type="character" w:customStyle="1" w:styleId="citation-19">
    <w:name w:val="citation-19"/>
    <w:basedOn w:val="DefaultParagraphFont"/>
    <w:rsid w:val="00F16AEC"/>
  </w:style>
  <w:style w:type="character" w:customStyle="1" w:styleId="citation-18">
    <w:name w:val="citation-18"/>
    <w:basedOn w:val="DefaultParagraphFont"/>
    <w:rsid w:val="00F16A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29283">
      <w:bodyDiv w:val="1"/>
      <w:marLeft w:val="0"/>
      <w:marRight w:val="0"/>
      <w:marTop w:val="0"/>
      <w:marBottom w:val="0"/>
      <w:divBdr>
        <w:top w:val="none" w:sz="0" w:space="0" w:color="auto"/>
        <w:left w:val="none" w:sz="0" w:space="0" w:color="auto"/>
        <w:bottom w:val="none" w:sz="0" w:space="0" w:color="auto"/>
        <w:right w:val="none" w:sz="0" w:space="0" w:color="auto"/>
      </w:divBdr>
    </w:div>
    <w:div w:id="19551584">
      <w:bodyDiv w:val="1"/>
      <w:marLeft w:val="0"/>
      <w:marRight w:val="0"/>
      <w:marTop w:val="0"/>
      <w:marBottom w:val="0"/>
      <w:divBdr>
        <w:top w:val="none" w:sz="0" w:space="0" w:color="auto"/>
        <w:left w:val="none" w:sz="0" w:space="0" w:color="auto"/>
        <w:bottom w:val="none" w:sz="0" w:space="0" w:color="auto"/>
        <w:right w:val="none" w:sz="0" w:space="0" w:color="auto"/>
      </w:divBdr>
    </w:div>
    <w:div w:id="31000470">
      <w:bodyDiv w:val="1"/>
      <w:marLeft w:val="0"/>
      <w:marRight w:val="0"/>
      <w:marTop w:val="0"/>
      <w:marBottom w:val="0"/>
      <w:divBdr>
        <w:top w:val="none" w:sz="0" w:space="0" w:color="auto"/>
        <w:left w:val="none" w:sz="0" w:space="0" w:color="auto"/>
        <w:bottom w:val="none" w:sz="0" w:space="0" w:color="auto"/>
        <w:right w:val="none" w:sz="0" w:space="0" w:color="auto"/>
      </w:divBdr>
    </w:div>
    <w:div w:id="36053419">
      <w:bodyDiv w:val="1"/>
      <w:marLeft w:val="0"/>
      <w:marRight w:val="0"/>
      <w:marTop w:val="0"/>
      <w:marBottom w:val="0"/>
      <w:divBdr>
        <w:top w:val="none" w:sz="0" w:space="0" w:color="auto"/>
        <w:left w:val="none" w:sz="0" w:space="0" w:color="auto"/>
        <w:bottom w:val="none" w:sz="0" w:space="0" w:color="auto"/>
        <w:right w:val="none" w:sz="0" w:space="0" w:color="auto"/>
      </w:divBdr>
    </w:div>
    <w:div w:id="124082465">
      <w:bodyDiv w:val="1"/>
      <w:marLeft w:val="0"/>
      <w:marRight w:val="0"/>
      <w:marTop w:val="0"/>
      <w:marBottom w:val="0"/>
      <w:divBdr>
        <w:top w:val="none" w:sz="0" w:space="0" w:color="auto"/>
        <w:left w:val="none" w:sz="0" w:space="0" w:color="auto"/>
        <w:bottom w:val="none" w:sz="0" w:space="0" w:color="auto"/>
        <w:right w:val="none" w:sz="0" w:space="0" w:color="auto"/>
      </w:divBdr>
    </w:div>
    <w:div w:id="142816571">
      <w:bodyDiv w:val="1"/>
      <w:marLeft w:val="0"/>
      <w:marRight w:val="0"/>
      <w:marTop w:val="0"/>
      <w:marBottom w:val="0"/>
      <w:divBdr>
        <w:top w:val="none" w:sz="0" w:space="0" w:color="auto"/>
        <w:left w:val="none" w:sz="0" w:space="0" w:color="auto"/>
        <w:bottom w:val="none" w:sz="0" w:space="0" w:color="auto"/>
        <w:right w:val="none" w:sz="0" w:space="0" w:color="auto"/>
      </w:divBdr>
    </w:div>
    <w:div w:id="146480404">
      <w:bodyDiv w:val="1"/>
      <w:marLeft w:val="0"/>
      <w:marRight w:val="0"/>
      <w:marTop w:val="0"/>
      <w:marBottom w:val="0"/>
      <w:divBdr>
        <w:top w:val="none" w:sz="0" w:space="0" w:color="auto"/>
        <w:left w:val="none" w:sz="0" w:space="0" w:color="auto"/>
        <w:bottom w:val="none" w:sz="0" w:space="0" w:color="auto"/>
        <w:right w:val="none" w:sz="0" w:space="0" w:color="auto"/>
      </w:divBdr>
    </w:div>
    <w:div w:id="300038119">
      <w:bodyDiv w:val="1"/>
      <w:marLeft w:val="0"/>
      <w:marRight w:val="0"/>
      <w:marTop w:val="0"/>
      <w:marBottom w:val="0"/>
      <w:divBdr>
        <w:top w:val="none" w:sz="0" w:space="0" w:color="auto"/>
        <w:left w:val="none" w:sz="0" w:space="0" w:color="auto"/>
        <w:bottom w:val="none" w:sz="0" w:space="0" w:color="auto"/>
        <w:right w:val="none" w:sz="0" w:space="0" w:color="auto"/>
      </w:divBdr>
    </w:div>
    <w:div w:id="319122657">
      <w:bodyDiv w:val="1"/>
      <w:marLeft w:val="0"/>
      <w:marRight w:val="0"/>
      <w:marTop w:val="0"/>
      <w:marBottom w:val="0"/>
      <w:divBdr>
        <w:top w:val="none" w:sz="0" w:space="0" w:color="auto"/>
        <w:left w:val="none" w:sz="0" w:space="0" w:color="auto"/>
        <w:bottom w:val="none" w:sz="0" w:space="0" w:color="auto"/>
        <w:right w:val="none" w:sz="0" w:space="0" w:color="auto"/>
      </w:divBdr>
    </w:div>
    <w:div w:id="384721562">
      <w:bodyDiv w:val="1"/>
      <w:marLeft w:val="0"/>
      <w:marRight w:val="0"/>
      <w:marTop w:val="0"/>
      <w:marBottom w:val="0"/>
      <w:divBdr>
        <w:top w:val="none" w:sz="0" w:space="0" w:color="auto"/>
        <w:left w:val="none" w:sz="0" w:space="0" w:color="auto"/>
        <w:bottom w:val="none" w:sz="0" w:space="0" w:color="auto"/>
        <w:right w:val="none" w:sz="0" w:space="0" w:color="auto"/>
      </w:divBdr>
    </w:div>
    <w:div w:id="407264561">
      <w:bodyDiv w:val="1"/>
      <w:marLeft w:val="0"/>
      <w:marRight w:val="0"/>
      <w:marTop w:val="0"/>
      <w:marBottom w:val="0"/>
      <w:divBdr>
        <w:top w:val="none" w:sz="0" w:space="0" w:color="auto"/>
        <w:left w:val="none" w:sz="0" w:space="0" w:color="auto"/>
        <w:bottom w:val="none" w:sz="0" w:space="0" w:color="auto"/>
        <w:right w:val="none" w:sz="0" w:space="0" w:color="auto"/>
      </w:divBdr>
    </w:div>
    <w:div w:id="413665782">
      <w:bodyDiv w:val="1"/>
      <w:marLeft w:val="0"/>
      <w:marRight w:val="0"/>
      <w:marTop w:val="0"/>
      <w:marBottom w:val="0"/>
      <w:divBdr>
        <w:top w:val="none" w:sz="0" w:space="0" w:color="auto"/>
        <w:left w:val="none" w:sz="0" w:space="0" w:color="auto"/>
        <w:bottom w:val="none" w:sz="0" w:space="0" w:color="auto"/>
        <w:right w:val="none" w:sz="0" w:space="0" w:color="auto"/>
      </w:divBdr>
    </w:div>
    <w:div w:id="498815801">
      <w:bodyDiv w:val="1"/>
      <w:marLeft w:val="0"/>
      <w:marRight w:val="0"/>
      <w:marTop w:val="0"/>
      <w:marBottom w:val="0"/>
      <w:divBdr>
        <w:top w:val="none" w:sz="0" w:space="0" w:color="auto"/>
        <w:left w:val="none" w:sz="0" w:space="0" w:color="auto"/>
        <w:bottom w:val="none" w:sz="0" w:space="0" w:color="auto"/>
        <w:right w:val="none" w:sz="0" w:space="0" w:color="auto"/>
      </w:divBdr>
    </w:div>
    <w:div w:id="503478609">
      <w:bodyDiv w:val="1"/>
      <w:marLeft w:val="0"/>
      <w:marRight w:val="0"/>
      <w:marTop w:val="0"/>
      <w:marBottom w:val="0"/>
      <w:divBdr>
        <w:top w:val="none" w:sz="0" w:space="0" w:color="auto"/>
        <w:left w:val="none" w:sz="0" w:space="0" w:color="auto"/>
        <w:bottom w:val="none" w:sz="0" w:space="0" w:color="auto"/>
        <w:right w:val="none" w:sz="0" w:space="0" w:color="auto"/>
      </w:divBdr>
    </w:div>
    <w:div w:id="558520527">
      <w:bodyDiv w:val="1"/>
      <w:marLeft w:val="0"/>
      <w:marRight w:val="0"/>
      <w:marTop w:val="0"/>
      <w:marBottom w:val="0"/>
      <w:divBdr>
        <w:top w:val="none" w:sz="0" w:space="0" w:color="auto"/>
        <w:left w:val="none" w:sz="0" w:space="0" w:color="auto"/>
        <w:bottom w:val="none" w:sz="0" w:space="0" w:color="auto"/>
        <w:right w:val="none" w:sz="0" w:space="0" w:color="auto"/>
      </w:divBdr>
    </w:div>
    <w:div w:id="664093494">
      <w:bodyDiv w:val="1"/>
      <w:marLeft w:val="0"/>
      <w:marRight w:val="0"/>
      <w:marTop w:val="0"/>
      <w:marBottom w:val="0"/>
      <w:divBdr>
        <w:top w:val="none" w:sz="0" w:space="0" w:color="auto"/>
        <w:left w:val="none" w:sz="0" w:space="0" w:color="auto"/>
        <w:bottom w:val="none" w:sz="0" w:space="0" w:color="auto"/>
        <w:right w:val="none" w:sz="0" w:space="0" w:color="auto"/>
      </w:divBdr>
    </w:div>
    <w:div w:id="724571385">
      <w:bodyDiv w:val="1"/>
      <w:marLeft w:val="0"/>
      <w:marRight w:val="0"/>
      <w:marTop w:val="0"/>
      <w:marBottom w:val="0"/>
      <w:divBdr>
        <w:top w:val="none" w:sz="0" w:space="0" w:color="auto"/>
        <w:left w:val="none" w:sz="0" w:space="0" w:color="auto"/>
        <w:bottom w:val="none" w:sz="0" w:space="0" w:color="auto"/>
        <w:right w:val="none" w:sz="0" w:space="0" w:color="auto"/>
      </w:divBdr>
    </w:div>
    <w:div w:id="741098712">
      <w:bodyDiv w:val="1"/>
      <w:marLeft w:val="0"/>
      <w:marRight w:val="0"/>
      <w:marTop w:val="0"/>
      <w:marBottom w:val="0"/>
      <w:divBdr>
        <w:top w:val="none" w:sz="0" w:space="0" w:color="auto"/>
        <w:left w:val="none" w:sz="0" w:space="0" w:color="auto"/>
        <w:bottom w:val="none" w:sz="0" w:space="0" w:color="auto"/>
        <w:right w:val="none" w:sz="0" w:space="0" w:color="auto"/>
      </w:divBdr>
    </w:div>
    <w:div w:id="756900765">
      <w:bodyDiv w:val="1"/>
      <w:marLeft w:val="0"/>
      <w:marRight w:val="0"/>
      <w:marTop w:val="0"/>
      <w:marBottom w:val="0"/>
      <w:divBdr>
        <w:top w:val="none" w:sz="0" w:space="0" w:color="auto"/>
        <w:left w:val="none" w:sz="0" w:space="0" w:color="auto"/>
        <w:bottom w:val="none" w:sz="0" w:space="0" w:color="auto"/>
        <w:right w:val="none" w:sz="0" w:space="0" w:color="auto"/>
      </w:divBdr>
    </w:div>
    <w:div w:id="841966075">
      <w:bodyDiv w:val="1"/>
      <w:marLeft w:val="0"/>
      <w:marRight w:val="0"/>
      <w:marTop w:val="0"/>
      <w:marBottom w:val="0"/>
      <w:divBdr>
        <w:top w:val="none" w:sz="0" w:space="0" w:color="auto"/>
        <w:left w:val="none" w:sz="0" w:space="0" w:color="auto"/>
        <w:bottom w:val="none" w:sz="0" w:space="0" w:color="auto"/>
        <w:right w:val="none" w:sz="0" w:space="0" w:color="auto"/>
      </w:divBdr>
    </w:div>
    <w:div w:id="899562743">
      <w:bodyDiv w:val="1"/>
      <w:marLeft w:val="0"/>
      <w:marRight w:val="0"/>
      <w:marTop w:val="0"/>
      <w:marBottom w:val="0"/>
      <w:divBdr>
        <w:top w:val="none" w:sz="0" w:space="0" w:color="auto"/>
        <w:left w:val="none" w:sz="0" w:space="0" w:color="auto"/>
        <w:bottom w:val="none" w:sz="0" w:space="0" w:color="auto"/>
        <w:right w:val="none" w:sz="0" w:space="0" w:color="auto"/>
      </w:divBdr>
    </w:div>
    <w:div w:id="930626116">
      <w:bodyDiv w:val="1"/>
      <w:marLeft w:val="0"/>
      <w:marRight w:val="0"/>
      <w:marTop w:val="0"/>
      <w:marBottom w:val="0"/>
      <w:divBdr>
        <w:top w:val="none" w:sz="0" w:space="0" w:color="auto"/>
        <w:left w:val="none" w:sz="0" w:space="0" w:color="auto"/>
        <w:bottom w:val="none" w:sz="0" w:space="0" w:color="auto"/>
        <w:right w:val="none" w:sz="0" w:space="0" w:color="auto"/>
      </w:divBdr>
    </w:div>
    <w:div w:id="959991267">
      <w:bodyDiv w:val="1"/>
      <w:marLeft w:val="0"/>
      <w:marRight w:val="0"/>
      <w:marTop w:val="0"/>
      <w:marBottom w:val="0"/>
      <w:divBdr>
        <w:top w:val="none" w:sz="0" w:space="0" w:color="auto"/>
        <w:left w:val="none" w:sz="0" w:space="0" w:color="auto"/>
        <w:bottom w:val="none" w:sz="0" w:space="0" w:color="auto"/>
        <w:right w:val="none" w:sz="0" w:space="0" w:color="auto"/>
      </w:divBdr>
    </w:div>
    <w:div w:id="971323016">
      <w:bodyDiv w:val="1"/>
      <w:marLeft w:val="0"/>
      <w:marRight w:val="0"/>
      <w:marTop w:val="0"/>
      <w:marBottom w:val="0"/>
      <w:divBdr>
        <w:top w:val="none" w:sz="0" w:space="0" w:color="auto"/>
        <w:left w:val="none" w:sz="0" w:space="0" w:color="auto"/>
        <w:bottom w:val="none" w:sz="0" w:space="0" w:color="auto"/>
        <w:right w:val="none" w:sz="0" w:space="0" w:color="auto"/>
      </w:divBdr>
    </w:div>
    <w:div w:id="1083380529">
      <w:bodyDiv w:val="1"/>
      <w:marLeft w:val="0"/>
      <w:marRight w:val="0"/>
      <w:marTop w:val="0"/>
      <w:marBottom w:val="0"/>
      <w:divBdr>
        <w:top w:val="none" w:sz="0" w:space="0" w:color="auto"/>
        <w:left w:val="none" w:sz="0" w:space="0" w:color="auto"/>
        <w:bottom w:val="none" w:sz="0" w:space="0" w:color="auto"/>
        <w:right w:val="none" w:sz="0" w:space="0" w:color="auto"/>
      </w:divBdr>
    </w:div>
    <w:div w:id="1121269353">
      <w:bodyDiv w:val="1"/>
      <w:marLeft w:val="0"/>
      <w:marRight w:val="0"/>
      <w:marTop w:val="0"/>
      <w:marBottom w:val="0"/>
      <w:divBdr>
        <w:top w:val="none" w:sz="0" w:space="0" w:color="auto"/>
        <w:left w:val="none" w:sz="0" w:space="0" w:color="auto"/>
        <w:bottom w:val="none" w:sz="0" w:space="0" w:color="auto"/>
        <w:right w:val="none" w:sz="0" w:space="0" w:color="auto"/>
      </w:divBdr>
    </w:div>
    <w:div w:id="1137378570">
      <w:bodyDiv w:val="1"/>
      <w:marLeft w:val="0"/>
      <w:marRight w:val="0"/>
      <w:marTop w:val="0"/>
      <w:marBottom w:val="0"/>
      <w:divBdr>
        <w:top w:val="none" w:sz="0" w:space="0" w:color="auto"/>
        <w:left w:val="none" w:sz="0" w:space="0" w:color="auto"/>
        <w:bottom w:val="none" w:sz="0" w:space="0" w:color="auto"/>
        <w:right w:val="none" w:sz="0" w:space="0" w:color="auto"/>
      </w:divBdr>
    </w:div>
    <w:div w:id="1230769563">
      <w:bodyDiv w:val="1"/>
      <w:marLeft w:val="0"/>
      <w:marRight w:val="0"/>
      <w:marTop w:val="0"/>
      <w:marBottom w:val="0"/>
      <w:divBdr>
        <w:top w:val="none" w:sz="0" w:space="0" w:color="auto"/>
        <w:left w:val="none" w:sz="0" w:space="0" w:color="auto"/>
        <w:bottom w:val="none" w:sz="0" w:space="0" w:color="auto"/>
        <w:right w:val="none" w:sz="0" w:space="0" w:color="auto"/>
      </w:divBdr>
    </w:div>
    <w:div w:id="1291474932">
      <w:bodyDiv w:val="1"/>
      <w:marLeft w:val="0"/>
      <w:marRight w:val="0"/>
      <w:marTop w:val="0"/>
      <w:marBottom w:val="0"/>
      <w:divBdr>
        <w:top w:val="none" w:sz="0" w:space="0" w:color="auto"/>
        <w:left w:val="none" w:sz="0" w:space="0" w:color="auto"/>
        <w:bottom w:val="none" w:sz="0" w:space="0" w:color="auto"/>
        <w:right w:val="none" w:sz="0" w:space="0" w:color="auto"/>
      </w:divBdr>
    </w:div>
    <w:div w:id="1294822886">
      <w:bodyDiv w:val="1"/>
      <w:marLeft w:val="0"/>
      <w:marRight w:val="0"/>
      <w:marTop w:val="0"/>
      <w:marBottom w:val="0"/>
      <w:divBdr>
        <w:top w:val="none" w:sz="0" w:space="0" w:color="auto"/>
        <w:left w:val="none" w:sz="0" w:space="0" w:color="auto"/>
        <w:bottom w:val="none" w:sz="0" w:space="0" w:color="auto"/>
        <w:right w:val="none" w:sz="0" w:space="0" w:color="auto"/>
      </w:divBdr>
    </w:div>
    <w:div w:id="1319770693">
      <w:bodyDiv w:val="1"/>
      <w:marLeft w:val="0"/>
      <w:marRight w:val="0"/>
      <w:marTop w:val="0"/>
      <w:marBottom w:val="0"/>
      <w:divBdr>
        <w:top w:val="none" w:sz="0" w:space="0" w:color="auto"/>
        <w:left w:val="none" w:sz="0" w:space="0" w:color="auto"/>
        <w:bottom w:val="none" w:sz="0" w:space="0" w:color="auto"/>
        <w:right w:val="none" w:sz="0" w:space="0" w:color="auto"/>
      </w:divBdr>
      <w:divsChild>
        <w:div w:id="1102215979">
          <w:marLeft w:val="0"/>
          <w:marRight w:val="0"/>
          <w:marTop w:val="0"/>
          <w:marBottom w:val="0"/>
          <w:divBdr>
            <w:top w:val="none" w:sz="0" w:space="0" w:color="auto"/>
            <w:left w:val="none" w:sz="0" w:space="0" w:color="auto"/>
            <w:bottom w:val="none" w:sz="0" w:space="0" w:color="auto"/>
            <w:right w:val="none" w:sz="0" w:space="0" w:color="auto"/>
          </w:divBdr>
          <w:divsChild>
            <w:div w:id="114276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51197">
      <w:bodyDiv w:val="1"/>
      <w:marLeft w:val="0"/>
      <w:marRight w:val="0"/>
      <w:marTop w:val="0"/>
      <w:marBottom w:val="0"/>
      <w:divBdr>
        <w:top w:val="none" w:sz="0" w:space="0" w:color="auto"/>
        <w:left w:val="none" w:sz="0" w:space="0" w:color="auto"/>
        <w:bottom w:val="none" w:sz="0" w:space="0" w:color="auto"/>
        <w:right w:val="none" w:sz="0" w:space="0" w:color="auto"/>
      </w:divBdr>
    </w:div>
    <w:div w:id="1412124617">
      <w:bodyDiv w:val="1"/>
      <w:marLeft w:val="0"/>
      <w:marRight w:val="0"/>
      <w:marTop w:val="0"/>
      <w:marBottom w:val="0"/>
      <w:divBdr>
        <w:top w:val="none" w:sz="0" w:space="0" w:color="auto"/>
        <w:left w:val="none" w:sz="0" w:space="0" w:color="auto"/>
        <w:bottom w:val="none" w:sz="0" w:space="0" w:color="auto"/>
        <w:right w:val="none" w:sz="0" w:space="0" w:color="auto"/>
      </w:divBdr>
    </w:div>
    <w:div w:id="1415977642">
      <w:bodyDiv w:val="1"/>
      <w:marLeft w:val="0"/>
      <w:marRight w:val="0"/>
      <w:marTop w:val="0"/>
      <w:marBottom w:val="0"/>
      <w:divBdr>
        <w:top w:val="none" w:sz="0" w:space="0" w:color="auto"/>
        <w:left w:val="none" w:sz="0" w:space="0" w:color="auto"/>
        <w:bottom w:val="none" w:sz="0" w:space="0" w:color="auto"/>
        <w:right w:val="none" w:sz="0" w:space="0" w:color="auto"/>
      </w:divBdr>
    </w:div>
    <w:div w:id="1472675561">
      <w:bodyDiv w:val="1"/>
      <w:marLeft w:val="0"/>
      <w:marRight w:val="0"/>
      <w:marTop w:val="0"/>
      <w:marBottom w:val="0"/>
      <w:divBdr>
        <w:top w:val="none" w:sz="0" w:space="0" w:color="auto"/>
        <w:left w:val="none" w:sz="0" w:space="0" w:color="auto"/>
        <w:bottom w:val="none" w:sz="0" w:space="0" w:color="auto"/>
        <w:right w:val="none" w:sz="0" w:space="0" w:color="auto"/>
      </w:divBdr>
    </w:div>
    <w:div w:id="1529679656">
      <w:bodyDiv w:val="1"/>
      <w:marLeft w:val="0"/>
      <w:marRight w:val="0"/>
      <w:marTop w:val="0"/>
      <w:marBottom w:val="0"/>
      <w:divBdr>
        <w:top w:val="none" w:sz="0" w:space="0" w:color="auto"/>
        <w:left w:val="none" w:sz="0" w:space="0" w:color="auto"/>
        <w:bottom w:val="none" w:sz="0" w:space="0" w:color="auto"/>
        <w:right w:val="none" w:sz="0" w:space="0" w:color="auto"/>
      </w:divBdr>
      <w:divsChild>
        <w:div w:id="1617063192">
          <w:marLeft w:val="0"/>
          <w:marRight w:val="0"/>
          <w:marTop w:val="0"/>
          <w:marBottom w:val="0"/>
          <w:divBdr>
            <w:top w:val="none" w:sz="0" w:space="0" w:color="auto"/>
            <w:left w:val="none" w:sz="0" w:space="0" w:color="auto"/>
            <w:bottom w:val="none" w:sz="0" w:space="0" w:color="auto"/>
            <w:right w:val="none" w:sz="0" w:space="0" w:color="auto"/>
          </w:divBdr>
          <w:divsChild>
            <w:div w:id="1722827066">
              <w:marLeft w:val="0"/>
              <w:marRight w:val="0"/>
              <w:marTop w:val="0"/>
              <w:marBottom w:val="0"/>
              <w:divBdr>
                <w:top w:val="none" w:sz="0" w:space="0" w:color="auto"/>
                <w:left w:val="none" w:sz="0" w:space="0" w:color="auto"/>
                <w:bottom w:val="none" w:sz="0" w:space="0" w:color="auto"/>
                <w:right w:val="none" w:sz="0" w:space="0" w:color="auto"/>
              </w:divBdr>
            </w:div>
            <w:div w:id="1728608587">
              <w:marLeft w:val="0"/>
              <w:marRight w:val="0"/>
              <w:marTop w:val="0"/>
              <w:marBottom w:val="0"/>
              <w:divBdr>
                <w:top w:val="none" w:sz="0" w:space="0" w:color="auto"/>
                <w:left w:val="none" w:sz="0" w:space="0" w:color="auto"/>
                <w:bottom w:val="none" w:sz="0" w:space="0" w:color="auto"/>
                <w:right w:val="none" w:sz="0" w:space="0" w:color="auto"/>
              </w:divBdr>
            </w:div>
            <w:div w:id="1538591459">
              <w:marLeft w:val="0"/>
              <w:marRight w:val="0"/>
              <w:marTop w:val="0"/>
              <w:marBottom w:val="0"/>
              <w:divBdr>
                <w:top w:val="none" w:sz="0" w:space="0" w:color="auto"/>
                <w:left w:val="none" w:sz="0" w:space="0" w:color="auto"/>
                <w:bottom w:val="none" w:sz="0" w:space="0" w:color="auto"/>
                <w:right w:val="none" w:sz="0" w:space="0" w:color="auto"/>
              </w:divBdr>
            </w:div>
            <w:div w:id="769861142">
              <w:marLeft w:val="0"/>
              <w:marRight w:val="0"/>
              <w:marTop w:val="0"/>
              <w:marBottom w:val="0"/>
              <w:divBdr>
                <w:top w:val="none" w:sz="0" w:space="0" w:color="auto"/>
                <w:left w:val="none" w:sz="0" w:space="0" w:color="auto"/>
                <w:bottom w:val="none" w:sz="0" w:space="0" w:color="auto"/>
                <w:right w:val="none" w:sz="0" w:space="0" w:color="auto"/>
              </w:divBdr>
            </w:div>
            <w:div w:id="770275943">
              <w:marLeft w:val="0"/>
              <w:marRight w:val="0"/>
              <w:marTop w:val="0"/>
              <w:marBottom w:val="0"/>
              <w:divBdr>
                <w:top w:val="none" w:sz="0" w:space="0" w:color="auto"/>
                <w:left w:val="none" w:sz="0" w:space="0" w:color="auto"/>
                <w:bottom w:val="none" w:sz="0" w:space="0" w:color="auto"/>
                <w:right w:val="none" w:sz="0" w:space="0" w:color="auto"/>
              </w:divBdr>
            </w:div>
            <w:div w:id="2136097710">
              <w:marLeft w:val="0"/>
              <w:marRight w:val="0"/>
              <w:marTop w:val="0"/>
              <w:marBottom w:val="0"/>
              <w:divBdr>
                <w:top w:val="none" w:sz="0" w:space="0" w:color="auto"/>
                <w:left w:val="none" w:sz="0" w:space="0" w:color="auto"/>
                <w:bottom w:val="none" w:sz="0" w:space="0" w:color="auto"/>
                <w:right w:val="none" w:sz="0" w:space="0" w:color="auto"/>
              </w:divBdr>
            </w:div>
            <w:div w:id="226917050">
              <w:marLeft w:val="0"/>
              <w:marRight w:val="0"/>
              <w:marTop w:val="0"/>
              <w:marBottom w:val="0"/>
              <w:divBdr>
                <w:top w:val="none" w:sz="0" w:space="0" w:color="auto"/>
                <w:left w:val="none" w:sz="0" w:space="0" w:color="auto"/>
                <w:bottom w:val="none" w:sz="0" w:space="0" w:color="auto"/>
                <w:right w:val="none" w:sz="0" w:space="0" w:color="auto"/>
              </w:divBdr>
            </w:div>
            <w:div w:id="1654286633">
              <w:marLeft w:val="0"/>
              <w:marRight w:val="0"/>
              <w:marTop w:val="0"/>
              <w:marBottom w:val="0"/>
              <w:divBdr>
                <w:top w:val="none" w:sz="0" w:space="0" w:color="auto"/>
                <w:left w:val="none" w:sz="0" w:space="0" w:color="auto"/>
                <w:bottom w:val="none" w:sz="0" w:space="0" w:color="auto"/>
                <w:right w:val="none" w:sz="0" w:space="0" w:color="auto"/>
              </w:divBdr>
            </w:div>
            <w:div w:id="1687365558">
              <w:marLeft w:val="0"/>
              <w:marRight w:val="0"/>
              <w:marTop w:val="0"/>
              <w:marBottom w:val="0"/>
              <w:divBdr>
                <w:top w:val="none" w:sz="0" w:space="0" w:color="auto"/>
                <w:left w:val="none" w:sz="0" w:space="0" w:color="auto"/>
                <w:bottom w:val="none" w:sz="0" w:space="0" w:color="auto"/>
                <w:right w:val="none" w:sz="0" w:space="0" w:color="auto"/>
              </w:divBdr>
            </w:div>
            <w:div w:id="2024168902">
              <w:marLeft w:val="0"/>
              <w:marRight w:val="0"/>
              <w:marTop w:val="0"/>
              <w:marBottom w:val="0"/>
              <w:divBdr>
                <w:top w:val="none" w:sz="0" w:space="0" w:color="auto"/>
                <w:left w:val="none" w:sz="0" w:space="0" w:color="auto"/>
                <w:bottom w:val="none" w:sz="0" w:space="0" w:color="auto"/>
                <w:right w:val="none" w:sz="0" w:space="0" w:color="auto"/>
              </w:divBdr>
            </w:div>
            <w:div w:id="228423965">
              <w:marLeft w:val="0"/>
              <w:marRight w:val="0"/>
              <w:marTop w:val="0"/>
              <w:marBottom w:val="0"/>
              <w:divBdr>
                <w:top w:val="none" w:sz="0" w:space="0" w:color="auto"/>
                <w:left w:val="none" w:sz="0" w:space="0" w:color="auto"/>
                <w:bottom w:val="none" w:sz="0" w:space="0" w:color="auto"/>
                <w:right w:val="none" w:sz="0" w:space="0" w:color="auto"/>
              </w:divBdr>
            </w:div>
            <w:div w:id="67313660">
              <w:marLeft w:val="0"/>
              <w:marRight w:val="0"/>
              <w:marTop w:val="0"/>
              <w:marBottom w:val="0"/>
              <w:divBdr>
                <w:top w:val="none" w:sz="0" w:space="0" w:color="auto"/>
                <w:left w:val="none" w:sz="0" w:space="0" w:color="auto"/>
                <w:bottom w:val="none" w:sz="0" w:space="0" w:color="auto"/>
                <w:right w:val="none" w:sz="0" w:space="0" w:color="auto"/>
              </w:divBdr>
            </w:div>
            <w:div w:id="117921584">
              <w:marLeft w:val="0"/>
              <w:marRight w:val="0"/>
              <w:marTop w:val="0"/>
              <w:marBottom w:val="0"/>
              <w:divBdr>
                <w:top w:val="none" w:sz="0" w:space="0" w:color="auto"/>
                <w:left w:val="none" w:sz="0" w:space="0" w:color="auto"/>
                <w:bottom w:val="none" w:sz="0" w:space="0" w:color="auto"/>
                <w:right w:val="none" w:sz="0" w:space="0" w:color="auto"/>
              </w:divBdr>
            </w:div>
            <w:div w:id="2097625013">
              <w:marLeft w:val="0"/>
              <w:marRight w:val="0"/>
              <w:marTop w:val="0"/>
              <w:marBottom w:val="0"/>
              <w:divBdr>
                <w:top w:val="none" w:sz="0" w:space="0" w:color="auto"/>
                <w:left w:val="none" w:sz="0" w:space="0" w:color="auto"/>
                <w:bottom w:val="none" w:sz="0" w:space="0" w:color="auto"/>
                <w:right w:val="none" w:sz="0" w:space="0" w:color="auto"/>
              </w:divBdr>
            </w:div>
            <w:div w:id="799687811">
              <w:marLeft w:val="0"/>
              <w:marRight w:val="0"/>
              <w:marTop w:val="0"/>
              <w:marBottom w:val="0"/>
              <w:divBdr>
                <w:top w:val="none" w:sz="0" w:space="0" w:color="auto"/>
                <w:left w:val="none" w:sz="0" w:space="0" w:color="auto"/>
                <w:bottom w:val="none" w:sz="0" w:space="0" w:color="auto"/>
                <w:right w:val="none" w:sz="0" w:space="0" w:color="auto"/>
              </w:divBdr>
            </w:div>
            <w:div w:id="2106000365">
              <w:marLeft w:val="0"/>
              <w:marRight w:val="0"/>
              <w:marTop w:val="0"/>
              <w:marBottom w:val="0"/>
              <w:divBdr>
                <w:top w:val="none" w:sz="0" w:space="0" w:color="auto"/>
                <w:left w:val="none" w:sz="0" w:space="0" w:color="auto"/>
                <w:bottom w:val="none" w:sz="0" w:space="0" w:color="auto"/>
                <w:right w:val="none" w:sz="0" w:space="0" w:color="auto"/>
              </w:divBdr>
            </w:div>
            <w:div w:id="881094450">
              <w:marLeft w:val="0"/>
              <w:marRight w:val="0"/>
              <w:marTop w:val="0"/>
              <w:marBottom w:val="0"/>
              <w:divBdr>
                <w:top w:val="none" w:sz="0" w:space="0" w:color="auto"/>
                <w:left w:val="none" w:sz="0" w:space="0" w:color="auto"/>
                <w:bottom w:val="none" w:sz="0" w:space="0" w:color="auto"/>
                <w:right w:val="none" w:sz="0" w:space="0" w:color="auto"/>
              </w:divBdr>
            </w:div>
            <w:div w:id="3098040">
              <w:marLeft w:val="0"/>
              <w:marRight w:val="0"/>
              <w:marTop w:val="0"/>
              <w:marBottom w:val="0"/>
              <w:divBdr>
                <w:top w:val="none" w:sz="0" w:space="0" w:color="auto"/>
                <w:left w:val="none" w:sz="0" w:space="0" w:color="auto"/>
                <w:bottom w:val="none" w:sz="0" w:space="0" w:color="auto"/>
                <w:right w:val="none" w:sz="0" w:space="0" w:color="auto"/>
              </w:divBdr>
            </w:div>
            <w:div w:id="993148681">
              <w:marLeft w:val="0"/>
              <w:marRight w:val="0"/>
              <w:marTop w:val="0"/>
              <w:marBottom w:val="0"/>
              <w:divBdr>
                <w:top w:val="none" w:sz="0" w:space="0" w:color="auto"/>
                <w:left w:val="none" w:sz="0" w:space="0" w:color="auto"/>
                <w:bottom w:val="none" w:sz="0" w:space="0" w:color="auto"/>
                <w:right w:val="none" w:sz="0" w:space="0" w:color="auto"/>
              </w:divBdr>
            </w:div>
            <w:div w:id="1365330760">
              <w:marLeft w:val="0"/>
              <w:marRight w:val="0"/>
              <w:marTop w:val="0"/>
              <w:marBottom w:val="0"/>
              <w:divBdr>
                <w:top w:val="none" w:sz="0" w:space="0" w:color="auto"/>
                <w:left w:val="none" w:sz="0" w:space="0" w:color="auto"/>
                <w:bottom w:val="none" w:sz="0" w:space="0" w:color="auto"/>
                <w:right w:val="none" w:sz="0" w:space="0" w:color="auto"/>
              </w:divBdr>
            </w:div>
            <w:div w:id="683098308">
              <w:marLeft w:val="0"/>
              <w:marRight w:val="0"/>
              <w:marTop w:val="0"/>
              <w:marBottom w:val="0"/>
              <w:divBdr>
                <w:top w:val="none" w:sz="0" w:space="0" w:color="auto"/>
                <w:left w:val="none" w:sz="0" w:space="0" w:color="auto"/>
                <w:bottom w:val="none" w:sz="0" w:space="0" w:color="auto"/>
                <w:right w:val="none" w:sz="0" w:space="0" w:color="auto"/>
              </w:divBdr>
            </w:div>
            <w:div w:id="1121604766">
              <w:marLeft w:val="0"/>
              <w:marRight w:val="0"/>
              <w:marTop w:val="0"/>
              <w:marBottom w:val="0"/>
              <w:divBdr>
                <w:top w:val="none" w:sz="0" w:space="0" w:color="auto"/>
                <w:left w:val="none" w:sz="0" w:space="0" w:color="auto"/>
                <w:bottom w:val="none" w:sz="0" w:space="0" w:color="auto"/>
                <w:right w:val="none" w:sz="0" w:space="0" w:color="auto"/>
              </w:divBdr>
            </w:div>
            <w:div w:id="1382747083">
              <w:marLeft w:val="0"/>
              <w:marRight w:val="0"/>
              <w:marTop w:val="0"/>
              <w:marBottom w:val="0"/>
              <w:divBdr>
                <w:top w:val="none" w:sz="0" w:space="0" w:color="auto"/>
                <w:left w:val="none" w:sz="0" w:space="0" w:color="auto"/>
                <w:bottom w:val="none" w:sz="0" w:space="0" w:color="auto"/>
                <w:right w:val="none" w:sz="0" w:space="0" w:color="auto"/>
              </w:divBdr>
            </w:div>
            <w:div w:id="144251119">
              <w:marLeft w:val="0"/>
              <w:marRight w:val="0"/>
              <w:marTop w:val="0"/>
              <w:marBottom w:val="0"/>
              <w:divBdr>
                <w:top w:val="none" w:sz="0" w:space="0" w:color="auto"/>
                <w:left w:val="none" w:sz="0" w:space="0" w:color="auto"/>
                <w:bottom w:val="none" w:sz="0" w:space="0" w:color="auto"/>
                <w:right w:val="none" w:sz="0" w:space="0" w:color="auto"/>
              </w:divBdr>
            </w:div>
            <w:div w:id="689382318">
              <w:marLeft w:val="0"/>
              <w:marRight w:val="0"/>
              <w:marTop w:val="0"/>
              <w:marBottom w:val="0"/>
              <w:divBdr>
                <w:top w:val="none" w:sz="0" w:space="0" w:color="auto"/>
                <w:left w:val="none" w:sz="0" w:space="0" w:color="auto"/>
                <w:bottom w:val="none" w:sz="0" w:space="0" w:color="auto"/>
                <w:right w:val="none" w:sz="0" w:space="0" w:color="auto"/>
              </w:divBdr>
            </w:div>
            <w:div w:id="1581284771">
              <w:marLeft w:val="0"/>
              <w:marRight w:val="0"/>
              <w:marTop w:val="0"/>
              <w:marBottom w:val="0"/>
              <w:divBdr>
                <w:top w:val="none" w:sz="0" w:space="0" w:color="auto"/>
                <w:left w:val="none" w:sz="0" w:space="0" w:color="auto"/>
                <w:bottom w:val="none" w:sz="0" w:space="0" w:color="auto"/>
                <w:right w:val="none" w:sz="0" w:space="0" w:color="auto"/>
              </w:divBdr>
            </w:div>
            <w:div w:id="55051617">
              <w:marLeft w:val="0"/>
              <w:marRight w:val="0"/>
              <w:marTop w:val="0"/>
              <w:marBottom w:val="0"/>
              <w:divBdr>
                <w:top w:val="none" w:sz="0" w:space="0" w:color="auto"/>
                <w:left w:val="none" w:sz="0" w:space="0" w:color="auto"/>
                <w:bottom w:val="none" w:sz="0" w:space="0" w:color="auto"/>
                <w:right w:val="none" w:sz="0" w:space="0" w:color="auto"/>
              </w:divBdr>
            </w:div>
            <w:div w:id="1990162825">
              <w:marLeft w:val="0"/>
              <w:marRight w:val="0"/>
              <w:marTop w:val="0"/>
              <w:marBottom w:val="0"/>
              <w:divBdr>
                <w:top w:val="none" w:sz="0" w:space="0" w:color="auto"/>
                <w:left w:val="none" w:sz="0" w:space="0" w:color="auto"/>
                <w:bottom w:val="none" w:sz="0" w:space="0" w:color="auto"/>
                <w:right w:val="none" w:sz="0" w:space="0" w:color="auto"/>
              </w:divBdr>
            </w:div>
            <w:div w:id="400375783">
              <w:marLeft w:val="0"/>
              <w:marRight w:val="0"/>
              <w:marTop w:val="0"/>
              <w:marBottom w:val="0"/>
              <w:divBdr>
                <w:top w:val="none" w:sz="0" w:space="0" w:color="auto"/>
                <w:left w:val="none" w:sz="0" w:space="0" w:color="auto"/>
                <w:bottom w:val="none" w:sz="0" w:space="0" w:color="auto"/>
                <w:right w:val="none" w:sz="0" w:space="0" w:color="auto"/>
              </w:divBdr>
            </w:div>
            <w:div w:id="576784832">
              <w:marLeft w:val="0"/>
              <w:marRight w:val="0"/>
              <w:marTop w:val="0"/>
              <w:marBottom w:val="0"/>
              <w:divBdr>
                <w:top w:val="none" w:sz="0" w:space="0" w:color="auto"/>
                <w:left w:val="none" w:sz="0" w:space="0" w:color="auto"/>
                <w:bottom w:val="none" w:sz="0" w:space="0" w:color="auto"/>
                <w:right w:val="none" w:sz="0" w:space="0" w:color="auto"/>
              </w:divBdr>
            </w:div>
            <w:div w:id="224875121">
              <w:marLeft w:val="0"/>
              <w:marRight w:val="0"/>
              <w:marTop w:val="0"/>
              <w:marBottom w:val="0"/>
              <w:divBdr>
                <w:top w:val="none" w:sz="0" w:space="0" w:color="auto"/>
                <w:left w:val="none" w:sz="0" w:space="0" w:color="auto"/>
                <w:bottom w:val="none" w:sz="0" w:space="0" w:color="auto"/>
                <w:right w:val="none" w:sz="0" w:space="0" w:color="auto"/>
              </w:divBdr>
            </w:div>
            <w:div w:id="1334340608">
              <w:marLeft w:val="0"/>
              <w:marRight w:val="0"/>
              <w:marTop w:val="0"/>
              <w:marBottom w:val="0"/>
              <w:divBdr>
                <w:top w:val="none" w:sz="0" w:space="0" w:color="auto"/>
                <w:left w:val="none" w:sz="0" w:space="0" w:color="auto"/>
                <w:bottom w:val="none" w:sz="0" w:space="0" w:color="auto"/>
                <w:right w:val="none" w:sz="0" w:space="0" w:color="auto"/>
              </w:divBdr>
            </w:div>
            <w:div w:id="1736195704">
              <w:marLeft w:val="0"/>
              <w:marRight w:val="0"/>
              <w:marTop w:val="0"/>
              <w:marBottom w:val="0"/>
              <w:divBdr>
                <w:top w:val="none" w:sz="0" w:space="0" w:color="auto"/>
                <w:left w:val="none" w:sz="0" w:space="0" w:color="auto"/>
                <w:bottom w:val="none" w:sz="0" w:space="0" w:color="auto"/>
                <w:right w:val="none" w:sz="0" w:space="0" w:color="auto"/>
              </w:divBdr>
            </w:div>
            <w:div w:id="245188035">
              <w:marLeft w:val="0"/>
              <w:marRight w:val="0"/>
              <w:marTop w:val="0"/>
              <w:marBottom w:val="0"/>
              <w:divBdr>
                <w:top w:val="none" w:sz="0" w:space="0" w:color="auto"/>
                <w:left w:val="none" w:sz="0" w:space="0" w:color="auto"/>
                <w:bottom w:val="none" w:sz="0" w:space="0" w:color="auto"/>
                <w:right w:val="none" w:sz="0" w:space="0" w:color="auto"/>
              </w:divBdr>
            </w:div>
            <w:div w:id="1948610453">
              <w:marLeft w:val="0"/>
              <w:marRight w:val="0"/>
              <w:marTop w:val="0"/>
              <w:marBottom w:val="0"/>
              <w:divBdr>
                <w:top w:val="none" w:sz="0" w:space="0" w:color="auto"/>
                <w:left w:val="none" w:sz="0" w:space="0" w:color="auto"/>
                <w:bottom w:val="none" w:sz="0" w:space="0" w:color="auto"/>
                <w:right w:val="none" w:sz="0" w:space="0" w:color="auto"/>
              </w:divBdr>
            </w:div>
            <w:div w:id="1308126814">
              <w:marLeft w:val="0"/>
              <w:marRight w:val="0"/>
              <w:marTop w:val="0"/>
              <w:marBottom w:val="0"/>
              <w:divBdr>
                <w:top w:val="none" w:sz="0" w:space="0" w:color="auto"/>
                <w:left w:val="none" w:sz="0" w:space="0" w:color="auto"/>
                <w:bottom w:val="none" w:sz="0" w:space="0" w:color="auto"/>
                <w:right w:val="none" w:sz="0" w:space="0" w:color="auto"/>
              </w:divBdr>
            </w:div>
            <w:div w:id="908422127">
              <w:marLeft w:val="0"/>
              <w:marRight w:val="0"/>
              <w:marTop w:val="0"/>
              <w:marBottom w:val="0"/>
              <w:divBdr>
                <w:top w:val="none" w:sz="0" w:space="0" w:color="auto"/>
                <w:left w:val="none" w:sz="0" w:space="0" w:color="auto"/>
                <w:bottom w:val="none" w:sz="0" w:space="0" w:color="auto"/>
                <w:right w:val="none" w:sz="0" w:space="0" w:color="auto"/>
              </w:divBdr>
            </w:div>
            <w:div w:id="1452626447">
              <w:marLeft w:val="0"/>
              <w:marRight w:val="0"/>
              <w:marTop w:val="0"/>
              <w:marBottom w:val="0"/>
              <w:divBdr>
                <w:top w:val="none" w:sz="0" w:space="0" w:color="auto"/>
                <w:left w:val="none" w:sz="0" w:space="0" w:color="auto"/>
                <w:bottom w:val="none" w:sz="0" w:space="0" w:color="auto"/>
                <w:right w:val="none" w:sz="0" w:space="0" w:color="auto"/>
              </w:divBdr>
            </w:div>
            <w:div w:id="625695428">
              <w:marLeft w:val="0"/>
              <w:marRight w:val="0"/>
              <w:marTop w:val="0"/>
              <w:marBottom w:val="0"/>
              <w:divBdr>
                <w:top w:val="none" w:sz="0" w:space="0" w:color="auto"/>
                <w:left w:val="none" w:sz="0" w:space="0" w:color="auto"/>
                <w:bottom w:val="none" w:sz="0" w:space="0" w:color="auto"/>
                <w:right w:val="none" w:sz="0" w:space="0" w:color="auto"/>
              </w:divBdr>
            </w:div>
            <w:div w:id="790630407">
              <w:marLeft w:val="0"/>
              <w:marRight w:val="0"/>
              <w:marTop w:val="0"/>
              <w:marBottom w:val="0"/>
              <w:divBdr>
                <w:top w:val="none" w:sz="0" w:space="0" w:color="auto"/>
                <w:left w:val="none" w:sz="0" w:space="0" w:color="auto"/>
                <w:bottom w:val="none" w:sz="0" w:space="0" w:color="auto"/>
                <w:right w:val="none" w:sz="0" w:space="0" w:color="auto"/>
              </w:divBdr>
            </w:div>
            <w:div w:id="1604648982">
              <w:marLeft w:val="0"/>
              <w:marRight w:val="0"/>
              <w:marTop w:val="0"/>
              <w:marBottom w:val="0"/>
              <w:divBdr>
                <w:top w:val="none" w:sz="0" w:space="0" w:color="auto"/>
                <w:left w:val="none" w:sz="0" w:space="0" w:color="auto"/>
                <w:bottom w:val="none" w:sz="0" w:space="0" w:color="auto"/>
                <w:right w:val="none" w:sz="0" w:space="0" w:color="auto"/>
              </w:divBdr>
            </w:div>
            <w:div w:id="1092508547">
              <w:marLeft w:val="0"/>
              <w:marRight w:val="0"/>
              <w:marTop w:val="0"/>
              <w:marBottom w:val="0"/>
              <w:divBdr>
                <w:top w:val="none" w:sz="0" w:space="0" w:color="auto"/>
                <w:left w:val="none" w:sz="0" w:space="0" w:color="auto"/>
                <w:bottom w:val="none" w:sz="0" w:space="0" w:color="auto"/>
                <w:right w:val="none" w:sz="0" w:space="0" w:color="auto"/>
              </w:divBdr>
            </w:div>
            <w:div w:id="1610969558">
              <w:marLeft w:val="0"/>
              <w:marRight w:val="0"/>
              <w:marTop w:val="0"/>
              <w:marBottom w:val="0"/>
              <w:divBdr>
                <w:top w:val="none" w:sz="0" w:space="0" w:color="auto"/>
                <w:left w:val="none" w:sz="0" w:space="0" w:color="auto"/>
                <w:bottom w:val="none" w:sz="0" w:space="0" w:color="auto"/>
                <w:right w:val="none" w:sz="0" w:space="0" w:color="auto"/>
              </w:divBdr>
            </w:div>
            <w:div w:id="1289513571">
              <w:marLeft w:val="0"/>
              <w:marRight w:val="0"/>
              <w:marTop w:val="0"/>
              <w:marBottom w:val="0"/>
              <w:divBdr>
                <w:top w:val="none" w:sz="0" w:space="0" w:color="auto"/>
                <w:left w:val="none" w:sz="0" w:space="0" w:color="auto"/>
                <w:bottom w:val="none" w:sz="0" w:space="0" w:color="auto"/>
                <w:right w:val="none" w:sz="0" w:space="0" w:color="auto"/>
              </w:divBdr>
            </w:div>
            <w:div w:id="1917780566">
              <w:marLeft w:val="0"/>
              <w:marRight w:val="0"/>
              <w:marTop w:val="0"/>
              <w:marBottom w:val="0"/>
              <w:divBdr>
                <w:top w:val="none" w:sz="0" w:space="0" w:color="auto"/>
                <w:left w:val="none" w:sz="0" w:space="0" w:color="auto"/>
                <w:bottom w:val="none" w:sz="0" w:space="0" w:color="auto"/>
                <w:right w:val="none" w:sz="0" w:space="0" w:color="auto"/>
              </w:divBdr>
            </w:div>
            <w:div w:id="723649836">
              <w:marLeft w:val="0"/>
              <w:marRight w:val="0"/>
              <w:marTop w:val="0"/>
              <w:marBottom w:val="0"/>
              <w:divBdr>
                <w:top w:val="none" w:sz="0" w:space="0" w:color="auto"/>
                <w:left w:val="none" w:sz="0" w:space="0" w:color="auto"/>
                <w:bottom w:val="none" w:sz="0" w:space="0" w:color="auto"/>
                <w:right w:val="none" w:sz="0" w:space="0" w:color="auto"/>
              </w:divBdr>
            </w:div>
            <w:div w:id="1704818422">
              <w:marLeft w:val="0"/>
              <w:marRight w:val="0"/>
              <w:marTop w:val="0"/>
              <w:marBottom w:val="0"/>
              <w:divBdr>
                <w:top w:val="none" w:sz="0" w:space="0" w:color="auto"/>
                <w:left w:val="none" w:sz="0" w:space="0" w:color="auto"/>
                <w:bottom w:val="none" w:sz="0" w:space="0" w:color="auto"/>
                <w:right w:val="none" w:sz="0" w:space="0" w:color="auto"/>
              </w:divBdr>
            </w:div>
            <w:div w:id="1723551520">
              <w:marLeft w:val="0"/>
              <w:marRight w:val="0"/>
              <w:marTop w:val="0"/>
              <w:marBottom w:val="0"/>
              <w:divBdr>
                <w:top w:val="none" w:sz="0" w:space="0" w:color="auto"/>
                <w:left w:val="none" w:sz="0" w:space="0" w:color="auto"/>
                <w:bottom w:val="none" w:sz="0" w:space="0" w:color="auto"/>
                <w:right w:val="none" w:sz="0" w:space="0" w:color="auto"/>
              </w:divBdr>
            </w:div>
            <w:div w:id="775322089">
              <w:marLeft w:val="0"/>
              <w:marRight w:val="0"/>
              <w:marTop w:val="0"/>
              <w:marBottom w:val="0"/>
              <w:divBdr>
                <w:top w:val="none" w:sz="0" w:space="0" w:color="auto"/>
                <w:left w:val="none" w:sz="0" w:space="0" w:color="auto"/>
                <w:bottom w:val="none" w:sz="0" w:space="0" w:color="auto"/>
                <w:right w:val="none" w:sz="0" w:space="0" w:color="auto"/>
              </w:divBdr>
            </w:div>
            <w:div w:id="10574419">
              <w:marLeft w:val="0"/>
              <w:marRight w:val="0"/>
              <w:marTop w:val="0"/>
              <w:marBottom w:val="0"/>
              <w:divBdr>
                <w:top w:val="none" w:sz="0" w:space="0" w:color="auto"/>
                <w:left w:val="none" w:sz="0" w:space="0" w:color="auto"/>
                <w:bottom w:val="none" w:sz="0" w:space="0" w:color="auto"/>
                <w:right w:val="none" w:sz="0" w:space="0" w:color="auto"/>
              </w:divBdr>
            </w:div>
            <w:div w:id="1069227538">
              <w:marLeft w:val="0"/>
              <w:marRight w:val="0"/>
              <w:marTop w:val="0"/>
              <w:marBottom w:val="0"/>
              <w:divBdr>
                <w:top w:val="none" w:sz="0" w:space="0" w:color="auto"/>
                <w:left w:val="none" w:sz="0" w:space="0" w:color="auto"/>
                <w:bottom w:val="none" w:sz="0" w:space="0" w:color="auto"/>
                <w:right w:val="none" w:sz="0" w:space="0" w:color="auto"/>
              </w:divBdr>
            </w:div>
            <w:div w:id="955671935">
              <w:marLeft w:val="0"/>
              <w:marRight w:val="0"/>
              <w:marTop w:val="0"/>
              <w:marBottom w:val="0"/>
              <w:divBdr>
                <w:top w:val="none" w:sz="0" w:space="0" w:color="auto"/>
                <w:left w:val="none" w:sz="0" w:space="0" w:color="auto"/>
                <w:bottom w:val="none" w:sz="0" w:space="0" w:color="auto"/>
                <w:right w:val="none" w:sz="0" w:space="0" w:color="auto"/>
              </w:divBdr>
            </w:div>
            <w:div w:id="1361516048">
              <w:marLeft w:val="0"/>
              <w:marRight w:val="0"/>
              <w:marTop w:val="0"/>
              <w:marBottom w:val="0"/>
              <w:divBdr>
                <w:top w:val="none" w:sz="0" w:space="0" w:color="auto"/>
                <w:left w:val="none" w:sz="0" w:space="0" w:color="auto"/>
                <w:bottom w:val="none" w:sz="0" w:space="0" w:color="auto"/>
                <w:right w:val="none" w:sz="0" w:space="0" w:color="auto"/>
              </w:divBdr>
            </w:div>
            <w:div w:id="1831555671">
              <w:marLeft w:val="0"/>
              <w:marRight w:val="0"/>
              <w:marTop w:val="0"/>
              <w:marBottom w:val="0"/>
              <w:divBdr>
                <w:top w:val="none" w:sz="0" w:space="0" w:color="auto"/>
                <w:left w:val="none" w:sz="0" w:space="0" w:color="auto"/>
                <w:bottom w:val="none" w:sz="0" w:space="0" w:color="auto"/>
                <w:right w:val="none" w:sz="0" w:space="0" w:color="auto"/>
              </w:divBdr>
            </w:div>
            <w:div w:id="2089383436">
              <w:marLeft w:val="0"/>
              <w:marRight w:val="0"/>
              <w:marTop w:val="0"/>
              <w:marBottom w:val="0"/>
              <w:divBdr>
                <w:top w:val="none" w:sz="0" w:space="0" w:color="auto"/>
                <w:left w:val="none" w:sz="0" w:space="0" w:color="auto"/>
                <w:bottom w:val="none" w:sz="0" w:space="0" w:color="auto"/>
                <w:right w:val="none" w:sz="0" w:space="0" w:color="auto"/>
              </w:divBdr>
            </w:div>
            <w:div w:id="1612973562">
              <w:marLeft w:val="0"/>
              <w:marRight w:val="0"/>
              <w:marTop w:val="0"/>
              <w:marBottom w:val="0"/>
              <w:divBdr>
                <w:top w:val="none" w:sz="0" w:space="0" w:color="auto"/>
                <w:left w:val="none" w:sz="0" w:space="0" w:color="auto"/>
                <w:bottom w:val="none" w:sz="0" w:space="0" w:color="auto"/>
                <w:right w:val="none" w:sz="0" w:space="0" w:color="auto"/>
              </w:divBdr>
            </w:div>
            <w:div w:id="1288319893">
              <w:marLeft w:val="0"/>
              <w:marRight w:val="0"/>
              <w:marTop w:val="0"/>
              <w:marBottom w:val="0"/>
              <w:divBdr>
                <w:top w:val="none" w:sz="0" w:space="0" w:color="auto"/>
                <w:left w:val="none" w:sz="0" w:space="0" w:color="auto"/>
                <w:bottom w:val="none" w:sz="0" w:space="0" w:color="auto"/>
                <w:right w:val="none" w:sz="0" w:space="0" w:color="auto"/>
              </w:divBdr>
            </w:div>
            <w:div w:id="1859269435">
              <w:marLeft w:val="0"/>
              <w:marRight w:val="0"/>
              <w:marTop w:val="0"/>
              <w:marBottom w:val="0"/>
              <w:divBdr>
                <w:top w:val="none" w:sz="0" w:space="0" w:color="auto"/>
                <w:left w:val="none" w:sz="0" w:space="0" w:color="auto"/>
                <w:bottom w:val="none" w:sz="0" w:space="0" w:color="auto"/>
                <w:right w:val="none" w:sz="0" w:space="0" w:color="auto"/>
              </w:divBdr>
            </w:div>
            <w:div w:id="1959800249">
              <w:marLeft w:val="0"/>
              <w:marRight w:val="0"/>
              <w:marTop w:val="0"/>
              <w:marBottom w:val="0"/>
              <w:divBdr>
                <w:top w:val="none" w:sz="0" w:space="0" w:color="auto"/>
                <w:left w:val="none" w:sz="0" w:space="0" w:color="auto"/>
                <w:bottom w:val="none" w:sz="0" w:space="0" w:color="auto"/>
                <w:right w:val="none" w:sz="0" w:space="0" w:color="auto"/>
              </w:divBdr>
            </w:div>
            <w:div w:id="684597775">
              <w:marLeft w:val="0"/>
              <w:marRight w:val="0"/>
              <w:marTop w:val="0"/>
              <w:marBottom w:val="0"/>
              <w:divBdr>
                <w:top w:val="none" w:sz="0" w:space="0" w:color="auto"/>
                <w:left w:val="none" w:sz="0" w:space="0" w:color="auto"/>
                <w:bottom w:val="none" w:sz="0" w:space="0" w:color="auto"/>
                <w:right w:val="none" w:sz="0" w:space="0" w:color="auto"/>
              </w:divBdr>
            </w:div>
            <w:div w:id="591277692">
              <w:marLeft w:val="0"/>
              <w:marRight w:val="0"/>
              <w:marTop w:val="0"/>
              <w:marBottom w:val="0"/>
              <w:divBdr>
                <w:top w:val="none" w:sz="0" w:space="0" w:color="auto"/>
                <w:left w:val="none" w:sz="0" w:space="0" w:color="auto"/>
                <w:bottom w:val="none" w:sz="0" w:space="0" w:color="auto"/>
                <w:right w:val="none" w:sz="0" w:space="0" w:color="auto"/>
              </w:divBdr>
            </w:div>
            <w:div w:id="1554777614">
              <w:marLeft w:val="0"/>
              <w:marRight w:val="0"/>
              <w:marTop w:val="0"/>
              <w:marBottom w:val="0"/>
              <w:divBdr>
                <w:top w:val="none" w:sz="0" w:space="0" w:color="auto"/>
                <w:left w:val="none" w:sz="0" w:space="0" w:color="auto"/>
                <w:bottom w:val="none" w:sz="0" w:space="0" w:color="auto"/>
                <w:right w:val="none" w:sz="0" w:space="0" w:color="auto"/>
              </w:divBdr>
            </w:div>
            <w:div w:id="1097359955">
              <w:marLeft w:val="0"/>
              <w:marRight w:val="0"/>
              <w:marTop w:val="0"/>
              <w:marBottom w:val="0"/>
              <w:divBdr>
                <w:top w:val="none" w:sz="0" w:space="0" w:color="auto"/>
                <w:left w:val="none" w:sz="0" w:space="0" w:color="auto"/>
                <w:bottom w:val="none" w:sz="0" w:space="0" w:color="auto"/>
                <w:right w:val="none" w:sz="0" w:space="0" w:color="auto"/>
              </w:divBdr>
            </w:div>
            <w:div w:id="499083742">
              <w:marLeft w:val="0"/>
              <w:marRight w:val="0"/>
              <w:marTop w:val="0"/>
              <w:marBottom w:val="0"/>
              <w:divBdr>
                <w:top w:val="none" w:sz="0" w:space="0" w:color="auto"/>
                <w:left w:val="none" w:sz="0" w:space="0" w:color="auto"/>
                <w:bottom w:val="none" w:sz="0" w:space="0" w:color="auto"/>
                <w:right w:val="none" w:sz="0" w:space="0" w:color="auto"/>
              </w:divBdr>
            </w:div>
            <w:div w:id="438527463">
              <w:marLeft w:val="0"/>
              <w:marRight w:val="0"/>
              <w:marTop w:val="0"/>
              <w:marBottom w:val="0"/>
              <w:divBdr>
                <w:top w:val="none" w:sz="0" w:space="0" w:color="auto"/>
                <w:left w:val="none" w:sz="0" w:space="0" w:color="auto"/>
                <w:bottom w:val="none" w:sz="0" w:space="0" w:color="auto"/>
                <w:right w:val="none" w:sz="0" w:space="0" w:color="auto"/>
              </w:divBdr>
            </w:div>
            <w:div w:id="64500874">
              <w:marLeft w:val="0"/>
              <w:marRight w:val="0"/>
              <w:marTop w:val="0"/>
              <w:marBottom w:val="0"/>
              <w:divBdr>
                <w:top w:val="none" w:sz="0" w:space="0" w:color="auto"/>
                <w:left w:val="none" w:sz="0" w:space="0" w:color="auto"/>
                <w:bottom w:val="none" w:sz="0" w:space="0" w:color="auto"/>
                <w:right w:val="none" w:sz="0" w:space="0" w:color="auto"/>
              </w:divBdr>
            </w:div>
            <w:div w:id="918516110">
              <w:marLeft w:val="0"/>
              <w:marRight w:val="0"/>
              <w:marTop w:val="0"/>
              <w:marBottom w:val="0"/>
              <w:divBdr>
                <w:top w:val="none" w:sz="0" w:space="0" w:color="auto"/>
                <w:left w:val="none" w:sz="0" w:space="0" w:color="auto"/>
                <w:bottom w:val="none" w:sz="0" w:space="0" w:color="auto"/>
                <w:right w:val="none" w:sz="0" w:space="0" w:color="auto"/>
              </w:divBdr>
            </w:div>
            <w:div w:id="2031374109">
              <w:marLeft w:val="0"/>
              <w:marRight w:val="0"/>
              <w:marTop w:val="0"/>
              <w:marBottom w:val="0"/>
              <w:divBdr>
                <w:top w:val="none" w:sz="0" w:space="0" w:color="auto"/>
                <w:left w:val="none" w:sz="0" w:space="0" w:color="auto"/>
                <w:bottom w:val="none" w:sz="0" w:space="0" w:color="auto"/>
                <w:right w:val="none" w:sz="0" w:space="0" w:color="auto"/>
              </w:divBdr>
            </w:div>
            <w:div w:id="494339451">
              <w:marLeft w:val="0"/>
              <w:marRight w:val="0"/>
              <w:marTop w:val="0"/>
              <w:marBottom w:val="0"/>
              <w:divBdr>
                <w:top w:val="none" w:sz="0" w:space="0" w:color="auto"/>
                <w:left w:val="none" w:sz="0" w:space="0" w:color="auto"/>
                <w:bottom w:val="none" w:sz="0" w:space="0" w:color="auto"/>
                <w:right w:val="none" w:sz="0" w:space="0" w:color="auto"/>
              </w:divBdr>
            </w:div>
            <w:div w:id="1530610178">
              <w:marLeft w:val="0"/>
              <w:marRight w:val="0"/>
              <w:marTop w:val="0"/>
              <w:marBottom w:val="0"/>
              <w:divBdr>
                <w:top w:val="none" w:sz="0" w:space="0" w:color="auto"/>
                <w:left w:val="none" w:sz="0" w:space="0" w:color="auto"/>
                <w:bottom w:val="none" w:sz="0" w:space="0" w:color="auto"/>
                <w:right w:val="none" w:sz="0" w:space="0" w:color="auto"/>
              </w:divBdr>
            </w:div>
            <w:div w:id="1645819545">
              <w:marLeft w:val="0"/>
              <w:marRight w:val="0"/>
              <w:marTop w:val="0"/>
              <w:marBottom w:val="0"/>
              <w:divBdr>
                <w:top w:val="none" w:sz="0" w:space="0" w:color="auto"/>
                <w:left w:val="none" w:sz="0" w:space="0" w:color="auto"/>
                <w:bottom w:val="none" w:sz="0" w:space="0" w:color="auto"/>
                <w:right w:val="none" w:sz="0" w:space="0" w:color="auto"/>
              </w:divBdr>
            </w:div>
            <w:div w:id="867527574">
              <w:marLeft w:val="0"/>
              <w:marRight w:val="0"/>
              <w:marTop w:val="0"/>
              <w:marBottom w:val="0"/>
              <w:divBdr>
                <w:top w:val="none" w:sz="0" w:space="0" w:color="auto"/>
                <w:left w:val="none" w:sz="0" w:space="0" w:color="auto"/>
                <w:bottom w:val="none" w:sz="0" w:space="0" w:color="auto"/>
                <w:right w:val="none" w:sz="0" w:space="0" w:color="auto"/>
              </w:divBdr>
            </w:div>
            <w:div w:id="339817049">
              <w:marLeft w:val="0"/>
              <w:marRight w:val="0"/>
              <w:marTop w:val="0"/>
              <w:marBottom w:val="0"/>
              <w:divBdr>
                <w:top w:val="none" w:sz="0" w:space="0" w:color="auto"/>
                <w:left w:val="none" w:sz="0" w:space="0" w:color="auto"/>
                <w:bottom w:val="none" w:sz="0" w:space="0" w:color="auto"/>
                <w:right w:val="none" w:sz="0" w:space="0" w:color="auto"/>
              </w:divBdr>
            </w:div>
            <w:div w:id="303463379">
              <w:marLeft w:val="0"/>
              <w:marRight w:val="0"/>
              <w:marTop w:val="0"/>
              <w:marBottom w:val="0"/>
              <w:divBdr>
                <w:top w:val="none" w:sz="0" w:space="0" w:color="auto"/>
                <w:left w:val="none" w:sz="0" w:space="0" w:color="auto"/>
                <w:bottom w:val="none" w:sz="0" w:space="0" w:color="auto"/>
                <w:right w:val="none" w:sz="0" w:space="0" w:color="auto"/>
              </w:divBdr>
            </w:div>
            <w:div w:id="170068387">
              <w:marLeft w:val="0"/>
              <w:marRight w:val="0"/>
              <w:marTop w:val="0"/>
              <w:marBottom w:val="0"/>
              <w:divBdr>
                <w:top w:val="none" w:sz="0" w:space="0" w:color="auto"/>
                <w:left w:val="none" w:sz="0" w:space="0" w:color="auto"/>
                <w:bottom w:val="none" w:sz="0" w:space="0" w:color="auto"/>
                <w:right w:val="none" w:sz="0" w:space="0" w:color="auto"/>
              </w:divBdr>
            </w:div>
            <w:div w:id="1180386712">
              <w:marLeft w:val="0"/>
              <w:marRight w:val="0"/>
              <w:marTop w:val="0"/>
              <w:marBottom w:val="0"/>
              <w:divBdr>
                <w:top w:val="none" w:sz="0" w:space="0" w:color="auto"/>
                <w:left w:val="none" w:sz="0" w:space="0" w:color="auto"/>
                <w:bottom w:val="none" w:sz="0" w:space="0" w:color="auto"/>
                <w:right w:val="none" w:sz="0" w:space="0" w:color="auto"/>
              </w:divBdr>
            </w:div>
            <w:div w:id="2015570770">
              <w:marLeft w:val="0"/>
              <w:marRight w:val="0"/>
              <w:marTop w:val="0"/>
              <w:marBottom w:val="0"/>
              <w:divBdr>
                <w:top w:val="none" w:sz="0" w:space="0" w:color="auto"/>
                <w:left w:val="none" w:sz="0" w:space="0" w:color="auto"/>
                <w:bottom w:val="none" w:sz="0" w:space="0" w:color="auto"/>
                <w:right w:val="none" w:sz="0" w:space="0" w:color="auto"/>
              </w:divBdr>
            </w:div>
            <w:div w:id="1927574869">
              <w:marLeft w:val="0"/>
              <w:marRight w:val="0"/>
              <w:marTop w:val="0"/>
              <w:marBottom w:val="0"/>
              <w:divBdr>
                <w:top w:val="none" w:sz="0" w:space="0" w:color="auto"/>
                <w:left w:val="none" w:sz="0" w:space="0" w:color="auto"/>
                <w:bottom w:val="none" w:sz="0" w:space="0" w:color="auto"/>
                <w:right w:val="none" w:sz="0" w:space="0" w:color="auto"/>
              </w:divBdr>
            </w:div>
            <w:div w:id="1705443704">
              <w:marLeft w:val="0"/>
              <w:marRight w:val="0"/>
              <w:marTop w:val="0"/>
              <w:marBottom w:val="0"/>
              <w:divBdr>
                <w:top w:val="none" w:sz="0" w:space="0" w:color="auto"/>
                <w:left w:val="none" w:sz="0" w:space="0" w:color="auto"/>
                <w:bottom w:val="none" w:sz="0" w:space="0" w:color="auto"/>
                <w:right w:val="none" w:sz="0" w:space="0" w:color="auto"/>
              </w:divBdr>
            </w:div>
            <w:div w:id="1581788230">
              <w:marLeft w:val="0"/>
              <w:marRight w:val="0"/>
              <w:marTop w:val="0"/>
              <w:marBottom w:val="0"/>
              <w:divBdr>
                <w:top w:val="none" w:sz="0" w:space="0" w:color="auto"/>
                <w:left w:val="none" w:sz="0" w:space="0" w:color="auto"/>
                <w:bottom w:val="none" w:sz="0" w:space="0" w:color="auto"/>
                <w:right w:val="none" w:sz="0" w:space="0" w:color="auto"/>
              </w:divBdr>
            </w:div>
            <w:div w:id="484276161">
              <w:marLeft w:val="0"/>
              <w:marRight w:val="0"/>
              <w:marTop w:val="0"/>
              <w:marBottom w:val="0"/>
              <w:divBdr>
                <w:top w:val="none" w:sz="0" w:space="0" w:color="auto"/>
                <w:left w:val="none" w:sz="0" w:space="0" w:color="auto"/>
                <w:bottom w:val="none" w:sz="0" w:space="0" w:color="auto"/>
                <w:right w:val="none" w:sz="0" w:space="0" w:color="auto"/>
              </w:divBdr>
            </w:div>
            <w:div w:id="1141077354">
              <w:marLeft w:val="0"/>
              <w:marRight w:val="0"/>
              <w:marTop w:val="0"/>
              <w:marBottom w:val="0"/>
              <w:divBdr>
                <w:top w:val="none" w:sz="0" w:space="0" w:color="auto"/>
                <w:left w:val="none" w:sz="0" w:space="0" w:color="auto"/>
                <w:bottom w:val="none" w:sz="0" w:space="0" w:color="auto"/>
                <w:right w:val="none" w:sz="0" w:space="0" w:color="auto"/>
              </w:divBdr>
            </w:div>
            <w:div w:id="561721849">
              <w:marLeft w:val="0"/>
              <w:marRight w:val="0"/>
              <w:marTop w:val="0"/>
              <w:marBottom w:val="0"/>
              <w:divBdr>
                <w:top w:val="none" w:sz="0" w:space="0" w:color="auto"/>
                <w:left w:val="none" w:sz="0" w:space="0" w:color="auto"/>
                <w:bottom w:val="none" w:sz="0" w:space="0" w:color="auto"/>
                <w:right w:val="none" w:sz="0" w:space="0" w:color="auto"/>
              </w:divBdr>
            </w:div>
            <w:div w:id="558325006">
              <w:marLeft w:val="0"/>
              <w:marRight w:val="0"/>
              <w:marTop w:val="0"/>
              <w:marBottom w:val="0"/>
              <w:divBdr>
                <w:top w:val="none" w:sz="0" w:space="0" w:color="auto"/>
                <w:left w:val="none" w:sz="0" w:space="0" w:color="auto"/>
                <w:bottom w:val="none" w:sz="0" w:space="0" w:color="auto"/>
                <w:right w:val="none" w:sz="0" w:space="0" w:color="auto"/>
              </w:divBdr>
            </w:div>
            <w:div w:id="265887910">
              <w:marLeft w:val="0"/>
              <w:marRight w:val="0"/>
              <w:marTop w:val="0"/>
              <w:marBottom w:val="0"/>
              <w:divBdr>
                <w:top w:val="none" w:sz="0" w:space="0" w:color="auto"/>
                <w:left w:val="none" w:sz="0" w:space="0" w:color="auto"/>
                <w:bottom w:val="none" w:sz="0" w:space="0" w:color="auto"/>
                <w:right w:val="none" w:sz="0" w:space="0" w:color="auto"/>
              </w:divBdr>
            </w:div>
            <w:div w:id="523906326">
              <w:marLeft w:val="0"/>
              <w:marRight w:val="0"/>
              <w:marTop w:val="0"/>
              <w:marBottom w:val="0"/>
              <w:divBdr>
                <w:top w:val="none" w:sz="0" w:space="0" w:color="auto"/>
                <w:left w:val="none" w:sz="0" w:space="0" w:color="auto"/>
                <w:bottom w:val="none" w:sz="0" w:space="0" w:color="auto"/>
                <w:right w:val="none" w:sz="0" w:space="0" w:color="auto"/>
              </w:divBdr>
            </w:div>
            <w:div w:id="1189216721">
              <w:marLeft w:val="0"/>
              <w:marRight w:val="0"/>
              <w:marTop w:val="0"/>
              <w:marBottom w:val="0"/>
              <w:divBdr>
                <w:top w:val="none" w:sz="0" w:space="0" w:color="auto"/>
                <w:left w:val="none" w:sz="0" w:space="0" w:color="auto"/>
                <w:bottom w:val="none" w:sz="0" w:space="0" w:color="auto"/>
                <w:right w:val="none" w:sz="0" w:space="0" w:color="auto"/>
              </w:divBdr>
            </w:div>
            <w:div w:id="803809208">
              <w:marLeft w:val="0"/>
              <w:marRight w:val="0"/>
              <w:marTop w:val="0"/>
              <w:marBottom w:val="0"/>
              <w:divBdr>
                <w:top w:val="none" w:sz="0" w:space="0" w:color="auto"/>
                <w:left w:val="none" w:sz="0" w:space="0" w:color="auto"/>
                <w:bottom w:val="none" w:sz="0" w:space="0" w:color="auto"/>
                <w:right w:val="none" w:sz="0" w:space="0" w:color="auto"/>
              </w:divBdr>
            </w:div>
            <w:div w:id="1091581123">
              <w:marLeft w:val="0"/>
              <w:marRight w:val="0"/>
              <w:marTop w:val="0"/>
              <w:marBottom w:val="0"/>
              <w:divBdr>
                <w:top w:val="none" w:sz="0" w:space="0" w:color="auto"/>
                <w:left w:val="none" w:sz="0" w:space="0" w:color="auto"/>
                <w:bottom w:val="none" w:sz="0" w:space="0" w:color="auto"/>
                <w:right w:val="none" w:sz="0" w:space="0" w:color="auto"/>
              </w:divBdr>
            </w:div>
            <w:div w:id="1021391145">
              <w:marLeft w:val="0"/>
              <w:marRight w:val="0"/>
              <w:marTop w:val="0"/>
              <w:marBottom w:val="0"/>
              <w:divBdr>
                <w:top w:val="none" w:sz="0" w:space="0" w:color="auto"/>
                <w:left w:val="none" w:sz="0" w:space="0" w:color="auto"/>
                <w:bottom w:val="none" w:sz="0" w:space="0" w:color="auto"/>
                <w:right w:val="none" w:sz="0" w:space="0" w:color="auto"/>
              </w:divBdr>
            </w:div>
            <w:div w:id="17896499">
              <w:marLeft w:val="0"/>
              <w:marRight w:val="0"/>
              <w:marTop w:val="0"/>
              <w:marBottom w:val="0"/>
              <w:divBdr>
                <w:top w:val="none" w:sz="0" w:space="0" w:color="auto"/>
                <w:left w:val="none" w:sz="0" w:space="0" w:color="auto"/>
                <w:bottom w:val="none" w:sz="0" w:space="0" w:color="auto"/>
                <w:right w:val="none" w:sz="0" w:space="0" w:color="auto"/>
              </w:divBdr>
            </w:div>
            <w:div w:id="1818764262">
              <w:marLeft w:val="0"/>
              <w:marRight w:val="0"/>
              <w:marTop w:val="0"/>
              <w:marBottom w:val="0"/>
              <w:divBdr>
                <w:top w:val="none" w:sz="0" w:space="0" w:color="auto"/>
                <w:left w:val="none" w:sz="0" w:space="0" w:color="auto"/>
                <w:bottom w:val="none" w:sz="0" w:space="0" w:color="auto"/>
                <w:right w:val="none" w:sz="0" w:space="0" w:color="auto"/>
              </w:divBdr>
            </w:div>
            <w:div w:id="774445464">
              <w:marLeft w:val="0"/>
              <w:marRight w:val="0"/>
              <w:marTop w:val="0"/>
              <w:marBottom w:val="0"/>
              <w:divBdr>
                <w:top w:val="none" w:sz="0" w:space="0" w:color="auto"/>
                <w:left w:val="none" w:sz="0" w:space="0" w:color="auto"/>
                <w:bottom w:val="none" w:sz="0" w:space="0" w:color="auto"/>
                <w:right w:val="none" w:sz="0" w:space="0" w:color="auto"/>
              </w:divBdr>
            </w:div>
            <w:div w:id="1744910600">
              <w:marLeft w:val="0"/>
              <w:marRight w:val="0"/>
              <w:marTop w:val="0"/>
              <w:marBottom w:val="0"/>
              <w:divBdr>
                <w:top w:val="none" w:sz="0" w:space="0" w:color="auto"/>
                <w:left w:val="none" w:sz="0" w:space="0" w:color="auto"/>
                <w:bottom w:val="none" w:sz="0" w:space="0" w:color="auto"/>
                <w:right w:val="none" w:sz="0" w:space="0" w:color="auto"/>
              </w:divBdr>
            </w:div>
            <w:div w:id="152722352">
              <w:marLeft w:val="0"/>
              <w:marRight w:val="0"/>
              <w:marTop w:val="0"/>
              <w:marBottom w:val="0"/>
              <w:divBdr>
                <w:top w:val="none" w:sz="0" w:space="0" w:color="auto"/>
                <w:left w:val="none" w:sz="0" w:space="0" w:color="auto"/>
                <w:bottom w:val="none" w:sz="0" w:space="0" w:color="auto"/>
                <w:right w:val="none" w:sz="0" w:space="0" w:color="auto"/>
              </w:divBdr>
            </w:div>
            <w:div w:id="86387295">
              <w:marLeft w:val="0"/>
              <w:marRight w:val="0"/>
              <w:marTop w:val="0"/>
              <w:marBottom w:val="0"/>
              <w:divBdr>
                <w:top w:val="none" w:sz="0" w:space="0" w:color="auto"/>
                <w:left w:val="none" w:sz="0" w:space="0" w:color="auto"/>
                <w:bottom w:val="none" w:sz="0" w:space="0" w:color="auto"/>
                <w:right w:val="none" w:sz="0" w:space="0" w:color="auto"/>
              </w:divBdr>
            </w:div>
            <w:div w:id="144400469">
              <w:marLeft w:val="0"/>
              <w:marRight w:val="0"/>
              <w:marTop w:val="0"/>
              <w:marBottom w:val="0"/>
              <w:divBdr>
                <w:top w:val="none" w:sz="0" w:space="0" w:color="auto"/>
                <w:left w:val="none" w:sz="0" w:space="0" w:color="auto"/>
                <w:bottom w:val="none" w:sz="0" w:space="0" w:color="auto"/>
                <w:right w:val="none" w:sz="0" w:space="0" w:color="auto"/>
              </w:divBdr>
            </w:div>
            <w:div w:id="1153981877">
              <w:marLeft w:val="0"/>
              <w:marRight w:val="0"/>
              <w:marTop w:val="0"/>
              <w:marBottom w:val="0"/>
              <w:divBdr>
                <w:top w:val="none" w:sz="0" w:space="0" w:color="auto"/>
                <w:left w:val="none" w:sz="0" w:space="0" w:color="auto"/>
                <w:bottom w:val="none" w:sz="0" w:space="0" w:color="auto"/>
                <w:right w:val="none" w:sz="0" w:space="0" w:color="auto"/>
              </w:divBdr>
            </w:div>
            <w:div w:id="448938504">
              <w:marLeft w:val="0"/>
              <w:marRight w:val="0"/>
              <w:marTop w:val="0"/>
              <w:marBottom w:val="0"/>
              <w:divBdr>
                <w:top w:val="none" w:sz="0" w:space="0" w:color="auto"/>
                <w:left w:val="none" w:sz="0" w:space="0" w:color="auto"/>
                <w:bottom w:val="none" w:sz="0" w:space="0" w:color="auto"/>
                <w:right w:val="none" w:sz="0" w:space="0" w:color="auto"/>
              </w:divBdr>
            </w:div>
            <w:div w:id="1440178211">
              <w:marLeft w:val="0"/>
              <w:marRight w:val="0"/>
              <w:marTop w:val="0"/>
              <w:marBottom w:val="0"/>
              <w:divBdr>
                <w:top w:val="none" w:sz="0" w:space="0" w:color="auto"/>
                <w:left w:val="none" w:sz="0" w:space="0" w:color="auto"/>
                <w:bottom w:val="none" w:sz="0" w:space="0" w:color="auto"/>
                <w:right w:val="none" w:sz="0" w:space="0" w:color="auto"/>
              </w:divBdr>
            </w:div>
            <w:div w:id="1256598937">
              <w:marLeft w:val="0"/>
              <w:marRight w:val="0"/>
              <w:marTop w:val="0"/>
              <w:marBottom w:val="0"/>
              <w:divBdr>
                <w:top w:val="none" w:sz="0" w:space="0" w:color="auto"/>
                <w:left w:val="none" w:sz="0" w:space="0" w:color="auto"/>
                <w:bottom w:val="none" w:sz="0" w:space="0" w:color="auto"/>
                <w:right w:val="none" w:sz="0" w:space="0" w:color="auto"/>
              </w:divBdr>
            </w:div>
            <w:div w:id="1369798926">
              <w:marLeft w:val="0"/>
              <w:marRight w:val="0"/>
              <w:marTop w:val="0"/>
              <w:marBottom w:val="0"/>
              <w:divBdr>
                <w:top w:val="none" w:sz="0" w:space="0" w:color="auto"/>
                <w:left w:val="none" w:sz="0" w:space="0" w:color="auto"/>
                <w:bottom w:val="none" w:sz="0" w:space="0" w:color="auto"/>
                <w:right w:val="none" w:sz="0" w:space="0" w:color="auto"/>
              </w:divBdr>
            </w:div>
            <w:div w:id="776604042">
              <w:marLeft w:val="0"/>
              <w:marRight w:val="0"/>
              <w:marTop w:val="0"/>
              <w:marBottom w:val="0"/>
              <w:divBdr>
                <w:top w:val="none" w:sz="0" w:space="0" w:color="auto"/>
                <w:left w:val="none" w:sz="0" w:space="0" w:color="auto"/>
                <w:bottom w:val="none" w:sz="0" w:space="0" w:color="auto"/>
                <w:right w:val="none" w:sz="0" w:space="0" w:color="auto"/>
              </w:divBdr>
            </w:div>
            <w:div w:id="85663618">
              <w:marLeft w:val="0"/>
              <w:marRight w:val="0"/>
              <w:marTop w:val="0"/>
              <w:marBottom w:val="0"/>
              <w:divBdr>
                <w:top w:val="none" w:sz="0" w:space="0" w:color="auto"/>
                <w:left w:val="none" w:sz="0" w:space="0" w:color="auto"/>
                <w:bottom w:val="none" w:sz="0" w:space="0" w:color="auto"/>
                <w:right w:val="none" w:sz="0" w:space="0" w:color="auto"/>
              </w:divBdr>
            </w:div>
            <w:div w:id="1122729215">
              <w:marLeft w:val="0"/>
              <w:marRight w:val="0"/>
              <w:marTop w:val="0"/>
              <w:marBottom w:val="0"/>
              <w:divBdr>
                <w:top w:val="none" w:sz="0" w:space="0" w:color="auto"/>
                <w:left w:val="none" w:sz="0" w:space="0" w:color="auto"/>
                <w:bottom w:val="none" w:sz="0" w:space="0" w:color="auto"/>
                <w:right w:val="none" w:sz="0" w:space="0" w:color="auto"/>
              </w:divBdr>
            </w:div>
            <w:div w:id="1668089950">
              <w:marLeft w:val="0"/>
              <w:marRight w:val="0"/>
              <w:marTop w:val="0"/>
              <w:marBottom w:val="0"/>
              <w:divBdr>
                <w:top w:val="none" w:sz="0" w:space="0" w:color="auto"/>
                <w:left w:val="none" w:sz="0" w:space="0" w:color="auto"/>
                <w:bottom w:val="none" w:sz="0" w:space="0" w:color="auto"/>
                <w:right w:val="none" w:sz="0" w:space="0" w:color="auto"/>
              </w:divBdr>
            </w:div>
            <w:div w:id="119496214">
              <w:marLeft w:val="0"/>
              <w:marRight w:val="0"/>
              <w:marTop w:val="0"/>
              <w:marBottom w:val="0"/>
              <w:divBdr>
                <w:top w:val="none" w:sz="0" w:space="0" w:color="auto"/>
                <w:left w:val="none" w:sz="0" w:space="0" w:color="auto"/>
                <w:bottom w:val="none" w:sz="0" w:space="0" w:color="auto"/>
                <w:right w:val="none" w:sz="0" w:space="0" w:color="auto"/>
              </w:divBdr>
            </w:div>
            <w:div w:id="411586505">
              <w:marLeft w:val="0"/>
              <w:marRight w:val="0"/>
              <w:marTop w:val="0"/>
              <w:marBottom w:val="0"/>
              <w:divBdr>
                <w:top w:val="none" w:sz="0" w:space="0" w:color="auto"/>
                <w:left w:val="none" w:sz="0" w:space="0" w:color="auto"/>
                <w:bottom w:val="none" w:sz="0" w:space="0" w:color="auto"/>
                <w:right w:val="none" w:sz="0" w:space="0" w:color="auto"/>
              </w:divBdr>
            </w:div>
            <w:div w:id="72440058">
              <w:marLeft w:val="0"/>
              <w:marRight w:val="0"/>
              <w:marTop w:val="0"/>
              <w:marBottom w:val="0"/>
              <w:divBdr>
                <w:top w:val="none" w:sz="0" w:space="0" w:color="auto"/>
                <w:left w:val="none" w:sz="0" w:space="0" w:color="auto"/>
                <w:bottom w:val="none" w:sz="0" w:space="0" w:color="auto"/>
                <w:right w:val="none" w:sz="0" w:space="0" w:color="auto"/>
              </w:divBdr>
            </w:div>
            <w:div w:id="556623338">
              <w:marLeft w:val="0"/>
              <w:marRight w:val="0"/>
              <w:marTop w:val="0"/>
              <w:marBottom w:val="0"/>
              <w:divBdr>
                <w:top w:val="none" w:sz="0" w:space="0" w:color="auto"/>
                <w:left w:val="none" w:sz="0" w:space="0" w:color="auto"/>
                <w:bottom w:val="none" w:sz="0" w:space="0" w:color="auto"/>
                <w:right w:val="none" w:sz="0" w:space="0" w:color="auto"/>
              </w:divBdr>
            </w:div>
            <w:div w:id="1884126970">
              <w:marLeft w:val="0"/>
              <w:marRight w:val="0"/>
              <w:marTop w:val="0"/>
              <w:marBottom w:val="0"/>
              <w:divBdr>
                <w:top w:val="none" w:sz="0" w:space="0" w:color="auto"/>
                <w:left w:val="none" w:sz="0" w:space="0" w:color="auto"/>
                <w:bottom w:val="none" w:sz="0" w:space="0" w:color="auto"/>
                <w:right w:val="none" w:sz="0" w:space="0" w:color="auto"/>
              </w:divBdr>
            </w:div>
            <w:div w:id="1536887533">
              <w:marLeft w:val="0"/>
              <w:marRight w:val="0"/>
              <w:marTop w:val="0"/>
              <w:marBottom w:val="0"/>
              <w:divBdr>
                <w:top w:val="none" w:sz="0" w:space="0" w:color="auto"/>
                <w:left w:val="none" w:sz="0" w:space="0" w:color="auto"/>
                <w:bottom w:val="none" w:sz="0" w:space="0" w:color="auto"/>
                <w:right w:val="none" w:sz="0" w:space="0" w:color="auto"/>
              </w:divBdr>
            </w:div>
            <w:div w:id="1142163215">
              <w:marLeft w:val="0"/>
              <w:marRight w:val="0"/>
              <w:marTop w:val="0"/>
              <w:marBottom w:val="0"/>
              <w:divBdr>
                <w:top w:val="none" w:sz="0" w:space="0" w:color="auto"/>
                <w:left w:val="none" w:sz="0" w:space="0" w:color="auto"/>
                <w:bottom w:val="none" w:sz="0" w:space="0" w:color="auto"/>
                <w:right w:val="none" w:sz="0" w:space="0" w:color="auto"/>
              </w:divBdr>
            </w:div>
            <w:div w:id="1663239910">
              <w:marLeft w:val="0"/>
              <w:marRight w:val="0"/>
              <w:marTop w:val="0"/>
              <w:marBottom w:val="0"/>
              <w:divBdr>
                <w:top w:val="none" w:sz="0" w:space="0" w:color="auto"/>
                <w:left w:val="none" w:sz="0" w:space="0" w:color="auto"/>
                <w:bottom w:val="none" w:sz="0" w:space="0" w:color="auto"/>
                <w:right w:val="none" w:sz="0" w:space="0" w:color="auto"/>
              </w:divBdr>
            </w:div>
            <w:div w:id="781147879">
              <w:marLeft w:val="0"/>
              <w:marRight w:val="0"/>
              <w:marTop w:val="0"/>
              <w:marBottom w:val="0"/>
              <w:divBdr>
                <w:top w:val="none" w:sz="0" w:space="0" w:color="auto"/>
                <w:left w:val="none" w:sz="0" w:space="0" w:color="auto"/>
                <w:bottom w:val="none" w:sz="0" w:space="0" w:color="auto"/>
                <w:right w:val="none" w:sz="0" w:space="0" w:color="auto"/>
              </w:divBdr>
            </w:div>
            <w:div w:id="1690371899">
              <w:marLeft w:val="0"/>
              <w:marRight w:val="0"/>
              <w:marTop w:val="0"/>
              <w:marBottom w:val="0"/>
              <w:divBdr>
                <w:top w:val="none" w:sz="0" w:space="0" w:color="auto"/>
                <w:left w:val="none" w:sz="0" w:space="0" w:color="auto"/>
                <w:bottom w:val="none" w:sz="0" w:space="0" w:color="auto"/>
                <w:right w:val="none" w:sz="0" w:space="0" w:color="auto"/>
              </w:divBdr>
            </w:div>
            <w:div w:id="2141412767">
              <w:marLeft w:val="0"/>
              <w:marRight w:val="0"/>
              <w:marTop w:val="0"/>
              <w:marBottom w:val="0"/>
              <w:divBdr>
                <w:top w:val="none" w:sz="0" w:space="0" w:color="auto"/>
                <w:left w:val="none" w:sz="0" w:space="0" w:color="auto"/>
                <w:bottom w:val="none" w:sz="0" w:space="0" w:color="auto"/>
                <w:right w:val="none" w:sz="0" w:space="0" w:color="auto"/>
              </w:divBdr>
            </w:div>
            <w:div w:id="1386101940">
              <w:marLeft w:val="0"/>
              <w:marRight w:val="0"/>
              <w:marTop w:val="0"/>
              <w:marBottom w:val="0"/>
              <w:divBdr>
                <w:top w:val="none" w:sz="0" w:space="0" w:color="auto"/>
                <w:left w:val="none" w:sz="0" w:space="0" w:color="auto"/>
                <w:bottom w:val="none" w:sz="0" w:space="0" w:color="auto"/>
                <w:right w:val="none" w:sz="0" w:space="0" w:color="auto"/>
              </w:divBdr>
            </w:div>
            <w:div w:id="1574197646">
              <w:marLeft w:val="0"/>
              <w:marRight w:val="0"/>
              <w:marTop w:val="0"/>
              <w:marBottom w:val="0"/>
              <w:divBdr>
                <w:top w:val="none" w:sz="0" w:space="0" w:color="auto"/>
                <w:left w:val="none" w:sz="0" w:space="0" w:color="auto"/>
                <w:bottom w:val="none" w:sz="0" w:space="0" w:color="auto"/>
                <w:right w:val="none" w:sz="0" w:space="0" w:color="auto"/>
              </w:divBdr>
            </w:div>
            <w:div w:id="851182026">
              <w:marLeft w:val="0"/>
              <w:marRight w:val="0"/>
              <w:marTop w:val="0"/>
              <w:marBottom w:val="0"/>
              <w:divBdr>
                <w:top w:val="none" w:sz="0" w:space="0" w:color="auto"/>
                <w:left w:val="none" w:sz="0" w:space="0" w:color="auto"/>
                <w:bottom w:val="none" w:sz="0" w:space="0" w:color="auto"/>
                <w:right w:val="none" w:sz="0" w:space="0" w:color="auto"/>
              </w:divBdr>
            </w:div>
            <w:div w:id="707145995">
              <w:marLeft w:val="0"/>
              <w:marRight w:val="0"/>
              <w:marTop w:val="0"/>
              <w:marBottom w:val="0"/>
              <w:divBdr>
                <w:top w:val="none" w:sz="0" w:space="0" w:color="auto"/>
                <w:left w:val="none" w:sz="0" w:space="0" w:color="auto"/>
                <w:bottom w:val="none" w:sz="0" w:space="0" w:color="auto"/>
                <w:right w:val="none" w:sz="0" w:space="0" w:color="auto"/>
              </w:divBdr>
            </w:div>
            <w:div w:id="2102291162">
              <w:marLeft w:val="0"/>
              <w:marRight w:val="0"/>
              <w:marTop w:val="0"/>
              <w:marBottom w:val="0"/>
              <w:divBdr>
                <w:top w:val="none" w:sz="0" w:space="0" w:color="auto"/>
                <w:left w:val="none" w:sz="0" w:space="0" w:color="auto"/>
                <w:bottom w:val="none" w:sz="0" w:space="0" w:color="auto"/>
                <w:right w:val="none" w:sz="0" w:space="0" w:color="auto"/>
              </w:divBdr>
            </w:div>
            <w:div w:id="1471630664">
              <w:marLeft w:val="0"/>
              <w:marRight w:val="0"/>
              <w:marTop w:val="0"/>
              <w:marBottom w:val="0"/>
              <w:divBdr>
                <w:top w:val="none" w:sz="0" w:space="0" w:color="auto"/>
                <w:left w:val="none" w:sz="0" w:space="0" w:color="auto"/>
                <w:bottom w:val="none" w:sz="0" w:space="0" w:color="auto"/>
                <w:right w:val="none" w:sz="0" w:space="0" w:color="auto"/>
              </w:divBdr>
            </w:div>
            <w:div w:id="1579437898">
              <w:marLeft w:val="0"/>
              <w:marRight w:val="0"/>
              <w:marTop w:val="0"/>
              <w:marBottom w:val="0"/>
              <w:divBdr>
                <w:top w:val="none" w:sz="0" w:space="0" w:color="auto"/>
                <w:left w:val="none" w:sz="0" w:space="0" w:color="auto"/>
                <w:bottom w:val="none" w:sz="0" w:space="0" w:color="auto"/>
                <w:right w:val="none" w:sz="0" w:space="0" w:color="auto"/>
              </w:divBdr>
            </w:div>
            <w:div w:id="2000886014">
              <w:marLeft w:val="0"/>
              <w:marRight w:val="0"/>
              <w:marTop w:val="0"/>
              <w:marBottom w:val="0"/>
              <w:divBdr>
                <w:top w:val="none" w:sz="0" w:space="0" w:color="auto"/>
                <w:left w:val="none" w:sz="0" w:space="0" w:color="auto"/>
                <w:bottom w:val="none" w:sz="0" w:space="0" w:color="auto"/>
                <w:right w:val="none" w:sz="0" w:space="0" w:color="auto"/>
              </w:divBdr>
            </w:div>
            <w:div w:id="1551308238">
              <w:marLeft w:val="0"/>
              <w:marRight w:val="0"/>
              <w:marTop w:val="0"/>
              <w:marBottom w:val="0"/>
              <w:divBdr>
                <w:top w:val="none" w:sz="0" w:space="0" w:color="auto"/>
                <w:left w:val="none" w:sz="0" w:space="0" w:color="auto"/>
                <w:bottom w:val="none" w:sz="0" w:space="0" w:color="auto"/>
                <w:right w:val="none" w:sz="0" w:space="0" w:color="auto"/>
              </w:divBdr>
            </w:div>
            <w:div w:id="208227185">
              <w:marLeft w:val="0"/>
              <w:marRight w:val="0"/>
              <w:marTop w:val="0"/>
              <w:marBottom w:val="0"/>
              <w:divBdr>
                <w:top w:val="none" w:sz="0" w:space="0" w:color="auto"/>
                <w:left w:val="none" w:sz="0" w:space="0" w:color="auto"/>
                <w:bottom w:val="none" w:sz="0" w:space="0" w:color="auto"/>
                <w:right w:val="none" w:sz="0" w:space="0" w:color="auto"/>
              </w:divBdr>
            </w:div>
            <w:div w:id="1587154742">
              <w:marLeft w:val="0"/>
              <w:marRight w:val="0"/>
              <w:marTop w:val="0"/>
              <w:marBottom w:val="0"/>
              <w:divBdr>
                <w:top w:val="none" w:sz="0" w:space="0" w:color="auto"/>
                <w:left w:val="none" w:sz="0" w:space="0" w:color="auto"/>
                <w:bottom w:val="none" w:sz="0" w:space="0" w:color="auto"/>
                <w:right w:val="none" w:sz="0" w:space="0" w:color="auto"/>
              </w:divBdr>
            </w:div>
            <w:div w:id="223613899">
              <w:marLeft w:val="0"/>
              <w:marRight w:val="0"/>
              <w:marTop w:val="0"/>
              <w:marBottom w:val="0"/>
              <w:divBdr>
                <w:top w:val="none" w:sz="0" w:space="0" w:color="auto"/>
                <w:left w:val="none" w:sz="0" w:space="0" w:color="auto"/>
                <w:bottom w:val="none" w:sz="0" w:space="0" w:color="auto"/>
                <w:right w:val="none" w:sz="0" w:space="0" w:color="auto"/>
              </w:divBdr>
            </w:div>
            <w:div w:id="1478376079">
              <w:marLeft w:val="0"/>
              <w:marRight w:val="0"/>
              <w:marTop w:val="0"/>
              <w:marBottom w:val="0"/>
              <w:divBdr>
                <w:top w:val="none" w:sz="0" w:space="0" w:color="auto"/>
                <w:left w:val="none" w:sz="0" w:space="0" w:color="auto"/>
                <w:bottom w:val="none" w:sz="0" w:space="0" w:color="auto"/>
                <w:right w:val="none" w:sz="0" w:space="0" w:color="auto"/>
              </w:divBdr>
            </w:div>
            <w:div w:id="330570949">
              <w:marLeft w:val="0"/>
              <w:marRight w:val="0"/>
              <w:marTop w:val="0"/>
              <w:marBottom w:val="0"/>
              <w:divBdr>
                <w:top w:val="none" w:sz="0" w:space="0" w:color="auto"/>
                <w:left w:val="none" w:sz="0" w:space="0" w:color="auto"/>
                <w:bottom w:val="none" w:sz="0" w:space="0" w:color="auto"/>
                <w:right w:val="none" w:sz="0" w:space="0" w:color="auto"/>
              </w:divBdr>
            </w:div>
            <w:div w:id="1139107643">
              <w:marLeft w:val="0"/>
              <w:marRight w:val="0"/>
              <w:marTop w:val="0"/>
              <w:marBottom w:val="0"/>
              <w:divBdr>
                <w:top w:val="none" w:sz="0" w:space="0" w:color="auto"/>
                <w:left w:val="none" w:sz="0" w:space="0" w:color="auto"/>
                <w:bottom w:val="none" w:sz="0" w:space="0" w:color="auto"/>
                <w:right w:val="none" w:sz="0" w:space="0" w:color="auto"/>
              </w:divBdr>
            </w:div>
            <w:div w:id="1820148014">
              <w:marLeft w:val="0"/>
              <w:marRight w:val="0"/>
              <w:marTop w:val="0"/>
              <w:marBottom w:val="0"/>
              <w:divBdr>
                <w:top w:val="none" w:sz="0" w:space="0" w:color="auto"/>
                <w:left w:val="none" w:sz="0" w:space="0" w:color="auto"/>
                <w:bottom w:val="none" w:sz="0" w:space="0" w:color="auto"/>
                <w:right w:val="none" w:sz="0" w:space="0" w:color="auto"/>
              </w:divBdr>
            </w:div>
            <w:div w:id="458687211">
              <w:marLeft w:val="0"/>
              <w:marRight w:val="0"/>
              <w:marTop w:val="0"/>
              <w:marBottom w:val="0"/>
              <w:divBdr>
                <w:top w:val="none" w:sz="0" w:space="0" w:color="auto"/>
                <w:left w:val="none" w:sz="0" w:space="0" w:color="auto"/>
                <w:bottom w:val="none" w:sz="0" w:space="0" w:color="auto"/>
                <w:right w:val="none" w:sz="0" w:space="0" w:color="auto"/>
              </w:divBdr>
            </w:div>
            <w:div w:id="168835851">
              <w:marLeft w:val="0"/>
              <w:marRight w:val="0"/>
              <w:marTop w:val="0"/>
              <w:marBottom w:val="0"/>
              <w:divBdr>
                <w:top w:val="none" w:sz="0" w:space="0" w:color="auto"/>
                <w:left w:val="none" w:sz="0" w:space="0" w:color="auto"/>
                <w:bottom w:val="none" w:sz="0" w:space="0" w:color="auto"/>
                <w:right w:val="none" w:sz="0" w:space="0" w:color="auto"/>
              </w:divBdr>
            </w:div>
            <w:div w:id="501164860">
              <w:marLeft w:val="0"/>
              <w:marRight w:val="0"/>
              <w:marTop w:val="0"/>
              <w:marBottom w:val="0"/>
              <w:divBdr>
                <w:top w:val="none" w:sz="0" w:space="0" w:color="auto"/>
                <w:left w:val="none" w:sz="0" w:space="0" w:color="auto"/>
                <w:bottom w:val="none" w:sz="0" w:space="0" w:color="auto"/>
                <w:right w:val="none" w:sz="0" w:space="0" w:color="auto"/>
              </w:divBdr>
            </w:div>
            <w:div w:id="883568041">
              <w:marLeft w:val="0"/>
              <w:marRight w:val="0"/>
              <w:marTop w:val="0"/>
              <w:marBottom w:val="0"/>
              <w:divBdr>
                <w:top w:val="none" w:sz="0" w:space="0" w:color="auto"/>
                <w:left w:val="none" w:sz="0" w:space="0" w:color="auto"/>
                <w:bottom w:val="none" w:sz="0" w:space="0" w:color="auto"/>
                <w:right w:val="none" w:sz="0" w:space="0" w:color="auto"/>
              </w:divBdr>
            </w:div>
            <w:div w:id="1228343026">
              <w:marLeft w:val="0"/>
              <w:marRight w:val="0"/>
              <w:marTop w:val="0"/>
              <w:marBottom w:val="0"/>
              <w:divBdr>
                <w:top w:val="none" w:sz="0" w:space="0" w:color="auto"/>
                <w:left w:val="none" w:sz="0" w:space="0" w:color="auto"/>
                <w:bottom w:val="none" w:sz="0" w:space="0" w:color="auto"/>
                <w:right w:val="none" w:sz="0" w:space="0" w:color="auto"/>
              </w:divBdr>
            </w:div>
            <w:div w:id="70280261">
              <w:marLeft w:val="0"/>
              <w:marRight w:val="0"/>
              <w:marTop w:val="0"/>
              <w:marBottom w:val="0"/>
              <w:divBdr>
                <w:top w:val="none" w:sz="0" w:space="0" w:color="auto"/>
                <w:left w:val="none" w:sz="0" w:space="0" w:color="auto"/>
                <w:bottom w:val="none" w:sz="0" w:space="0" w:color="auto"/>
                <w:right w:val="none" w:sz="0" w:space="0" w:color="auto"/>
              </w:divBdr>
            </w:div>
            <w:div w:id="1137381784">
              <w:marLeft w:val="0"/>
              <w:marRight w:val="0"/>
              <w:marTop w:val="0"/>
              <w:marBottom w:val="0"/>
              <w:divBdr>
                <w:top w:val="none" w:sz="0" w:space="0" w:color="auto"/>
                <w:left w:val="none" w:sz="0" w:space="0" w:color="auto"/>
                <w:bottom w:val="none" w:sz="0" w:space="0" w:color="auto"/>
                <w:right w:val="none" w:sz="0" w:space="0" w:color="auto"/>
              </w:divBdr>
            </w:div>
            <w:div w:id="14692052">
              <w:marLeft w:val="0"/>
              <w:marRight w:val="0"/>
              <w:marTop w:val="0"/>
              <w:marBottom w:val="0"/>
              <w:divBdr>
                <w:top w:val="none" w:sz="0" w:space="0" w:color="auto"/>
                <w:left w:val="none" w:sz="0" w:space="0" w:color="auto"/>
                <w:bottom w:val="none" w:sz="0" w:space="0" w:color="auto"/>
                <w:right w:val="none" w:sz="0" w:space="0" w:color="auto"/>
              </w:divBdr>
            </w:div>
            <w:div w:id="320351824">
              <w:marLeft w:val="0"/>
              <w:marRight w:val="0"/>
              <w:marTop w:val="0"/>
              <w:marBottom w:val="0"/>
              <w:divBdr>
                <w:top w:val="none" w:sz="0" w:space="0" w:color="auto"/>
                <w:left w:val="none" w:sz="0" w:space="0" w:color="auto"/>
                <w:bottom w:val="none" w:sz="0" w:space="0" w:color="auto"/>
                <w:right w:val="none" w:sz="0" w:space="0" w:color="auto"/>
              </w:divBdr>
            </w:div>
            <w:div w:id="1397976354">
              <w:marLeft w:val="0"/>
              <w:marRight w:val="0"/>
              <w:marTop w:val="0"/>
              <w:marBottom w:val="0"/>
              <w:divBdr>
                <w:top w:val="none" w:sz="0" w:space="0" w:color="auto"/>
                <w:left w:val="none" w:sz="0" w:space="0" w:color="auto"/>
                <w:bottom w:val="none" w:sz="0" w:space="0" w:color="auto"/>
                <w:right w:val="none" w:sz="0" w:space="0" w:color="auto"/>
              </w:divBdr>
            </w:div>
            <w:div w:id="1392003391">
              <w:marLeft w:val="0"/>
              <w:marRight w:val="0"/>
              <w:marTop w:val="0"/>
              <w:marBottom w:val="0"/>
              <w:divBdr>
                <w:top w:val="none" w:sz="0" w:space="0" w:color="auto"/>
                <w:left w:val="none" w:sz="0" w:space="0" w:color="auto"/>
                <w:bottom w:val="none" w:sz="0" w:space="0" w:color="auto"/>
                <w:right w:val="none" w:sz="0" w:space="0" w:color="auto"/>
              </w:divBdr>
            </w:div>
            <w:div w:id="268512329">
              <w:marLeft w:val="0"/>
              <w:marRight w:val="0"/>
              <w:marTop w:val="0"/>
              <w:marBottom w:val="0"/>
              <w:divBdr>
                <w:top w:val="none" w:sz="0" w:space="0" w:color="auto"/>
                <w:left w:val="none" w:sz="0" w:space="0" w:color="auto"/>
                <w:bottom w:val="none" w:sz="0" w:space="0" w:color="auto"/>
                <w:right w:val="none" w:sz="0" w:space="0" w:color="auto"/>
              </w:divBdr>
            </w:div>
            <w:div w:id="153883059">
              <w:marLeft w:val="0"/>
              <w:marRight w:val="0"/>
              <w:marTop w:val="0"/>
              <w:marBottom w:val="0"/>
              <w:divBdr>
                <w:top w:val="none" w:sz="0" w:space="0" w:color="auto"/>
                <w:left w:val="none" w:sz="0" w:space="0" w:color="auto"/>
                <w:bottom w:val="none" w:sz="0" w:space="0" w:color="auto"/>
                <w:right w:val="none" w:sz="0" w:space="0" w:color="auto"/>
              </w:divBdr>
            </w:div>
            <w:div w:id="245263664">
              <w:marLeft w:val="0"/>
              <w:marRight w:val="0"/>
              <w:marTop w:val="0"/>
              <w:marBottom w:val="0"/>
              <w:divBdr>
                <w:top w:val="none" w:sz="0" w:space="0" w:color="auto"/>
                <w:left w:val="none" w:sz="0" w:space="0" w:color="auto"/>
                <w:bottom w:val="none" w:sz="0" w:space="0" w:color="auto"/>
                <w:right w:val="none" w:sz="0" w:space="0" w:color="auto"/>
              </w:divBdr>
            </w:div>
            <w:div w:id="2024280761">
              <w:marLeft w:val="0"/>
              <w:marRight w:val="0"/>
              <w:marTop w:val="0"/>
              <w:marBottom w:val="0"/>
              <w:divBdr>
                <w:top w:val="none" w:sz="0" w:space="0" w:color="auto"/>
                <w:left w:val="none" w:sz="0" w:space="0" w:color="auto"/>
                <w:bottom w:val="none" w:sz="0" w:space="0" w:color="auto"/>
                <w:right w:val="none" w:sz="0" w:space="0" w:color="auto"/>
              </w:divBdr>
            </w:div>
            <w:div w:id="1099057772">
              <w:marLeft w:val="0"/>
              <w:marRight w:val="0"/>
              <w:marTop w:val="0"/>
              <w:marBottom w:val="0"/>
              <w:divBdr>
                <w:top w:val="none" w:sz="0" w:space="0" w:color="auto"/>
                <w:left w:val="none" w:sz="0" w:space="0" w:color="auto"/>
                <w:bottom w:val="none" w:sz="0" w:space="0" w:color="auto"/>
                <w:right w:val="none" w:sz="0" w:space="0" w:color="auto"/>
              </w:divBdr>
            </w:div>
            <w:div w:id="676735119">
              <w:marLeft w:val="0"/>
              <w:marRight w:val="0"/>
              <w:marTop w:val="0"/>
              <w:marBottom w:val="0"/>
              <w:divBdr>
                <w:top w:val="none" w:sz="0" w:space="0" w:color="auto"/>
                <w:left w:val="none" w:sz="0" w:space="0" w:color="auto"/>
                <w:bottom w:val="none" w:sz="0" w:space="0" w:color="auto"/>
                <w:right w:val="none" w:sz="0" w:space="0" w:color="auto"/>
              </w:divBdr>
            </w:div>
            <w:div w:id="158085562">
              <w:marLeft w:val="0"/>
              <w:marRight w:val="0"/>
              <w:marTop w:val="0"/>
              <w:marBottom w:val="0"/>
              <w:divBdr>
                <w:top w:val="none" w:sz="0" w:space="0" w:color="auto"/>
                <w:left w:val="none" w:sz="0" w:space="0" w:color="auto"/>
                <w:bottom w:val="none" w:sz="0" w:space="0" w:color="auto"/>
                <w:right w:val="none" w:sz="0" w:space="0" w:color="auto"/>
              </w:divBdr>
            </w:div>
            <w:div w:id="1197885422">
              <w:marLeft w:val="0"/>
              <w:marRight w:val="0"/>
              <w:marTop w:val="0"/>
              <w:marBottom w:val="0"/>
              <w:divBdr>
                <w:top w:val="none" w:sz="0" w:space="0" w:color="auto"/>
                <w:left w:val="none" w:sz="0" w:space="0" w:color="auto"/>
                <w:bottom w:val="none" w:sz="0" w:space="0" w:color="auto"/>
                <w:right w:val="none" w:sz="0" w:space="0" w:color="auto"/>
              </w:divBdr>
            </w:div>
            <w:div w:id="359206389">
              <w:marLeft w:val="0"/>
              <w:marRight w:val="0"/>
              <w:marTop w:val="0"/>
              <w:marBottom w:val="0"/>
              <w:divBdr>
                <w:top w:val="none" w:sz="0" w:space="0" w:color="auto"/>
                <w:left w:val="none" w:sz="0" w:space="0" w:color="auto"/>
                <w:bottom w:val="none" w:sz="0" w:space="0" w:color="auto"/>
                <w:right w:val="none" w:sz="0" w:space="0" w:color="auto"/>
              </w:divBdr>
            </w:div>
            <w:div w:id="1841039393">
              <w:marLeft w:val="0"/>
              <w:marRight w:val="0"/>
              <w:marTop w:val="0"/>
              <w:marBottom w:val="0"/>
              <w:divBdr>
                <w:top w:val="none" w:sz="0" w:space="0" w:color="auto"/>
                <w:left w:val="none" w:sz="0" w:space="0" w:color="auto"/>
                <w:bottom w:val="none" w:sz="0" w:space="0" w:color="auto"/>
                <w:right w:val="none" w:sz="0" w:space="0" w:color="auto"/>
              </w:divBdr>
            </w:div>
            <w:div w:id="1895239038">
              <w:marLeft w:val="0"/>
              <w:marRight w:val="0"/>
              <w:marTop w:val="0"/>
              <w:marBottom w:val="0"/>
              <w:divBdr>
                <w:top w:val="none" w:sz="0" w:space="0" w:color="auto"/>
                <w:left w:val="none" w:sz="0" w:space="0" w:color="auto"/>
                <w:bottom w:val="none" w:sz="0" w:space="0" w:color="auto"/>
                <w:right w:val="none" w:sz="0" w:space="0" w:color="auto"/>
              </w:divBdr>
            </w:div>
            <w:div w:id="584220452">
              <w:marLeft w:val="0"/>
              <w:marRight w:val="0"/>
              <w:marTop w:val="0"/>
              <w:marBottom w:val="0"/>
              <w:divBdr>
                <w:top w:val="none" w:sz="0" w:space="0" w:color="auto"/>
                <w:left w:val="none" w:sz="0" w:space="0" w:color="auto"/>
                <w:bottom w:val="none" w:sz="0" w:space="0" w:color="auto"/>
                <w:right w:val="none" w:sz="0" w:space="0" w:color="auto"/>
              </w:divBdr>
            </w:div>
            <w:div w:id="608127295">
              <w:marLeft w:val="0"/>
              <w:marRight w:val="0"/>
              <w:marTop w:val="0"/>
              <w:marBottom w:val="0"/>
              <w:divBdr>
                <w:top w:val="none" w:sz="0" w:space="0" w:color="auto"/>
                <w:left w:val="none" w:sz="0" w:space="0" w:color="auto"/>
                <w:bottom w:val="none" w:sz="0" w:space="0" w:color="auto"/>
                <w:right w:val="none" w:sz="0" w:space="0" w:color="auto"/>
              </w:divBdr>
            </w:div>
            <w:div w:id="361397649">
              <w:marLeft w:val="0"/>
              <w:marRight w:val="0"/>
              <w:marTop w:val="0"/>
              <w:marBottom w:val="0"/>
              <w:divBdr>
                <w:top w:val="none" w:sz="0" w:space="0" w:color="auto"/>
                <w:left w:val="none" w:sz="0" w:space="0" w:color="auto"/>
                <w:bottom w:val="none" w:sz="0" w:space="0" w:color="auto"/>
                <w:right w:val="none" w:sz="0" w:space="0" w:color="auto"/>
              </w:divBdr>
            </w:div>
            <w:div w:id="1466315630">
              <w:marLeft w:val="0"/>
              <w:marRight w:val="0"/>
              <w:marTop w:val="0"/>
              <w:marBottom w:val="0"/>
              <w:divBdr>
                <w:top w:val="none" w:sz="0" w:space="0" w:color="auto"/>
                <w:left w:val="none" w:sz="0" w:space="0" w:color="auto"/>
                <w:bottom w:val="none" w:sz="0" w:space="0" w:color="auto"/>
                <w:right w:val="none" w:sz="0" w:space="0" w:color="auto"/>
              </w:divBdr>
            </w:div>
            <w:div w:id="340932082">
              <w:marLeft w:val="0"/>
              <w:marRight w:val="0"/>
              <w:marTop w:val="0"/>
              <w:marBottom w:val="0"/>
              <w:divBdr>
                <w:top w:val="none" w:sz="0" w:space="0" w:color="auto"/>
                <w:left w:val="none" w:sz="0" w:space="0" w:color="auto"/>
                <w:bottom w:val="none" w:sz="0" w:space="0" w:color="auto"/>
                <w:right w:val="none" w:sz="0" w:space="0" w:color="auto"/>
              </w:divBdr>
            </w:div>
            <w:div w:id="434984819">
              <w:marLeft w:val="0"/>
              <w:marRight w:val="0"/>
              <w:marTop w:val="0"/>
              <w:marBottom w:val="0"/>
              <w:divBdr>
                <w:top w:val="none" w:sz="0" w:space="0" w:color="auto"/>
                <w:left w:val="none" w:sz="0" w:space="0" w:color="auto"/>
                <w:bottom w:val="none" w:sz="0" w:space="0" w:color="auto"/>
                <w:right w:val="none" w:sz="0" w:space="0" w:color="auto"/>
              </w:divBdr>
            </w:div>
            <w:div w:id="1773477740">
              <w:marLeft w:val="0"/>
              <w:marRight w:val="0"/>
              <w:marTop w:val="0"/>
              <w:marBottom w:val="0"/>
              <w:divBdr>
                <w:top w:val="none" w:sz="0" w:space="0" w:color="auto"/>
                <w:left w:val="none" w:sz="0" w:space="0" w:color="auto"/>
                <w:bottom w:val="none" w:sz="0" w:space="0" w:color="auto"/>
                <w:right w:val="none" w:sz="0" w:space="0" w:color="auto"/>
              </w:divBdr>
            </w:div>
            <w:div w:id="364409427">
              <w:marLeft w:val="0"/>
              <w:marRight w:val="0"/>
              <w:marTop w:val="0"/>
              <w:marBottom w:val="0"/>
              <w:divBdr>
                <w:top w:val="none" w:sz="0" w:space="0" w:color="auto"/>
                <w:left w:val="none" w:sz="0" w:space="0" w:color="auto"/>
                <w:bottom w:val="none" w:sz="0" w:space="0" w:color="auto"/>
                <w:right w:val="none" w:sz="0" w:space="0" w:color="auto"/>
              </w:divBdr>
            </w:div>
            <w:div w:id="121273962">
              <w:marLeft w:val="0"/>
              <w:marRight w:val="0"/>
              <w:marTop w:val="0"/>
              <w:marBottom w:val="0"/>
              <w:divBdr>
                <w:top w:val="none" w:sz="0" w:space="0" w:color="auto"/>
                <w:left w:val="none" w:sz="0" w:space="0" w:color="auto"/>
                <w:bottom w:val="none" w:sz="0" w:space="0" w:color="auto"/>
                <w:right w:val="none" w:sz="0" w:space="0" w:color="auto"/>
              </w:divBdr>
            </w:div>
            <w:div w:id="1601644014">
              <w:marLeft w:val="0"/>
              <w:marRight w:val="0"/>
              <w:marTop w:val="0"/>
              <w:marBottom w:val="0"/>
              <w:divBdr>
                <w:top w:val="none" w:sz="0" w:space="0" w:color="auto"/>
                <w:left w:val="none" w:sz="0" w:space="0" w:color="auto"/>
                <w:bottom w:val="none" w:sz="0" w:space="0" w:color="auto"/>
                <w:right w:val="none" w:sz="0" w:space="0" w:color="auto"/>
              </w:divBdr>
            </w:div>
            <w:div w:id="1042360010">
              <w:marLeft w:val="0"/>
              <w:marRight w:val="0"/>
              <w:marTop w:val="0"/>
              <w:marBottom w:val="0"/>
              <w:divBdr>
                <w:top w:val="none" w:sz="0" w:space="0" w:color="auto"/>
                <w:left w:val="none" w:sz="0" w:space="0" w:color="auto"/>
                <w:bottom w:val="none" w:sz="0" w:space="0" w:color="auto"/>
                <w:right w:val="none" w:sz="0" w:space="0" w:color="auto"/>
              </w:divBdr>
            </w:div>
            <w:div w:id="880942847">
              <w:marLeft w:val="0"/>
              <w:marRight w:val="0"/>
              <w:marTop w:val="0"/>
              <w:marBottom w:val="0"/>
              <w:divBdr>
                <w:top w:val="none" w:sz="0" w:space="0" w:color="auto"/>
                <w:left w:val="none" w:sz="0" w:space="0" w:color="auto"/>
                <w:bottom w:val="none" w:sz="0" w:space="0" w:color="auto"/>
                <w:right w:val="none" w:sz="0" w:space="0" w:color="auto"/>
              </w:divBdr>
            </w:div>
            <w:div w:id="878326199">
              <w:marLeft w:val="0"/>
              <w:marRight w:val="0"/>
              <w:marTop w:val="0"/>
              <w:marBottom w:val="0"/>
              <w:divBdr>
                <w:top w:val="none" w:sz="0" w:space="0" w:color="auto"/>
                <w:left w:val="none" w:sz="0" w:space="0" w:color="auto"/>
                <w:bottom w:val="none" w:sz="0" w:space="0" w:color="auto"/>
                <w:right w:val="none" w:sz="0" w:space="0" w:color="auto"/>
              </w:divBdr>
            </w:div>
            <w:div w:id="1295720163">
              <w:marLeft w:val="0"/>
              <w:marRight w:val="0"/>
              <w:marTop w:val="0"/>
              <w:marBottom w:val="0"/>
              <w:divBdr>
                <w:top w:val="none" w:sz="0" w:space="0" w:color="auto"/>
                <w:left w:val="none" w:sz="0" w:space="0" w:color="auto"/>
                <w:bottom w:val="none" w:sz="0" w:space="0" w:color="auto"/>
                <w:right w:val="none" w:sz="0" w:space="0" w:color="auto"/>
              </w:divBdr>
            </w:div>
            <w:div w:id="1957134137">
              <w:marLeft w:val="0"/>
              <w:marRight w:val="0"/>
              <w:marTop w:val="0"/>
              <w:marBottom w:val="0"/>
              <w:divBdr>
                <w:top w:val="none" w:sz="0" w:space="0" w:color="auto"/>
                <w:left w:val="none" w:sz="0" w:space="0" w:color="auto"/>
                <w:bottom w:val="none" w:sz="0" w:space="0" w:color="auto"/>
                <w:right w:val="none" w:sz="0" w:space="0" w:color="auto"/>
              </w:divBdr>
            </w:div>
            <w:div w:id="1396005446">
              <w:marLeft w:val="0"/>
              <w:marRight w:val="0"/>
              <w:marTop w:val="0"/>
              <w:marBottom w:val="0"/>
              <w:divBdr>
                <w:top w:val="none" w:sz="0" w:space="0" w:color="auto"/>
                <w:left w:val="none" w:sz="0" w:space="0" w:color="auto"/>
                <w:bottom w:val="none" w:sz="0" w:space="0" w:color="auto"/>
                <w:right w:val="none" w:sz="0" w:space="0" w:color="auto"/>
              </w:divBdr>
            </w:div>
            <w:div w:id="1617907968">
              <w:marLeft w:val="0"/>
              <w:marRight w:val="0"/>
              <w:marTop w:val="0"/>
              <w:marBottom w:val="0"/>
              <w:divBdr>
                <w:top w:val="none" w:sz="0" w:space="0" w:color="auto"/>
                <w:left w:val="none" w:sz="0" w:space="0" w:color="auto"/>
                <w:bottom w:val="none" w:sz="0" w:space="0" w:color="auto"/>
                <w:right w:val="none" w:sz="0" w:space="0" w:color="auto"/>
              </w:divBdr>
            </w:div>
            <w:div w:id="181093633">
              <w:marLeft w:val="0"/>
              <w:marRight w:val="0"/>
              <w:marTop w:val="0"/>
              <w:marBottom w:val="0"/>
              <w:divBdr>
                <w:top w:val="none" w:sz="0" w:space="0" w:color="auto"/>
                <w:left w:val="none" w:sz="0" w:space="0" w:color="auto"/>
                <w:bottom w:val="none" w:sz="0" w:space="0" w:color="auto"/>
                <w:right w:val="none" w:sz="0" w:space="0" w:color="auto"/>
              </w:divBdr>
            </w:div>
            <w:div w:id="1588614817">
              <w:marLeft w:val="0"/>
              <w:marRight w:val="0"/>
              <w:marTop w:val="0"/>
              <w:marBottom w:val="0"/>
              <w:divBdr>
                <w:top w:val="none" w:sz="0" w:space="0" w:color="auto"/>
                <w:left w:val="none" w:sz="0" w:space="0" w:color="auto"/>
                <w:bottom w:val="none" w:sz="0" w:space="0" w:color="auto"/>
                <w:right w:val="none" w:sz="0" w:space="0" w:color="auto"/>
              </w:divBdr>
            </w:div>
            <w:div w:id="211581376">
              <w:marLeft w:val="0"/>
              <w:marRight w:val="0"/>
              <w:marTop w:val="0"/>
              <w:marBottom w:val="0"/>
              <w:divBdr>
                <w:top w:val="none" w:sz="0" w:space="0" w:color="auto"/>
                <w:left w:val="none" w:sz="0" w:space="0" w:color="auto"/>
                <w:bottom w:val="none" w:sz="0" w:space="0" w:color="auto"/>
                <w:right w:val="none" w:sz="0" w:space="0" w:color="auto"/>
              </w:divBdr>
            </w:div>
            <w:div w:id="2017222059">
              <w:marLeft w:val="0"/>
              <w:marRight w:val="0"/>
              <w:marTop w:val="0"/>
              <w:marBottom w:val="0"/>
              <w:divBdr>
                <w:top w:val="none" w:sz="0" w:space="0" w:color="auto"/>
                <w:left w:val="none" w:sz="0" w:space="0" w:color="auto"/>
                <w:bottom w:val="none" w:sz="0" w:space="0" w:color="auto"/>
                <w:right w:val="none" w:sz="0" w:space="0" w:color="auto"/>
              </w:divBdr>
            </w:div>
            <w:div w:id="2103261892">
              <w:marLeft w:val="0"/>
              <w:marRight w:val="0"/>
              <w:marTop w:val="0"/>
              <w:marBottom w:val="0"/>
              <w:divBdr>
                <w:top w:val="none" w:sz="0" w:space="0" w:color="auto"/>
                <w:left w:val="none" w:sz="0" w:space="0" w:color="auto"/>
                <w:bottom w:val="none" w:sz="0" w:space="0" w:color="auto"/>
                <w:right w:val="none" w:sz="0" w:space="0" w:color="auto"/>
              </w:divBdr>
            </w:div>
            <w:div w:id="418910712">
              <w:marLeft w:val="0"/>
              <w:marRight w:val="0"/>
              <w:marTop w:val="0"/>
              <w:marBottom w:val="0"/>
              <w:divBdr>
                <w:top w:val="none" w:sz="0" w:space="0" w:color="auto"/>
                <w:left w:val="none" w:sz="0" w:space="0" w:color="auto"/>
                <w:bottom w:val="none" w:sz="0" w:space="0" w:color="auto"/>
                <w:right w:val="none" w:sz="0" w:space="0" w:color="auto"/>
              </w:divBdr>
            </w:div>
            <w:div w:id="1793478503">
              <w:marLeft w:val="0"/>
              <w:marRight w:val="0"/>
              <w:marTop w:val="0"/>
              <w:marBottom w:val="0"/>
              <w:divBdr>
                <w:top w:val="none" w:sz="0" w:space="0" w:color="auto"/>
                <w:left w:val="none" w:sz="0" w:space="0" w:color="auto"/>
                <w:bottom w:val="none" w:sz="0" w:space="0" w:color="auto"/>
                <w:right w:val="none" w:sz="0" w:space="0" w:color="auto"/>
              </w:divBdr>
            </w:div>
            <w:div w:id="831026022">
              <w:marLeft w:val="0"/>
              <w:marRight w:val="0"/>
              <w:marTop w:val="0"/>
              <w:marBottom w:val="0"/>
              <w:divBdr>
                <w:top w:val="none" w:sz="0" w:space="0" w:color="auto"/>
                <w:left w:val="none" w:sz="0" w:space="0" w:color="auto"/>
                <w:bottom w:val="none" w:sz="0" w:space="0" w:color="auto"/>
                <w:right w:val="none" w:sz="0" w:space="0" w:color="auto"/>
              </w:divBdr>
            </w:div>
            <w:div w:id="798839488">
              <w:marLeft w:val="0"/>
              <w:marRight w:val="0"/>
              <w:marTop w:val="0"/>
              <w:marBottom w:val="0"/>
              <w:divBdr>
                <w:top w:val="none" w:sz="0" w:space="0" w:color="auto"/>
                <w:left w:val="none" w:sz="0" w:space="0" w:color="auto"/>
                <w:bottom w:val="none" w:sz="0" w:space="0" w:color="auto"/>
                <w:right w:val="none" w:sz="0" w:space="0" w:color="auto"/>
              </w:divBdr>
            </w:div>
            <w:div w:id="70517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85536">
      <w:bodyDiv w:val="1"/>
      <w:marLeft w:val="0"/>
      <w:marRight w:val="0"/>
      <w:marTop w:val="0"/>
      <w:marBottom w:val="0"/>
      <w:divBdr>
        <w:top w:val="none" w:sz="0" w:space="0" w:color="auto"/>
        <w:left w:val="none" w:sz="0" w:space="0" w:color="auto"/>
        <w:bottom w:val="none" w:sz="0" w:space="0" w:color="auto"/>
        <w:right w:val="none" w:sz="0" w:space="0" w:color="auto"/>
      </w:divBdr>
    </w:div>
    <w:div w:id="1619490954">
      <w:bodyDiv w:val="1"/>
      <w:marLeft w:val="0"/>
      <w:marRight w:val="0"/>
      <w:marTop w:val="0"/>
      <w:marBottom w:val="0"/>
      <w:divBdr>
        <w:top w:val="none" w:sz="0" w:space="0" w:color="auto"/>
        <w:left w:val="none" w:sz="0" w:space="0" w:color="auto"/>
        <w:bottom w:val="none" w:sz="0" w:space="0" w:color="auto"/>
        <w:right w:val="none" w:sz="0" w:space="0" w:color="auto"/>
      </w:divBdr>
    </w:div>
    <w:div w:id="1656759317">
      <w:bodyDiv w:val="1"/>
      <w:marLeft w:val="0"/>
      <w:marRight w:val="0"/>
      <w:marTop w:val="0"/>
      <w:marBottom w:val="0"/>
      <w:divBdr>
        <w:top w:val="none" w:sz="0" w:space="0" w:color="auto"/>
        <w:left w:val="none" w:sz="0" w:space="0" w:color="auto"/>
        <w:bottom w:val="none" w:sz="0" w:space="0" w:color="auto"/>
        <w:right w:val="none" w:sz="0" w:space="0" w:color="auto"/>
      </w:divBdr>
    </w:div>
    <w:div w:id="1701978421">
      <w:bodyDiv w:val="1"/>
      <w:marLeft w:val="0"/>
      <w:marRight w:val="0"/>
      <w:marTop w:val="0"/>
      <w:marBottom w:val="0"/>
      <w:divBdr>
        <w:top w:val="none" w:sz="0" w:space="0" w:color="auto"/>
        <w:left w:val="none" w:sz="0" w:space="0" w:color="auto"/>
        <w:bottom w:val="none" w:sz="0" w:space="0" w:color="auto"/>
        <w:right w:val="none" w:sz="0" w:space="0" w:color="auto"/>
      </w:divBdr>
    </w:div>
    <w:div w:id="1766609340">
      <w:bodyDiv w:val="1"/>
      <w:marLeft w:val="0"/>
      <w:marRight w:val="0"/>
      <w:marTop w:val="0"/>
      <w:marBottom w:val="0"/>
      <w:divBdr>
        <w:top w:val="none" w:sz="0" w:space="0" w:color="auto"/>
        <w:left w:val="none" w:sz="0" w:space="0" w:color="auto"/>
        <w:bottom w:val="none" w:sz="0" w:space="0" w:color="auto"/>
        <w:right w:val="none" w:sz="0" w:space="0" w:color="auto"/>
      </w:divBdr>
      <w:divsChild>
        <w:div w:id="555512546">
          <w:marLeft w:val="0"/>
          <w:marRight w:val="0"/>
          <w:marTop w:val="0"/>
          <w:marBottom w:val="0"/>
          <w:divBdr>
            <w:top w:val="none" w:sz="0" w:space="0" w:color="auto"/>
            <w:left w:val="none" w:sz="0" w:space="0" w:color="auto"/>
            <w:bottom w:val="none" w:sz="0" w:space="0" w:color="auto"/>
            <w:right w:val="none" w:sz="0" w:space="0" w:color="auto"/>
          </w:divBdr>
          <w:divsChild>
            <w:div w:id="564920641">
              <w:marLeft w:val="0"/>
              <w:marRight w:val="0"/>
              <w:marTop w:val="0"/>
              <w:marBottom w:val="0"/>
              <w:divBdr>
                <w:top w:val="none" w:sz="0" w:space="0" w:color="auto"/>
                <w:left w:val="none" w:sz="0" w:space="0" w:color="auto"/>
                <w:bottom w:val="none" w:sz="0" w:space="0" w:color="auto"/>
                <w:right w:val="none" w:sz="0" w:space="0" w:color="auto"/>
              </w:divBdr>
            </w:div>
            <w:div w:id="748231830">
              <w:marLeft w:val="0"/>
              <w:marRight w:val="0"/>
              <w:marTop w:val="0"/>
              <w:marBottom w:val="0"/>
              <w:divBdr>
                <w:top w:val="none" w:sz="0" w:space="0" w:color="auto"/>
                <w:left w:val="none" w:sz="0" w:space="0" w:color="auto"/>
                <w:bottom w:val="none" w:sz="0" w:space="0" w:color="auto"/>
                <w:right w:val="none" w:sz="0" w:space="0" w:color="auto"/>
              </w:divBdr>
            </w:div>
            <w:div w:id="742680292">
              <w:marLeft w:val="0"/>
              <w:marRight w:val="0"/>
              <w:marTop w:val="0"/>
              <w:marBottom w:val="0"/>
              <w:divBdr>
                <w:top w:val="none" w:sz="0" w:space="0" w:color="auto"/>
                <w:left w:val="none" w:sz="0" w:space="0" w:color="auto"/>
                <w:bottom w:val="none" w:sz="0" w:space="0" w:color="auto"/>
                <w:right w:val="none" w:sz="0" w:space="0" w:color="auto"/>
              </w:divBdr>
            </w:div>
            <w:div w:id="1822888832">
              <w:marLeft w:val="0"/>
              <w:marRight w:val="0"/>
              <w:marTop w:val="0"/>
              <w:marBottom w:val="0"/>
              <w:divBdr>
                <w:top w:val="none" w:sz="0" w:space="0" w:color="auto"/>
                <w:left w:val="none" w:sz="0" w:space="0" w:color="auto"/>
                <w:bottom w:val="none" w:sz="0" w:space="0" w:color="auto"/>
                <w:right w:val="none" w:sz="0" w:space="0" w:color="auto"/>
              </w:divBdr>
            </w:div>
            <w:div w:id="890776236">
              <w:marLeft w:val="0"/>
              <w:marRight w:val="0"/>
              <w:marTop w:val="0"/>
              <w:marBottom w:val="0"/>
              <w:divBdr>
                <w:top w:val="none" w:sz="0" w:space="0" w:color="auto"/>
                <w:left w:val="none" w:sz="0" w:space="0" w:color="auto"/>
                <w:bottom w:val="none" w:sz="0" w:space="0" w:color="auto"/>
                <w:right w:val="none" w:sz="0" w:space="0" w:color="auto"/>
              </w:divBdr>
            </w:div>
            <w:div w:id="503010198">
              <w:marLeft w:val="0"/>
              <w:marRight w:val="0"/>
              <w:marTop w:val="0"/>
              <w:marBottom w:val="0"/>
              <w:divBdr>
                <w:top w:val="none" w:sz="0" w:space="0" w:color="auto"/>
                <w:left w:val="none" w:sz="0" w:space="0" w:color="auto"/>
                <w:bottom w:val="none" w:sz="0" w:space="0" w:color="auto"/>
                <w:right w:val="none" w:sz="0" w:space="0" w:color="auto"/>
              </w:divBdr>
            </w:div>
            <w:div w:id="952984162">
              <w:marLeft w:val="0"/>
              <w:marRight w:val="0"/>
              <w:marTop w:val="0"/>
              <w:marBottom w:val="0"/>
              <w:divBdr>
                <w:top w:val="none" w:sz="0" w:space="0" w:color="auto"/>
                <w:left w:val="none" w:sz="0" w:space="0" w:color="auto"/>
                <w:bottom w:val="none" w:sz="0" w:space="0" w:color="auto"/>
                <w:right w:val="none" w:sz="0" w:space="0" w:color="auto"/>
              </w:divBdr>
            </w:div>
            <w:div w:id="1783961462">
              <w:marLeft w:val="0"/>
              <w:marRight w:val="0"/>
              <w:marTop w:val="0"/>
              <w:marBottom w:val="0"/>
              <w:divBdr>
                <w:top w:val="none" w:sz="0" w:space="0" w:color="auto"/>
                <w:left w:val="none" w:sz="0" w:space="0" w:color="auto"/>
                <w:bottom w:val="none" w:sz="0" w:space="0" w:color="auto"/>
                <w:right w:val="none" w:sz="0" w:space="0" w:color="auto"/>
              </w:divBdr>
            </w:div>
            <w:div w:id="295913361">
              <w:marLeft w:val="0"/>
              <w:marRight w:val="0"/>
              <w:marTop w:val="0"/>
              <w:marBottom w:val="0"/>
              <w:divBdr>
                <w:top w:val="none" w:sz="0" w:space="0" w:color="auto"/>
                <w:left w:val="none" w:sz="0" w:space="0" w:color="auto"/>
                <w:bottom w:val="none" w:sz="0" w:space="0" w:color="auto"/>
                <w:right w:val="none" w:sz="0" w:space="0" w:color="auto"/>
              </w:divBdr>
            </w:div>
            <w:div w:id="743643039">
              <w:marLeft w:val="0"/>
              <w:marRight w:val="0"/>
              <w:marTop w:val="0"/>
              <w:marBottom w:val="0"/>
              <w:divBdr>
                <w:top w:val="none" w:sz="0" w:space="0" w:color="auto"/>
                <w:left w:val="none" w:sz="0" w:space="0" w:color="auto"/>
                <w:bottom w:val="none" w:sz="0" w:space="0" w:color="auto"/>
                <w:right w:val="none" w:sz="0" w:space="0" w:color="auto"/>
              </w:divBdr>
            </w:div>
            <w:div w:id="1331062340">
              <w:marLeft w:val="0"/>
              <w:marRight w:val="0"/>
              <w:marTop w:val="0"/>
              <w:marBottom w:val="0"/>
              <w:divBdr>
                <w:top w:val="none" w:sz="0" w:space="0" w:color="auto"/>
                <w:left w:val="none" w:sz="0" w:space="0" w:color="auto"/>
                <w:bottom w:val="none" w:sz="0" w:space="0" w:color="auto"/>
                <w:right w:val="none" w:sz="0" w:space="0" w:color="auto"/>
              </w:divBdr>
            </w:div>
            <w:div w:id="1616596184">
              <w:marLeft w:val="0"/>
              <w:marRight w:val="0"/>
              <w:marTop w:val="0"/>
              <w:marBottom w:val="0"/>
              <w:divBdr>
                <w:top w:val="none" w:sz="0" w:space="0" w:color="auto"/>
                <w:left w:val="none" w:sz="0" w:space="0" w:color="auto"/>
                <w:bottom w:val="none" w:sz="0" w:space="0" w:color="auto"/>
                <w:right w:val="none" w:sz="0" w:space="0" w:color="auto"/>
              </w:divBdr>
            </w:div>
            <w:div w:id="250436251">
              <w:marLeft w:val="0"/>
              <w:marRight w:val="0"/>
              <w:marTop w:val="0"/>
              <w:marBottom w:val="0"/>
              <w:divBdr>
                <w:top w:val="none" w:sz="0" w:space="0" w:color="auto"/>
                <w:left w:val="none" w:sz="0" w:space="0" w:color="auto"/>
                <w:bottom w:val="none" w:sz="0" w:space="0" w:color="auto"/>
                <w:right w:val="none" w:sz="0" w:space="0" w:color="auto"/>
              </w:divBdr>
            </w:div>
            <w:div w:id="385840310">
              <w:marLeft w:val="0"/>
              <w:marRight w:val="0"/>
              <w:marTop w:val="0"/>
              <w:marBottom w:val="0"/>
              <w:divBdr>
                <w:top w:val="none" w:sz="0" w:space="0" w:color="auto"/>
                <w:left w:val="none" w:sz="0" w:space="0" w:color="auto"/>
                <w:bottom w:val="none" w:sz="0" w:space="0" w:color="auto"/>
                <w:right w:val="none" w:sz="0" w:space="0" w:color="auto"/>
              </w:divBdr>
            </w:div>
            <w:div w:id="432827248">
              <w:marLeft w:val="0"/>
              <w:marRight w:val="0"/>
              <w:marTop w:val="0"/>
              <w:marBottom w:val="0"/>
              <w:divBdr>
                <w:top w:val="none" w:sz="0" w:space="0" w:color="auto"/>
                <w:left w:val="none" w:sz="0" w:space="0" w:color="auto"/>
                <w:bottom w:val="none" w:sz="0" w:space="0" w:color="auto"/>
                <w:right w:val="none" w:sz="0" w:space="0" w:color="auto"/>
              </w:divBdr>
            </w:div>
            <w:div w:id="1296452811">
              <w:marLeft w:val="0"/>
              <w:marRight w:val="0"/>
              <w:marTop w:val="0"/>
              <w:marBottom w:val="0"/>
              <w:divBdr>
                <w:top w:val="none" w:sz="0" w:space="0" w:color="auto"/>
                <w:left w:val="none" w:sz="0" w:space="0" w:color="auto"/>
                <w:bottom w:val="none" w:sz="0" w:space="0" w:color="auto"/>
                <w:right w:val="none" w:sz="0" w:space="0" w:color="auto"/>
              </w:divBdr>
            </w:div>
            <w:div w:id="944116321">
              <w:marLeft w:val="0"/>
              <w:marRight w:val="0"/>
              <w:marTop w:val="0"/>
              <w:marBottom w:val="0"/>
              <w:divBdr>
                <w:top w:val="none" w:sz="0" w:space="0" w:color="auto"/>
                <w:left w:val="none" w:sz="0" w:space="0" w:color="auto"/>
                <w:bottom w:val="none" w:sz="0" w:space="0" w:color="auto"/>
                <w:right w:val="none" w:sz="0" w:space="0" w:color="auto"/>
              </w:divBdr>
            </w:div>
            <w:div w:id="738288859">
              <w:marLeft w:val="0"/>
              <w:marRight w:val="0"/>
              <w:marTop w:val="0"/>
              <w:marBottom w:val="0"/>
              <w:divBdr>
                <w:top w:val="none" w:sz="0" w:space="0" w:color="auto"/>
                <w:left w:val="none" w:sz="0" w:space="0" w:color="auto"/>
                <w:bottom w:val="none" w:sz="0" w:space="0" w:color="auto"/>
                <w:right w:val="none" w:sz="0" w:space="0" w:color="auto"/>
              </w:divBdr>
            </w:div>
            <w:div w:id="1515460256">
              <w:marLeft w:val="0"/>
              <w:marRight w:val="0"/>
              <w:marTop w:val="0"/>
              <w:marBottom w:val="0"/>
              <w:divBdr>
                <w:top w:val="none" w:sz="0" w:space="0" w:color="auto"/>
                <w:left w:val="none" w:sz="0" w:space="0" w:color="auto"/>
                <w:bottom w:val="none" w:sz="0" w:space="0" w:color="auto"/>
                <w:right w:val="none" w:sz="0" w:space="0" w:color="auto"/>
              </w:divBdr>
            </w:div>
            <w:div w:id="1978488714">
              <w:marLeft w:val="0"/>
              <w:marRight w:val="0"/>
              <w:marTop w:val="0"/>
              <w:marBottom w:val="0"/>
              <w:divBdr>
                <w:top w:val="none" w:sz="0" w:space="0" w:color="auto"/>
                <w:left w:val="none" w:sz="0" w:space="0" w:color="auto"/>
                <w:bottom w:val="none" w:sz="0" w:space="0" w:color="auto"/>
                <w:right w:val="none" w:sz="0" w:space="0" w:color="auto"/>
              </w:divBdr>
            </w:div>
            <w:div w:id="1679893566">
              <w:marLeft w:val="0"/>
              <w:marRight w:val="0"/>
              <w:marTop w:val="0"/>
              <w:marBottom w:val="0"/>
              <w:divBdr>
                <w:top w:val="none" w:sz="0" w:space="0" w:color="auto"/>
                <w:left w:val="none" w:sz="0" w:space="0" w:color="auto"/>
                <w:bottom w:val="none" w:sz="0" w:space="0" w:color="auto"/>
                <w:right w:val="none" w:sz="0" w:space="0" w:color="auto"/>
              </w:divBdr>
            </w:div>
            <w:div w:id="2041738413">
              <w:marLeft w:val="0"/>
              <w:marRight w:val="0"/>
              <w:marTop w:val="0"/>
              <w:marBottom w:val="0"/>
              <w:divBdr>
                <w:top w:val="none" w:sz="0" w:space="0" w:color="auto"/>
                <w:left w:val="none" w:sz="0" w:space="0" w:color="auto"/>
                <w:bottom w:val="none" w:sz="0" w:space="0" w:color="auto"/>
                <w:right w:val="none" w:sz="0" w:space="0" w:color="auto"/>
              </w:divBdr>
            </w:div>
            <w:div w:id="1115708167">
              <w:marLeft w:val="0"/>
              <w:marRight w:val="0"/>
              <w:marTop w:val="0"/>
              <w:marBottom w:val="0"/>
              <w:divBdr>
                <w:top w:val="none" w:sz="0" w:space="0" w:color="auto"/>
                <w:left w:val="none" w:sz="0" w:space="0" w:color="auto"/>
                <w:bottom w:val="none" w:sz="0" w:space="0" w:color="auto"/>
                <w:right w:val="none" w:sz="0" w:space="0" w:color="auto"/>
              </w:divBdr>
            </w:div>
            <w:div w:id="1365061263">
              <w:marLeft w:val="0"/>
              <w:marRight w:val="0"/>
              <w:marTop w:val="0"/>
              <w:marBottom w:val="0"/>
              <w:divBdr>
                <w:top w:val="none" w:sz="0" w:space="0" w:color="auto"/>
                <w:left w:val="none" w:sz="0" w:space="0" w:color="auto"/>
                <w:bottom w:val="none" w:sz="0" w:space="0" w:color="auto"/>
                <w:right w:val="none" w:sz="0" w:space="0" w:color="auto"/>
              </w:divBdr>
            </w:div>
            <w:div w:id="915356444">
              <w:marLeft w:val="0"/>
              <w:marRight w:val="0"/>
              <w:marTop w:val="0"/>
              <w:marBottom w:val="0"/>
              <w:divBdr>
                <w:top w:val="none" w:sz="0" w:space="0" w:color="auto"/>
                <w:left w:val="none" w:sz="0" w:space="0" w:color="auto"/>
                <w:bottom w:val="none" w:sz="0" w:space="0" w:color="auto"/>
                <w:right w:val="none" w:sz="0" w:space="0" w:color="auto"/>
              </w:divBdr>
            </w:div>
            <w:div w:id="1144850790">
              <w:marLeft w:val="0"/>
              <w:marRight w:val="0"/>
              <w:marTop w:val="0"/>
              <w:marBottom w:val="0"/>
              <w:divBdr>
                <w:top w:val="none" w:sz="0" w:space="0" w:color="auto"/>
                <w:left w:val="none" w:sz="0" w:space="0" w:color="auto"/>
                <w:bottom w:val="none" w:sz="0" w:space="0" w:color="auto"/>
                <w:right w:val="none" w:sz="0" w:space="0" w:color="auto"/>
              </w:divBdr>
            </w:div>
            <w:div w:id="205220757">
              <w:marLeft w:val="0"/>
              <w:marRight w:val="0"/>
              <w:marTop w:val="0"/>
              <w:marBottom w:val="0"/>
              <w:divBdr>
                <w:top w:val="none" w:sz="0" w:space="0" w:color="auto"/>
                <w:left w:val="none" w:sz="0" w:space="0" w:color="auto"/>
                <w:bottom w:val="none" w:sz="0" w:space="0" w:color="auto"/>
                <w:right w:val="none" w:sz="0" w:space="0" w:color="auto"/>
              </w:divBdr>
            </w:div>
            <w:div w:id="1302688345">
              <w:marLeft w:val="0"/>
              <w:marRight w:val="0"/>
              <w:marTop w:val="0"/>
              <w:marBottom w:val="0"/>
              <w:divBdr>
                <w:top w:val="none" w:sz="0" w:space="0" w:color="auto"/>
                <w:left w:val="none" w:sz="0" w:space="0" w:color="auto"/>
                <w:bottom w:val="none" w:sz="0" w:space="0" w:color="auto"/>
                <w:right w:val="none" w:sz="0" w:space="0" w:color="auto"/>
              </w:divBdr>
            </w:div>
            <w:div w:id="1734888229">
              <w:marLeft w:val="0"/>
              <w:marRight w:val="0"/>
              <w:marTop w:val="0"/>
              <w:marBottom w:val="0"/>
              <w:divBdr>
                <w:top w:val="none" w:sz="0" w:space="0" w:color="auto"/>
                <w:left w:val="none" w:sz="0" w:space="0" w:color="auto"/>
                <w:bottom w:val="none" w:sz="0" w:space="0" w:color="auto"/>
                <w:right w:val="none" w:sz="0" w:space="0" w:color="auto"/>
              </w:divBdr>
            </w:div>
            <w:div w:id="2021659031">
              <w:marLeft w:val="0"/>
              <w:marRight w:val="0"/>
              <w:marTop w:val="0"/>
              <w:marBottom w:val="0"/>
              <w:divBdr>
                <w:top w:val="none" w:sz="0" w:space="0" w:color="auto"/>
                <w:left w:val="none" w:sz="0" w:space="0" w:color="auto"/>
                <w:bottom w:val="none" w:sz="0" w:space="0" w:color="auto"/>
                <w:right w:val="none" w:sz="0" w:space="0" w:color="auto"/>
              </w:divBdr>
            </w:div>
            <w:div w:id="1845782426">
              <w:marLeft w:val="0"/>
              <w:marRight w:val="0"/>
              <w:marTop w:val="0"/>
              <w:marBottom w:val="0"/>
              <w:divBdr>
                <w:top w:val="none" w:sz="0" w:space="0" w:color="auto"/>
                <w:left w:val="none" w:sz="0" w:space="0" w:color="auto"/>
                <w:bottom w:val="none" w:sz="0" w:space="0" w:color="auto"/>
                <w:right w:val="none" w:sz="0" w:space="0" w:color="auto"/>
              </w:divBdr>
            </w:div>
            <w:div w:id="604845229">
              <w:marLeft w:val="0"/>
              <w:marRight w:val="0"/>
              <w:marTop w:val="0"/>
              <w:marBottom w:val="0"/>
              <w:divBdr>
                <w:top w:val="none" w:sz="0" w:space="0" w:color="auto"/>
                <w:left w:val="none" w:sz="0" w:space="0" w:color="auto"/>
                <w:bottom w:val="none" w:sz="0" w:space="0" w:color="auto"/>
                <w:right w:val="none" w:sz="0" w:space="0" w:color="auto"/>
              </w:divBdr>
            </w:div>
            <w:div w:id="1681811757">
              <w:marLeft w:val="0"/>
              <w:marRight w:val="0"/>
              <w:marTop w:val="0"/>
              <w:marBottom w:val="0"/>
              <w:divBdr>
                <w:top w:val="none" w:sz="0" w:space="0" w:color="auto"/>
                <w:left w:val="none" w:sz="0" w:space="0" w:color="auto"/>
                <w:bottom w:val="none" w:sz="0" w:space="0" w:color="auto"/>
                <w:right w:val="none" w:sz="0" w:space="0" w:color="auto"/>
              </w:divBdr>
            </w:div>
            <w:div w:id="2070348316">
              <w:marLeft w:val="0"/>
              <w:marRight w:val="0"/>
              <w:marTop w:val="0"/>
              <w:marBottom w:val="0"/>
              <w:divBdr>
                <w:top w:val="none" w:sz="0" w:space="0" w:color="auto"/>
                <w:left w:val="none" w:sz="0" w:space="0" w:color="auto"/>
                <w:bottom w:val="none" w:sz="0" w:space="0" w:color="auto"/>
                <w:right w:val="none" w:sz="0" w:space="0" w:color="auto"/>
              </w:divBdr>
            </w:div>
            <w:div w:id="1903759682">
              <w:marLeft w:val="0"/>
              <w:marRight w:val="0"/>
              <w:marTop w:val="0"/>
              <w:marBottom w:val="0"/>
              <w:divBdr>
                <w:top w:val="none" w:sz="0" w:space="0" w:color="auto"/>
                <w:left w:val="none" w:sz="0" w:space="0" w:color="auto"/>
                <w:bottom w:val="none" w:sz="0" w:space="0" w:color="auto"/>
                <w:right w:val="none" w:sz="0" w:space="0" w:color="auto"/>
              </w:divBdr>
            </w:div>
            <w:div w:id="577249809">
              <w:marLeft w:val="0"/>
              <w:marRight w:val="0"/>
              <w:marTop w:val="0"/>
              <w:marBottom w:val="0"/>
              <w:divBdr>
                <w:top w:val="none" w:sz="0" w:space="0" w:color="auto"/>
                <w:left w:val="none" w:sz="0" w:space="0" w:color="auto"/>
                <w:bottom w:val="none" w:sz="0" w:space="0" w:color="auto"/>
                <w:right w:val="none" w:sz="0" w:space="0" w:color="auto"/>
              </w:divBdr>
            </w:div>
            <w:div w:id="145435185">
              <w:marLeft w:val="0"/>
              <w:marRight w:val="0"/>
              <w:marTop w:val="0"/>
              <w:marBottom w:val="0"/>
              <w:divBdr>
                <w:top w:val="none" w:sz="0" w:space="0" w:color="auto"/>
                <w:left w:val="none" w:sz="0" w:space="0" w:color="auto"/>
                <w:bottom w:val="none" w:sz="0" w:space="0" w:color="auto"/>
                <w:right w:val="none" w:sz="0" w:space="0" w:color="auto"/>
              </w:divBdr>
            </w:div>
            <w:div w:id="581644219">
              <w:marLeft w:val="0"/>
              <w:marRight w:val="0"/>
              <w:marTop w:val="0"/>
              <w:marBottom w:val="0"/>
              <w:divBdr>
                <w:top w:val="none" w:sz="0" w:space="0" w:color="auto"/>
                <w:left w:val="none" w:sz="0" w:space="0" w:color="auto"/>
                <w:bottom w:val="none" w:sz="0" w:space="0" w:color="auto"/>
                <w:right w:val="none" w:sz="0" w:space="0" w:color="auto"/>
              </w:divBdr>
            </w:div>
            <w:div w:id="824593565">
              <w:marLeft w:val="0"/>
              <w:marRight w:val="0"/>
              <w:marTop w:val="0"/>
              <w:marBottom w:val="0"/>
              <w:divBdr>
                <w:top w:val="none" w:sz="0" w:space="0" w:color="auto"/>
                <w:left w:val="none" w:sz="0" w:space="0" w:color="auto"/>
                <w:bottom w:val="none" w:sz="0" w:space="0" w:color="auto"/>
                <w:right w:val="none" w:sz="0" w:space="0" w:color="auto"/>
              </w:divBdr>
            </w:div>
            <w:div w:id="1139302955">
              <w:marLeft w:val="0"/>
              <w:marRight w:val="0"/>
              <w:marTop w:val="0"/>
              <w:marBottom w:val="0"/>
              <w:divBdr>
                <w:top w:val="none" w:sz="0" w:space="0" w:color="auto"/>
                <w:left w:val="none" w:sz="0" w:space="0" w:color="auto"/>
                <w:bottom w:val="none" w:sz="0" w:space="0" w:color="auto"/>
                <w:right w:val="none" w:sz="0" w:space="0" w:color="auto"/>
              </w:divBdr>
            </w:div>
            <w:div w:id="911084669">
              <w:marLeft w:val="0"/>
              <w:marRight w:val="0"/>
              <w:marTop w:val="0"/>
              <w:marBottom w:val="0"/>
              <w:divBdr>
                <w:top w:val="none" w:sz="0" w:space="0" w:color="auto"/>
                <w:left w:val="none" w:sz="0" w:space="0" w:color="auto"/>
                <w:bottom w:val="none" w:sz="0" w:space="0" w:color="auto"/>
                <w:right w:val="none" w:sz="0" w:space="0" w:color="auto"/>
              </w:divBdr>
            </w:div>
            <w:div w:id="750276204">
              <w:marLeft w:val="0"/>
              <w:marRight w:val="0"/>
              <w:marTop w:val="0"/>
              <w:marBottom w:val="0"/>
              <w:divBdr>
                <w:top w:val="none" w:sz="0" w:space="0" w:color="auto"/>
                <w:left w:val="none" w:sz="0" w:space="0" w:color="auto"/>
                <w:bottom w:val="none" w:sz="0" w:space="0" w:color="auto"/>
                <w:right w:val="none" w:sz="0" w:space="0" w:color="auto"/>
              </w:divBdr>
            </w:div>
            <w:div w:id="659120723">
              <w:marLeft w:val="0"/>
              <w:marRight w:val="0"/>
              <w:marTop w:val="0"/>
              <w:marBottom w:val="0"/>
              <w:divBdr>
                <w:top w:val="none" w:sz="0" w:space="0" w:color="auto"/>
                <w:left w:val="none" w:sz="0" w:space="0" w:color="auto"/>
                <w:bottom w:val="none" w:sz="0" w:space="0" w:color="auto"/>
                <w:right w:val="none" w:sz="0" w:space="0" w:color="auto"/>
              </w:divBdr>
            </w:div>
            <w:div w:id="888423836">
              <w:marLeft w:val="0"/>
              <w:marRight w:val="0"/>
              <w:marTop w:val="0"/>
              <w:marBottom w:val="0"/>
              <w:divBdr>
                <w:top w:val="none" w:sz="0" w:space="0" w:color="auto"/>
                <w:left w:val="none" w:sz="0" w:space="0" w:color="auto"/>
                <w:bottom w:val="none" w:sz="0" w:space="0" w:color="auto"/>
                <w:right w:val="none" w:sz="0" w:space="0" w:color="auto"/>
              </w:divBdr>
            </w:div>
            <w:div w:id="518397753">
              <w:marLeft w:val="0"/>
              <w:marRight w:val="0"/>
              <w:marTop w:val="0"/>
              <w:marBottom w:val="0"/>
              <w:divBdr>
                <w:top w:val="none" w:sz="0" w:space="0" w:color="auto"/>
                <w:left w:val="none" w:sz="0" w:space="0" w:color="auto"/>
                <w:bottom w:val="none" w:sz="0" w:space="0" w:color="auto"/>
                <w:right w:val="none" w:sz="0" w:space="0" w:color="auto"/>
              </w:divBdr>
            </w:div>
            <w:div w:id="1802068841">
              <w:marLeft w:val="0"/>
              <w:marRight w:val="0"/>
              <w:marTop w:val="0"/>
              <w:marBottom w:val="0"/>
              <w:divBdr>
                <w:top w:val="none" w:sz="0" w:space="0" w:color="auto"/>
                <w:left w:val="none" w:sz="0" w:space="0" w:color="auto"/>
                <w:bottom w:val="none" w:sz="0" w:space="0" w:color="auto"/>
                <w:right w:val="none" w:sz="0" w:space="0" w:color="auto"/>
              </w:divBdr>
            </w:div>
            <w:div w:id="1715815318">
              <w:marLeft w:val="0"/>
              <w:marRight w:val="0"/>
              <w:marTop w:val="0"/>
              <w:marBottom w:val="0"/>
              <w:divBdr>
                <w:top w:val="none" w:sz="0" w:space="0" w:color="auto"/>
                <w:left w:val="none" w:sz="0" w:space="0" w:color="auto"/>
                <w:bottom w:val="none" w:sz="0" w:space="0" w:color="auto"/>
                <w:right w:val="none" w:sz="0" w:space="0" w:color="auto"/>
              </w:divBdr>
            </w:div>
            <w:div w:id="1832719427">
              <w:marLeft w:val="0"/>
              <w:marRight w:val="0"/>
              <w:marTop w:val="0"/>
              <w:marBottom w:val="0"/>
              <w:divBdr>
                <w:top w:val="none" w:sz="0" w:space="0" w:color="auto"/>
                <w:left w:val="none" w:sz="0" w:space="0" w:color="auto"/>
                <w:bottom w:val="none" w:sz="0" w:space="0" w:color="auto"/>
                <w:right w:val="none" w:sz="0" w:space="0" w:color="auto"/>
              </w:divBdr>
            </w:div>
            <w:div w:id="1242988421">
              <w:marLeft w:val="0"/>
              <w:marRight w:val="0"/>
              <w:marTop w:val="0"/>
              <w:marBottom w:val="0"/>
              <w:divBdr>
                <w:top w:val="none" w:sz="0" w:space="0" w:color="auto"/>
                <w:left w:val="none" w:sz="0" w:space="0" w:color="auto"/>
                <w:bottom w:val="none" w:sz="0" w:space="0" w:color="auto"/>
                <w:right w:val="none" w:sz="0" w:space="0" w:color="auto"/>
              </w:divBdr>
            </w:div>
            <w:div w:id="1090810181">
              <w:marLeft w:val="0"/>
              <w:marRight w:val="0"/>
              <w:marTop w:val="0"/>
              <w:marBottom w:val="0"/>
              <w:divBdr>
                <w:top w:val="none" w:sz="0" w:space="0" w:color="auto"/>
                <w:left w:val="none" w:sz="0" w:space="0" w:color="auto"/>
                <w:bottom w:val="none" w:sz="0" w:space="0" w:color="auto"/>
                <w:right w:val="none" w:sz="0" w:space="0" w:color="auto"/>
              </w:divBdr>
            </w:div>
            <w:div w:id="353768634">
              <w:marLeft w:val="0"/>
              <w:marRight w:val="0"/>
              <w:marTop w:val="0"/>
              <w:marBottom w:val="0"/>
              <w:divBdr>
                <w:top w:val="none" w:sz="0" w:space="0" w:color="auto"/>
                <w:left w:val="none" w:sz="0" w:space="0" w:color="auto"/>
                <w:bottom w:val="none" w:sz="0" w:space="0" w:color="auto"/>
                <w:right w:val="none" w:sz="0" w:space="0" w:color="auto"/>
              </w:divBdr>
            </w:div>
            <w:div w:id="516163124">
              <w:marLeft w:val="0"/>
              <w:marRight w:val="0"/>
              <w:marTop w:val="0"/>
              <w:marBottom w:val="0"/>
              <w:divBdr>
                <w:top w:val="none" w:sz="0" w:space="0" w:color="auto"/>
                <w:left w:val="none" w:sz="0" w:space="0" w:color="auto"/>
                <w:bottom w:val="none" w:sz="0" w:space="0" w:color="auto"/>
                <w:right w:val="none" w:sz="0" w:space="0" w:color="auto"/>
              </w:divBdr>
            </w:div>
            <w:div w:id="2013683510">
              <w:marLeft w:val="0"/>
              <w:marRight w:val="0"/>
              <w:marTop w:val="0"/>
              <w:marBottom w:val="0"/>
              <w:divBdr>
                <w:top w:val="none" w:sz="0" w:space="0" w:color="auto"/>
                <w:left w:val="none" w:sz="0" w:space="0" w:color="auto"/>
                <w:bottom w:val="none" w:sz="0" w:space="0" w:color="auto"/>
                <w:right w:val="none" w:sz="0" w:space="0" w:color="auto"/>
              </w:divBdr>
            </w:div>
            <w:div w:id="757480085">
              <w:marLeft w:val="0"/>
              <w:marRight w:val="0"/>
              <w:marTop w:val="0"/>
              <w:marBottom w:val="0"/>
              <w:divBdr>
                <w:top w:val="none" w:sz="0" w:space="0" w:color="auto"/>
                <w:left w:val="none" w:sz="0" w:space="0" w:color="auto"/>
                <w:bottom w:val="none" w:sz="0" w:space="0" w:color="auto"/>
                <w:right w:val="none" w:sz="0" w:space="0" w:color="auto"/>
              </w:divBdr>
            </w:div>
            <w:div w:id="229659249">
              <w:marLeft w:val="0"/>
              <w:marRight w:val="0"/>
              <w:marTop w:val="0"/>
              <w:marBottom w:val="0"/>
              <w:divBdr>
                <w:top w:val="none" w:sz="0" w:space="0" w:color="auto"/>
                <w:left w:val="none" w:sz="0" w:space="0" w:color="auto"/>
                <w:bottom w:val="none" w:sz="0" w:space="0" w:color="auto"/>
                <w:right w:val="none" w:sz="0" w:space="0" w:color="auto"/>
              </w:divBdr>
            </w:div>
            <w:div w:id="1800759825">
              <w:marLeft w:val="0"/>
              <w:marRight w:val="0"/>
              <w:marTop w:val="0"/>
              <w:marBottom w:val="0"/>
              <w:divBdr>
                <w:top w:val="none" w:sz="0" w:space="0" w:color="auto"/>
                <w:left w:val="none" w:sz="0" w:space="0" w:color="auto"/>
                <w:bottom w:val="none" w:sz="0" w:space="0" w:color="auto"/>
                <w:right w:val="none" w:sz="0" w:space="0" w:color="auto"/>
              </w:divBdr>
            </w:div>
            <w:div w:id="1057167262">
              <w:marLeft w:val="0"/>
              <w:marRight w:val="0"/>
              <w:marTop w:val="0"/>
              <w:marBottom w:val="0"/>
              <w:divBdr>
                <w:top w:val="none" w:sz="0" w:space="0" w:color="auto"/>
                <w:left w:val="none" w:sz="0" w:space="0" w:color="auto"/>
                <w:bottom w:val="none" w:sz="0" w:space="0" w:color="auto"/>
                <w:right w:val="none" w:sz="0" w:space="0" w:color="auto"/>
              </w:divBdr>
            </w:div>
            <w:div w:id="276760519">
              <w:marLeft w:val="0"/>
              <w:marRight w:val="0"/>
              <w:marTop w:val="0"/>
              <w:marBottom w:val="0"/>
              <w:divBdr>
                <w:top w:val="none" w:sz="0" w:space="0" w:color="auto"/>
                <w:left w:val="none" w:sz="0" w:space="0" w:color="auto"/>
                <w:bottom w:val="none" w:sz="0" w:space="0" w:color="auto"/>
                <w:right w:val="none" w:sz="0" w:space="0" w:color="auto"/>
              </w:divBdr>
            </w:div>
            <w:div w:id="1675188136">
              <w:marLeft w:val="0"/>
              <w:marRight w:val="0"/>
              <w:marTop w:val="0"/>
              <w:marBottom w:val="0"/>
              <w:divBdr>
                <w:top w:val="none" w:sz="0" w:space="0" w:color="auto"/>
                <w:left w:val="none" w:sz="0" w:space="0" w:color="auto"/>
                <w:bottom w:val="none" w:sz="0" w:space="0" w:color="auto"/>
                <w:right w:val="none" w:sz="0" w:space="0" w:color="auto"/>
              </w:divBdr>
            </w:div>
            <w:div w:id="1659796948">
              <w:marLeft w:val="0"/>
              <w:marRight w:val="0"/>
              <w:marTop w:val="0"/>
              <w:marBottom w:val="0"/>
              <w:divBdr>
                <w:top w:val="none" w:sz="0" w:space="0" w:color="auto"/>
                <w:left w:val="none" w:sz="0" w:space="0" w:color="auto"/>
                <w:bottom w:val="none" w:sz="0" w:space="0" w:color="auto"/>
                <w:right w:val="none" w:sz="0" w:space="0" w:color="auto"/>
              </w:divBdr>
            </w:div>
            <w:div w:id="1427071438">
              <w:marLeft w:val="0"/>
              <w:marRight w:val="0"/>
              <w:marTop w:val="0"/>
              <w:marBottom w:val="0"/>
              <w:divBdr>
                <w:top w:val="none" w:sz="0" w:space="0" w:color="auto"/>
                <w:left w:val="none" w:sz="0" w:space="0" w:color="auto"/>
                <w:bottom w:val="none" w:sz="0" w:space="0" w:color="auto"/>
                <w:right w:val="none" w:sz="0" w:space="0" w:color="auto"/>
              </w:divBdr>
            </w:div>
            <w:div w:id="1296720966">
              <w:marLeft w:val="0"/>
              <w:marRight w:val="0"/>
              <w:marTop w:val="0"/>
              <w:marBottom w:val="0"/>
              <w:divBdr>
                <w:top w:val="none" w:sz="0" w:space="0" w:color="auto"/>
                <w:left w:val="none" w:sz="0" w:space="0" w:color="auto"/>
                <w:bottom w:val="none" w:sz="0" w:space="0" w:color="auto"/>
                <w:right w:val="none" w:sz="0" w:space="0" w:color="auto"/>
              </w:divBdr>
            </w:div>
            <w:div w:id="1868177016">
              <w:marLeft w:val="0"/>
              <w:marRight w:val="0"/>
              <w:marTop w:val="0"/>
              <w:marBottom w:val="0"/>
              <w:divBdr>
                <w:top w:val="none" w:sz="0" w:space="0" w:color="auto"/>
                <w:left w:val="none" w:sz="0" w:space="0" w:color="auto"/>
                <w:bottom w:val="none" w:sz="0" w:space="0" w:color="auto"/>
                <w:right w:val="none" w:sz="0" w:space="0" w:color="auto"/>
              </w:divBdr>
            </w:div>
            <w:div w:id="2126071053">
              <w:marLeft w:val="0"/>
              <w:marRight w:val="0"/>
              <w:marTop w:val="0"/>
              <w:marBottom w:val="0"/>
              <w:divBdr>
                <w:top w:val="none" w:sz="0" w:space="0" w:color="auto"/>
                <w:left w:val="none" w:sz="0" w:space="0" w:color="auto"/>
                <w:bottom w:val="none" w:sz="0" w:space="0" w:color="auto"/>
                <w:right w:val="none" w:sz="0" w:space="0" w:color="auto"/>
              </w:divBdr>
            </w:div>
            <w:div w:id="811024766">
              <w:marLeft w:val="0"/>
              <w:marRight w:val="0"/>
              <w:marTop w:val="0"/>
              <w:marBottom w:val="0"/>
              <w:divBdr>
                <w:top w:val="none" w:sz="0" w:space="0" w:color="auto"/>
                <w:left w:val="none" w:sz="0" w:space="0" w:color="auto"/>
                <w:bottom w:val="none" w:sz="0" w:space="0" w:color="auto"/>
                <w:right w:val="none" w:sz="0" w:space="0" w:color="auto"/>
              </w:divBdr>
            </w:div>
            <w:div w:id="140274466">
              <w:marLeft w:val="0"/>
              <w:marRight w:val="0"/>
              <w:marTop w:val="0"/>
              <w:marBottom w:val="0"/>
              <w:divBdr>
                <w:top w:val="none" w:sz="0" w:space="0" w:color="auto"/>
                <w:left w:val="none" w:sz="0" w:space="0" w:color="auto"/>
                <w:bottom w:val="none" w:sz="0" w:space="0" w:color="auto"/>
                <w:right w:val="none" w:sz="0" w:space="0" w:color="auto"/>
              </w:divBdr>
            </w:div>
            <w:div w:id="732436373">
              <w:marLeft w:val="0"/>
              <w:marRight w:val="0"/>
              <w:marTop w:val="0"/>
              <w:marBottom w:val="0"/>
              <w:divBdr>
                <w:top w:val="none" w:sz="0" w:space="0" w:color="auto"/>
                <w:left w:val="none" w:sz="0" w:space="0" w:color="auto"/>
                <w:bottom w:val="none" w:sz="0" w:space="0" w:color="auto"/>
                <w:right w:val="none" w:sz="0" w:space="0" w:color="auto"/>
              </w:divBdr>
            </w:div>
            <w:div w:id="1322584652">
              <w:marLeft w:val="0"/>
              <w:marRight w:val="0"/>
              <w:marTop w:val="0"/>
              <w:marBottom w:val="0"/>
              <w:divBdr>
                <w:top w:val="none" w:sz="0" w:space="0" w:color="auto"/>
                <w:left w:val="none" w:sz="0" w:space="0" w:color="auto"/>
                <w:bottom w:val="none" w:sz="0" w:space="0" w:color="auto"/>
                <w:right w:val="none" w:sz="0" w:space="0" w:color="auto"/>
              </w:divBdr>
            </w:div>
            <w:div w:id="74210025">
              <w:marLeft w:val="0"/>
              <w:marRight w:val="0"/>
              <w:marTop w:val="0"/>
              <w:marBottom w:val="0"/>
              <w:divBdr>
                <w:top w:val="none" w:sz="0" w:space="0" w:color="auto"/>
                <w:left w:val="none" w:sz="0" w:space="0" w:color="auto"/>
                <w:bottom w:val="none" w:sz="0" w:space="0" w:color="auto"/>
                <w:right w:val="none" w:sz="0" w:space="0" w:color="auto"/>
              </w:divBdr>
            </w:div>
            <w:div w:id="1365600412">
              <w:marLeft w:val="0"/>
              <w:marRight w:val="0"/>
              <w:marTop w:val="0"/>
              <w:marBottom w:val="0"/>
              <w:divBdr>
                <w:top w:val="none" w:sz="0" w:space="0" w:color="auto"/>
                <w:left w:val="none" w:sz="0" w:space="0" w:color="auto"/>
                <w:bottom w:val="none" w:sz="0" w:space="0" w:color="auto"/>
                <w:right w:val="none" w:sz="0" w:space="0" w:color="auto"/>
              </w:divBdr>
            </w:div>
            <w:div w:id="1381445022">
              <w:marLeft w:val="0"/>
              <w:marRight w:val="0"/>
              <w:marTop w:val="0"/>
              <w:marBottom w:val="0"/>
              <w:divBdr>
                <w:top w:val="none" w:sz="0" w:space="0" w:color="auto"/>
                <w:left w:val="none" w:sz="0" w:space="0" w:color="auto"/>
                <w:bottom w:val="none" w:sz="0" w:space="0" w:color="auto"/>
                <w:right w:val="none" w:sz="0" w:space="0" w:color="auto"/>
              </w:divBdr>
            </w:div>
            <w:div w:id="387916884">
              <w:marLeft w:val="0"/>
              <w:marRight w:val="0"/>
              <w:marTop w:val="0"/>
              <w:marBottom w:val="0"/>
              <w:divBdr>
                <w:top w:val="none" w:sz="0" w:space="0" w:color="auto"/>
                <w:left w:val="none" w:sz="0" w:space="0" w:color="auto"/>
                <w:bottom w:val="none" w:sz="0" w:space="0" w:color="auto"/>
                <w:right w:val="none" w:sz="0" w:space="0" w:color="auto"/>
              </w:divBdr>
            </w:div>
            <w:div w:id="1240366366">
              <w:marLeft w:val="0"/>
              <w:marRight w:val="0"/>
              <w:marTop w:val="0"/>
              <w:marBottom w:val="0"/>
              <w:divBdr>
                <w:top w:val="none" w:sz="0" w:space="0" w:color="auto"/>
                <w:left w:val="none" w:sz="0" w:space="0" w:color="auto"/>
                <w:bottom w:val="none" w:sz="0" w:space="0" w:color="auto"/>
                <w:right w:val="none" w:sz="0" w:space="0" w:color="auto"/>
              </w:divBdr>
            </w:div>
            <w:div w:id="386879468">
              <w:marLeft w:val="0"/>
              <w:marRight w:val="0"/>
              <w:marTop w:val="0"/>
              <w:marBottom w:val="0"/>
              <w:divBdr>
                <w:top w:val="none" w:sz="0" w:space="0" w:color="auto"/>
                <w:left w:val="none" w:sz="0" w:space="0" w:color="auto"/>
                <w:bottom w:val="none" w:sz="0" w:space="0" w:color="auto"/>
                <w:right w:val="none" w:sz="0" w:space="0" w:color="auto"/>
              </w:divBdr>
            </w:div>
            <w:div w:id="654265744">
              <w:marLeft w:val="0"/>
              <w:marRight w:val="0"/>
              <w:marTop w:val="0"/>
              <w:marBottom w:val="0"/>
              <w:divBdr>
                <w:top w:val="none" w:sz="0" w:space="0" w:color="auto"/>
                <w:left w:val="none" w:sz="0" w:space="0" w:color="auto"/>
                <w:bottom w:val="none" w:sz="0" w:space="0" w:color="auto"/>
                <w:right w:val="none" w:sz="0" w:space="0" w:color="auto"/>
              </w:divBdr>
            </w:div>
            <w:div w:id="834299987">
              <w:marLeft w:val="0"/>
              <w:marRight w:val="0"/>
              <w:marTop w:val="0"/>
              <w:marBottom w:val="0"/>
              <w:divBdr>
                <w:top w:val="none" w:sz="0" w:space="0" w:color="auto"/>
                <w:left w:val="none" w:sz="0" w:space="0" w:color="auto"/>
                <w:bottom w:val="none" w:sz="0" w:space="0" w:color="auto"/>
                <w:right w:val="none" w:sz="0" w:space="0" w:color="auto"/>
              </w:divBdr>
            </w:div>
            <w:div w:id="1592590517">
              <w:marLeft w:val="0"/>
              <w:marRight w:val="0"/>
              <w:marTop w:val="0"/>
              <w:marBottom w:val="0"/>
              <w:divBdr>
                <w:top w:val="none" w:sz="0" w:space="0" w:color="auto"/>
                <w:left w:val="none" w:sz="0" w:space="0" w:color="auto"/>
                <w:bottom w:val="none" w:sz="0" w:space="0" w:color="auto"/>
                <w:right w:val="none" w:sz="0" w:space="0" w:color="auto"/>
              </w:divBdr>
            </w:div>
            <w:div w:id="565918306">
              <w:marLeft w:val="0"/>
              <w:marRight w:val="0"/>
              <w:marTop w:val="0"/>
              <w:marBottom w:val="0"/>
              <w:divBdr>
                <w:top w:val="none" w:sz="0" w:space="0" w:color="auto"/>
                <w:left w:val="none" w:sz="0" w:space="0" w:color="auto"/>
                <w:bottom w:val="none" w:sz="0" w:space="0" w:color="auto"/>
                <w:right w:val="none" w:sz="0" w:space="0" w:color="auto"/>
              </w:divBdr>
            </w:div>
            <w:div w:id="1795170667">
              <w:marLeft w:val="0"/>
              <w:marRight w:val="0"/>
              <w:marTop w:val="0"/>
              <w:marBottom w:val="0"/>
              <w:divBdr>
                <w:top w:val="none" w:sz="0" w:space="0" w:color="auto"/>
                <w:left w:val="none" w:sz="0" w:space="0" w:color="auto"/>
                <w:bottom w:val="none" w:sz="0" w:space="0" w:color="auto"/>
                <w:right w:val="none" w:sz="0" w:space="0" w:color="auto"/>
              </w:divBdr>
            </w:div>
            <w:div w:id="680087263">
              <w:marLeft w:val="0"/>
              <w:marRight w:val="0"/>
              <w:marTop w:val="0"/>
              <w:marBottom w:val="0"/>
              <w:divBdr>
                <w:top w:val="none" w:sz="0" w:space="0" w:color="auto"/>
                <w:left w:val="none" w:sz="0" w:space="0" w:color="auto"/>
                <w:bottom w:val="none" w:sz="0" w:space="0" w:color="auto"/>
                <w:right w:val="none" w:sz="0" w:space="0" w:color="auto"/>
              </w:divBdr>
            </w:div>
            <w:div w:id="1400400456">
              <w:marLeft w:val="0"/>
              <w:marRight w:val="0"/>
              <w:marTop w:val="0"/>
              <w:marBottom w:val="0"/>
              <w:divBdr>
                <w:top w:val="none" w:sz="0" w:space="0" w:color="auto"/>
                <w:left w:val="none" w:sz="0" w:space="0" w:color="auto"/>
                <w:bottom w:val="none" w:sz="0" w:space="0" w:color="auto"/>
                <w:right w:val="none" w:sz="0" w:space="0" w:color="auto"/>
              </w:divBdr>
            </w:div>
            <w:div w:id="1920866301">
              <w:marLeft w:val="0"/>
              <w:marRight w:val="0"/>
              <w:marTop w:val="0"/>
              <w:marBottom w:val="0"/>
              <w:divBdr>
                <w:top w:val="none" w:sz="0" w:space="0" w:color="auto"/>
                <w:left w:val="none" w:sz="0" w:space="0" w:color="auto"/>
                <w:bottom w:val="none" w:sz="0" w:space="0" w:color="auto"/>
                <w:right w:val="none" w:sz="0" w:space="0" w:color="auto"/>
              </w:divBdr>
            </w:div>
            <w:div w:id="1127553326">
              <w:marLeft w:val="0"/>
              <w:marRight w:val="0"/>
              <w:marTop w:val="0"/>
              <w:marBottom w:val="0"/>
              <w:divBdr>
                <w:top w:val="none" w:sz="0" w:space="0" w:color="auto"/>
                <w:left w:val="none" w:sz="0" w:space="0" w:color="auto"/>
                <w:bottom w:val="none" w:sz="0" w:space="0" w:color="auto"/>
                <w:right w:val="none" w:sz="0" w:space="0" w:color="auto"/>
              </w:divBdr>
            </w:div>
            <w:div w:id="2006978142">
              <w:marLeft w:val="0"/>
              <w:marRight w:val="0"/>
              <w:marTop w:val="0"/>
              <w:marBottom w:val="0"/>
              <w:divBdr>
                <w:top w:val="none" w:sz="0" w:space="0" w:color="auto"/>
                <w:left w:val="none" w:sz="0" w:space="0" w:color="auto"/>
                <w:bottom w:val="none" w:sz="0" w:space="0" w:color="auto"/>
                <w:right w:val="none" w:sz="0" w:space="0" w:color="auto"/>
              </w:divBdr>
            </w:div>
            <w:div w:id="1042556348">
              <w:marLeft w:val="0"/>
              <w:marRight w:val="0"/>
              <w:marTop w:val="0"/>
              <w:marBottom w:val="0"/>
              <w:divBdr>
                <w:top w:val="none" w:sz="0" w:space="0" w:color="auto"/>
                <w:left w:val="none" w:sz="0" w:space="0" w:color="auto"/>
                <w:bottom w:val="none" w:sz="0" w:space="0" w:color="auto"/>
                <w:right w:val="none" w:sz="0" w:space="0" w:color="auto"/>
              </w:divBdr>
            </w:div>
            <w:div w:id="1121654287">
              <w:marLeft w:val="0"/>
              <w:marRight w:val="0"/>
              <w:marTop w:val="0"/>
              <w:marBottom w:val="0"/>
              <w:divBdr>
                <w:top w:val="none" w:sz="0" w:space="0" w:color="auto"/>
                <w:left w:val="none" w:sz="0" w:space="0" w:color="auto"/>
                <w:bottom w:val="none" w:sz="0" w:space="0" w:color="auto"/>
                <w:right w:val="none" w:sz="0" w:space="0" w:color="auto"/>
              </w:divBdr>
            </w:div>
            <w:div w:id="1356464898">
              <w:marLeft w:val="0"/>
              <w:marRight w:val="0"/>
              <w:marTop w:val="0"/>
              <w:marBottom w:val="0"/>
              <w:divBdr>
                <w:top w:val="none" w:sz="0" w:space="0" w:color="auto"/>
                <w:left w:val="none" w:sz="0" w:space="0" w:color="auto"/>
                <w:bottom w:val="none" w:sz="0" w:space="0" w:color="auto"/>
                <w:right w:val="none" w:sz="0" w:space="0" w:color="auto"/>
              </w:divBdr>
            </w:div>
            <w:div w:id="1546335899">
              <w:marLeft w:val="0"/>
              <w:marRight w:val="0"/>
              <w:marTop w:val="0"/>
              <w:marBottom w:val="0"/>
              <w:divBdr>
                <w:top w:val="none" w:sz="0" w:space="0" w:color="auto"/>
                <w:left w:val="none" w:sz="0" w:space="0" w:color="auto"/>
                <w:bottom w:val="none" w:sz="0" w:space="0" w:color="auto"/>
                <w:right w:val="none" w:sz="0" w:space="0" w:color="auto"/>
              </w:divBdr>
            </w:div>
            <w:div w:id="1867717558">
              <w:marLeft w:val="0"/>
              <w:marRight w:val="0"/>
              <w:marTop w:val="0"/>
              <w:marBottom w:val="0"/>
              <w:divBdr>
                <w:top w:val="none" w:sz="0" w:space="0" w:color="auto"/>
                <w:left w:val="none" w:sz="0" w:space="0" w:color="auto"/>
                <w:bottom w:val="none" w:sz="0" w:space="0" w:color="auto"/>
                <w:right w:val="none" w:sz="0" w:space="0" w:color="auto"/>
              </w:divBdr>
            </w:div>
            <w:div w:id="759058611">
              <w:marLeft w:val="0"/>
              <w:marRight w:val="0"/>
              <w:marTop w:val="0"/>
              <w:marBottom w:val="0"/>
              <w:divBdr>
                <w:top w:val="none" w:sz="0" w:space="0" w:color="auto"/>
                <w:left w:val="none" w:sz="0" w:space="0" w:color="auto"/>
                <w:bottom w:val="none" w:sz="0" w:space="0" w:color="auto"/>
                <w:right w:val="none" w:sz="0" w:space="0" w:color="auto"/>
              </w:divBdr>
            </w:div>
            <w:div w:id="172307357">
              <w:marLeft w:val="0"/>
              <w:marRight w:val="0"/>
              <w:marTop w:val="0"/>
              <w:marBottom w:val="0"/>
              <w:divBdr>
                <w:top w:val="none" w:sz="0" w:space="0" w:color="auto"/>
                <w:left w:val="none" w:sz="0" w:space="0" w:color="auto"/>
                <w:bottom w:val="none" w:sz="0" w:space="0" w:color="auto"/>
                <w:right w:val="none" w:sz="0" w:space="0" w:color="auto"/>
              </w:divBdr>
            </w:div>
            <w:div w:id="602038510">
              <w:marLeft w:val="0"/>
              <w:marRight w:val="0"/>
              <w:marTop w:val="0"/>
              <w:marBottom w:val="0"/>
              <w:divBdr>
                <w:top w:val="none" w:sz="0" w:space="0" w:color="auto"/>
                <w:left w:val="none" w:sz="0" w:space="0" w:color="auto"/>
                <w:bottom w:val="none" w:sz="0" w:space="0" w:color="auto"/>
                <w:right w:val="none" w:sz="0" w:space="0" w:color="auto"/>
              </w:divBdr>
            </w:div>
            <w:div w:id="1075974548">
              <w:marLeft w:val="0"/>
              <w:marRight w:val="0"/>
              <w:marTop w:val="0"/>
              <w:marBottom w:val="0"/>
              <w:divBdr>
                <w:top w:val="none" w:sz="0" w:space="0" w:color="auto"/>
                <w:left w:val="none" w:sz="0" w:space="0" w:color="auto"/>
                <w:bottom w:val="none" w:sz="0" w:space="0" w:color="auto"/>
                <w:right w:val="none" w:sz="0" w:space="0" w:color="auto"/>
              </w:divBdr>
            </w:div>
            <w:div w:id="1717317783">
              <w:marLeft w:val="0"/>
              <w:marRight w:val="0"/>
              <w:marTop w:val="0"/>
              <w:marBottom w:val="0"/>
              <w:divBdr>
                <w:top w:val="none" w:sz="0" w:space="0" w:color="auto"/>
                <w:left w:val="none" w:sz="0" w:space="0" w:color="auto"/>
                <w:bottom w:val="none" w:sz="0" w:space="0" w:color="auto"/>
                <w:right w:val="none" w:sz="0" w:space="0" w:color="auto"/>
              </w:divBdr>
            </w:div>
            <w:div w:id="950011304">
              <w:marLeft w:val="0"/>
              <w:marRight w:val="0"/>
              <w:marTop w:val="0"/>
              <w:marBottom w:val="0"/>
              <w:divBdr>
                <w:top w:val="none" w:sz="0" w:space="0" w:color="auto"/>
                <w:left w:val="none" w:sz="0" w:space="0" w:color="auto"/>
                <w:bottom w:val="none" w:sz="0" w:space="0" w:color="auto"/>
                <w:right w:val="none" w:sz="0" w:space="0" w:color="auto"/>
              </w:divBdr>
            </w:div>
            <w:div w:id="2034572070">
              <w:marLeft w:val="0"/>
              <w:marRight w:val="0"/>
              <w:marTop w:val="0"/>
              <w:marBottom w:val="0"/>
              <w:divBdr>
                <w:top w:val="none" w:sz="0" w:space="0" w:color="auto"/>
                <w:left w:val="none" w:sz="0" w:space="0" w:color="auto"/>
                <w:bottom w:val="none" w:sz="0" w:space="0" w:color="auto"/>
                <w:right w:val="none" w:sz="0" w:space="0" w:color="auto"/>
              </w:divBdr>
            </w:div>
            <w:div w:id="485174215">
              <w:marLeft w:val="0"/>
              <w:marRight w:val="0"/>
              <w:marTop w:val="0"/>
              <w:marBottom w:val="0"/>
              <w:divBdr>
                <w:top w:val="none" w:sz="0" w:space="0" w:color="auto"/>
                <w:left w:val="none" w:sz="0" w:space="0" w:color="auto"/>
                <w:bottom w:val="none" w:sz="0" w:space="0" w:color="auto"/>
                <w:right w:val="none" w:sz="0" w:space="0" w:color="auto"/>
              </w:divBdr>
            </w:div>
            <w:div w:id="272442261">
              <w:marLeft w:val="0"/>
              <w:marRight w:val="0"/>
              <w:marTop w:val="0"/>
              <w:marBottom w:val="0"/>
              <w:divBdr>
                <w:top w:val="none" w:sz="0" w:space="0" w:color="auto"/>
                <w:left w:val="none" w:sz="0" w:space="0" w:color="auto"/>
                <w:bottom w:val="none" w:sz="0" w:space="0" w:color="auto"/>
                <w:right w:val="none" w:sz="0" w:space="0" w:color="auto"/>
              </w:divBdr>
            </w:div>
            <w:div w:id="401831400">
              <w:marLeft w:val="0"/>
              <w:marRight w:val="0"/>
              <w:marTop w:val="0"/>
              <w:marBottom w:val="0"/>
              <w:divBdr>
                <w:top w:val="none" w:sz="0" w:space="0" w:color="auto"/>
                <w:left w:val="none" w:sz="0" w:space="0" w:color="auto"/>
                <w:bottom w:val="none" w:sz="0" w:space="0" w:color="auto"/>
                <w:right w:val="none" w:sz="0" w:space="0" w:color="auto"/>
              </w:divBdr>
            </w:div>
            <w:div w:id="1579441484">
              <w:marLeft w:val="0"/>
              <w:marRight w:val="0"/>
              <w:marTop w:val="0"/>
              <w:marBottom w:val="0"/>
              <w:divBdr>
                <w:top w:val="none" w:sz="0" w:space="0" w:color="auto"/>
                <w:left w:val="none" w:sz="0" w:space="0" w:color="auto"/>
                <w:bottom w:val="none" w:sz="0" w:space="0" w:color="auto"/>
                <w:right w:val="none" w:sz="0" w:space="0" w:color="auto"/>
              </w:divBdr>
            </w:div>
            <w:div w:id="1629817153">
              <w:marLeft w:val="0"/>
              <w:marRight w:val="0"/>
              <w:marTop w:val="0"/>
              <w:marBottom w:val="0"/>
              <w:divBdr>
                <w:top w:val="none" w:sz="0" w:space="0" w:color="auto"/>
                <w:left w:val="none" w:sz="0" w:space="0" w:color="auto"/>
                <w:bottom w:val="none" w:sz="0" w:space="0" w:color="auto"/>
                <w:right w:val="none" w:sz="0" w:space="0" w:color="auto"/>
              </w:divBdr>
            </w:div>
            <w:div w:id="430399688">
              <w:marLeft w:val="0"/>
              <w:marRight w:val="0"/>
              <w:marTop w:val="0"/>
              <w:marBottom w:val="0"/>
              <w:divBdr>
                <w:top w:val="none" w:sz="0" w:space="0" w:color="auto"/>
                <w:left w:val="none" w:sz="0" w:space="0" w:color="auto"/>
                <w:bottom w:val="none" w:sz="0" w:space="0" w:color="auto"/>
                <w:right w:val="none" w:sz="0" w:space="0" w:color="auto"/>
              </w:divBdr>
            </w:div>
            <w:div w:id="78601966">
              <w:marLeft w:val="0"/>
              <w:marRight w:val="0"/>
              <w:marTop w:val="0"/>
              <w:marBottom w:val="0"/>
              <w:divBdr>
                <w:top w:val="none" w:sz="0" w:space="0" w:color="auto"/>
                <w:left w:val="none" w:sz="0" w:space="0" w:color="auto"/>
                <w:bottom w:val="none" w:sz="0" w:space="0" w:color="auto"/>
                <w:right w:val="none" w:sz="0" w:space="0" w:color="auto"/>
              </w:divBdr>
            </w:div>
            <w:div w:id="2002348943">
              <w:marLeft w:val="0"/>
              <w:marRight w:val="0"/>
              <w:marTop w:val="0"/>
              <w:marBottom w:val="0"/>
              <w:divBdr>
                <w:top w:val="none" w:sz="0" w:space="0" w:color="auto"/>
                <w:left w:val="none" w:sz="0" w:space="0" w:color="auto"/>
                <w:bottom w:val="none" w:sz="0" w:space="0" w:color="auto"/>
                <w:right w:val="none" w:sz="0" w:space="0" w:color="auto"/>
              </w:divBdr>
            </w:div>
            <w:div w:id="2560039">
              <w:marLeft w:val="0"/>
              <w:marRight w:val="0"/>
              <w:marTop w:val="0"/>
              <w:marBottom w:val="0"/>
              <w:divBdr>
                <w:top w:val="none" w:sz="0" w:space="0" w:color="auto"/>
                <w:left w:val="none" w:sz="0" w:space="0" w:color="auto"/>
                <w:bottom w:val="none" w:sz="0" w:space="0" w:color="auto"/>
                <w:right w:val="none" w:sz="0" w:space="0" w:color="auto"/>
              </w:divBdr>
            </w:div>
            <w:div w:id="955453996">
              <w:marLeft w:val="0"/>
              <w:marRight w:val="0"/>
              <w:marTop w:val="0"/>
              <w:marBottom w:val="0"/>
              <w:divBdr>
                <w:top w:val="none" w:sz="0" w:space="0" w:color="auto"/>
                <w:left w:val="none" w:sz="0" w:space="0" w:color="auto"/>
                <w:bottom w:val="none" w:sz="0" w:space="0" w:color="auto"/>
                <w:right w:val="none" w:sz="0" w:space="0" w:color="auto"/>
              </w:divBdr>
            </w:div>
            <w:div w:id="578826229">
              <w:marLeft w:val="0"/>
              <w:marRight w:val="0"/>
              <w:marTop w:val="0"/>
              <w:marBottom w:val="0"/>
              <w:divBdr>
                <w:top w:val="none" w:sz="0" w:space="0" w:color="auto"/>
                <w:left w:val="none" w:sz="0" w:space="0" w:color="auto"/>
                <w:bottom w:val="none" w:sz="0" w:space="0" w:color="auto"/>
                <w:right w:val="none" w:sz="0" w:space="0" w:color="auto"/>
              </w:divBdr>
            </w:div>
            <w:div w:id="1528636936">
              <w:marLeft w:val="0"/>
              <w:marRight w:val="0"/>
              <w:marTop w:val="0"/>
              <w:marBottom w:val="0"/>
              <w:divBdr>
                <w:top w:val="none" w:sz="0" w:space="0" w:color="auto"/>
                <w:left w:val="none" w:sz="0" w:space="0" w:color="auto"/>
                <w:bottom w:val="none" w:sz="0" w:space="0" w:color="auto"/>
                <w:right w:val="none" w:sz="0" w:space="0" w:color="auto"/>
              </w:divBdr>
            </w:div>
            <w:div w:id="99836340">
              <w:marLeft w:val="0"/>
              <w:marRight w:val="0"/>
              <w:marTop w:val="0"/>
              <w:marBottom w:val="0"/>
              <w:divBdr>
                <w:top w:val="none" w:sz="0" w:space="0" w:color="auto"/>
                <w:left w:val="none" w:sz="0" w:space="0" w:color="auto"/>
                <w:bottom w:val="none" w:sz="0" w:space="0" w:color="auto"/>
                <w:right w:val="none" w:sz="0" w:space="0" w:color="auto"/>
              </w:divBdr>
            </w:div>
            <w:div w:id="1275402433">
              <w:marLeft w:val="0"/>
              <w:marRight w:val="0"/>
              <w:marTop w:val="0"/>
              <w:marBottom w:val="0"/>
              <w:divBdr>
                <w:top w:val="none" w:sz="0" w:space="0" w:color="auto"/>
                <w:left w:val="none" w:sz="0" w:space="0" w:color="auto"/>
                <w:bottom w:val="none" w:sz="0" w:space="0" w:color="auto"/>
                <w:right w:val="none" w:sz="0" w:space="0" w:color="auto"/>
              </w:divBdr>
            </w:div>
            <w:div w:id="1072393429">
              <w:marLeft w:val="0"/>
              <w:marRight w:val="0"/>
              <w:marTop w:val="0"/>
              <w:marBottom w:val="0"/>
              <w:divBdr>
                <w:top w:val="none" w:sz="0" w:space="0" w:color="auto"/>
                <w:left w:val="none" w:sz="0" w:space="0" w:color="auto"/>
                <w:bottom w:val="none" w:sz="0" w:space="0" w:color="auto"/>
                <w:right w:val="none" w:sz="0" w:space="0" w:color="auto"/>
              </w:divBdr>
            </w:div>
            <w:div w:id="1116291783">
              <w:marLeft w:val="0"/>
              <w:marRight w:val="0"/>
              <w:marTop w:val="0"/>
              <w:marBottom w:val="0"/>
              <w:divBdr>
                <w:top w:val="none" w:sz="0" w:space="0" w:color="auto"/>
                <w:left w:val="none" w:sz="0" w:space="0" w:color="auto"/>
                <w:bottom w:val="none" w:sz="0" w:space="0" w:color="auto"/>
                <w:right w:val="none" w:sz="0" w:space="0" w:color="auto"/>
              </w:divBdr>
            </w:div>
            <w:div w:id="1768231837">
              <w:marLeft w:val="0"/>
              <w:marRight w:val="0"/>
              <w:marTop w:val="0"/>
              <w:marBottom w:val="0"/>
              <w:divBdr>
                <w:top w:val="none" w:sz="0" w:space="0" w:color="auto"/>
                <w:left w:val="none" w:sz="0" w:space="0" w:color="auto"/>
                <w:bottom w:val="none" w:sz="0" w:space="0" w:color="auto"/>
                <w:right w:val="none" w:sz="0" w:space="0" w:color="auto"/>
              </w:divBdr>
            </w:div>
            <w:div w:id="243534318">
              <w:marLeft w:val="0"/>
              <w:marRight w:val="0"/>
              <w:marTop w:val="0"/>
              <w:marBottom w:val="0"/>
              <w:divBdr>
                <w:top w:val="none" w:sz="0" w:space="0" w:color="auto"/>
                <w:left w:val="none" w:sz="0" w:space="0" w:color="auto"/>
                <w:bottom w:val="none" w:sz="0" w:space="0" w:color="auto"/>
                <w:right w:val="none" w:sz="0" w:space="0" w:color="auto"/>
              </w:divBdr>
            </w:div>
            <w:div w:id="1900901762">
              <w:marLeft w:val="0"/>
              <w:marRight w:val="0"/>
              <w:marTop w:val="0"/>
              <w:marBottom w:val="0"/>
              <w:divBdr>
                <w:top w:val="none" w:sz="0" w:space="0" w:color="auto"/>
                <w:left w:val="none" w:sz="0" w:space="0" w:color="auto"/>
                <w:bottom w:val="none" w:sz="0" w:space="0" w:color="auto"/>
                <w:right w:val="none" w:sz="0" w:space="0" w:color="auto"/>
              </w:divBdr>
            </w:div>
            <w:div w:id="728652024">
              <w:marLeft w:val="0"/>
              <w:marRight w:val="0"/>
              <w:marTop w:val="0"/>
              <w:marBottom w:val="0"/>
              <w:divBdr>
                <w:top w:val="none" w:sz="0" w:space="0" w:color="auto"/>
                <w:left w:val="none" w:sz="0" w:space="0" w:color="auto"/>
                <w:bottom w:val="none" w:sz="0" w:space="0" w:color="auto"/>
                <w:right w:val="none" w:sz="0" w:space="0" w:color="auto"/>
              </w:divBdr>
            </w:div>
            <w:div w:id="1431583867">
              <w:marLeft w:val="0"/>
              <w:marRight w:val="0"/>
              <w:marTop w:val="0"/>
              <w:marBottom w:val="0"/>
              <w:divBdr>
                <w:top w:val="none" w:sz="0" w:space="0" w:color="auto"/>
                <w:left w:val="none" w:sz="0" w:space="0" w:color="auto"/>
                <w:bottom w:val="none" w:sz="0" w:space="0" w:color="auto"/>
                <w:right w:val="none" w:sz="0" w:space="0" w:color="auto"/>
              </w:divBdr>
            </w:div>
            <w:div w:id="1576746279">
              <w:marLeft w:val="0"/>
              <w:marRight w:val="0"/>
              <w:marTop w:val="0"/>
              <w:marBottom w:val="0"/>
              <w:divBdr>
                <w:top w:val="none" w:sz="0" w:space="0" w:color="auto"/>
                <w:left w:val="none" w:sz="0" w:space="0" w:color="auto"/>
                <w:bottom w:val="none" w:sz="0" w:space="0" w:color="auto"/>
                <w:right w:val="none" w:sz="0" w:space="0" w:color="auto"/>
              </w:divBdr>
            </w:div>
            <w:div w:id="612371330">
              <w:marLeft w:val="0"/>
              <w:marRight w:val="0"/>
              <w:marTop w:val="0"/>
              <w:marBottom w:val="0"/>
              <w:divBdr>
                <w:top w:val="none" w:sz="0" w:space="0" w:color="auto"/>
                <w:left w:val="none" w:sz="0" w:space="0" w:color="auto"/>
                <w:bottom w:val="none" w:sz="0" w:space="0" w:color="auto"/>
                <w:right w:val="none" w:sz="0" w:space="0" w:color="auto"/>
              </w:divBdr>
            </w:div>
            <w:div w:id="395668898">
              <w:marLeft w:val="0"/>
              <w:marRight w:val="0"/>
              <w:marTop w:val="0"/>
              <w:marBottom w:val="0"/>
              <w:divBdr>
                <w:top w:val="none" w:sz="0" w:space="0" w:color="auto"/>
                <w:left w:val="none" w:sz="0" w:space="0" w:color="auto"/>
                <w:bottom w:val="none" w:sz="0" w:space="0" w:color="auto"/>
                <w:right w:val="none" w:sz="0" w:space="0" w:color="auto"/>
              </w:divBdr>
            </w:div>
            <w:div w:id="2097633497">
              <w:marLeft w:val="0"/>
              <w:marRight w:val="0"/>
              <w:marTop w:val="0"/>
              <w:marBottom w:val="0"/>
              <w:divBdr>
                <w:top w:val="none" w:sz="0" w:space="0" w:color="auto"/>
                <w:left w:val="none" w:sz="0" w:space="0" w:color="auto"/>
                <w:bottom w:val="none" w:sz="0" w:space="0" w:color="auto"/>
                <w:right w:val="none" w:sz="0" w:space="0" w:color="auto"/>
              </w:divBdr>
            </w:div>
            <w:div w:id="751782337">
              <w:marLeft w:val="0"/>
              <w:marRight w:val="0"/>
              <w:marTop w:val="0"/>
              <w:marBottom w:val="0"/>
              <w:divBdr>
                <w:top w:val="none" w:sz="0" w:space="0" w:color="auto"/>
                <w:left w:val="none" w:sz="0" w:space="0" w:color="auto"/>
                <w:bottom w:val="none" w:sz="0" w:space="0" w:color="auto"/>
                <w:right w:val="none" w:sz="0" w:space="0" w:color="auto"/>
              </w:divBdr>
            </w:div>
            <w:div w:id="306205468">
              <w:marLeft w:val="0"/>
              <w:marRight w:val="0"/>
              <w:marTop w:val="0"/>
              <w:marBottom w:val="0"/>
              <w:divBdr>
                <w:top w:val="none" w:sz="0" w:space="0" w:color="auto"/>
                <w:left w:val="none" w:sz="0" w:space="0" w:color="auto"/>
                <w:bottom w:val="none" w:sz="0" w:space="0" w:color="auto"/>
                <w:right w:val="none" w:sz="0" w:space="0" w:color="auto"/>
              </w:divBdr>
            </w:div>
            <w:div w:id="1940796809">
              <w:marLeft w:val="0"/>
              <w:marRight w:val="0"/>
              <w:marTop w:val="0"/>
              <w:marBottom w:val="0"/>
              <w:divBdr>
                <w:top w:val="none" w:sz="0" w:space="0" w:color="auto"/>
                <w:left w:val="none" w:sz="0" w:space="0" w:color="auto"/>
                <w:bottom w:val="none" w:sz="0" w:space="0" w:color="auto"/>
                <w:right w:val="none" w:sz="0" w:space="0" w:color="auto"/>
              </w:divBdr>
            </w:div>
            <w:div w:id="1600331911">
              <w:marLeft w:val="0"/>
              <w:marRight w:val="0"/>
              <w:marTop w:val="0"/>
              <w:marBottom w:val="0"/>
              <w:divBdr>
                <w:top w:val="none" w:sz="0" w:space="0" w:color="auto"/>
                <w:left w:val="none" w:sz="0" w:space="0" w:color="auto"/>
                <w:bottom w:val="none" w:sz="0" w:space="0" w:color="auto"/>
                <w:right w:val="none" w:sz="0" w:space="0" w:color="auto"/>
              </w:divBdr>
            </w:div>
            <w:div w:id="1733459284">
              <w:marLeft w:val="0"/>
              <w:marRight w:val="0"/>
              <w:marTop w:val="0"/>
              <w:marBottom w:val="0"/>
              <w:divBdr>
                <w:top w:val="none" w:sz="0" w:space="0" w:color="auto"/>
                <w:left w:val="none" w:sz="0" w:space="0" w:color="auto"/>
                <w:bottom w:val="none" w:sz="0" w:space="0" w:color="auto"/>
                <w:right w:val="none" w:sz="0" w:space="0" w:color="auto"/>
              </w:divBdr>
            </w:div>
            <w:div w:id="465393745">
              <w:marLeft w:val="0"/>
              <w:marRight w:val="0"/>
              <w:marTop w:val="0"/>
              <w:marBottom w:val="0"/>
              <w:divBdr>
                <w:top w:val="none" w:sz="0" w:space="0" w:color="auto"/>
                <w:left w:val="none" w:sz="0" w:space="0" w:color="auto"/>
                <w:bottom w:val="none" w:sz="0" w:space="0" w:color="auto"/>
                <w:right w:val="none" w:sz="0" w:space="0" w:color="auto"/>
              </w:divBdr>
            </w:div>
            <w:div w:id="960648637">
              <w:marLeft w:val="0"/>
              <w:marRight w:val="0"/>
              <w:marTop w:val="0"/>
              <w:marBottom w:val="0"/>
              <w:divBdr>
                <w:top w:val="none" w:sz="0" w:space="0" w:color="auto"/>
                <w:left w:val="none" w:sz="0" w:space="0" w:color="auto"/>
                <w:bottom w:val="none" w:sz="0" w:space="0" w:color="auto"/>
                <w:right w:val="none" w:sz="0" w:space="0" w:color="auto"/>
              </w:divBdr>
            </w:div>
            <w:div w:id="1199858092">
              <w:marLeft w:val="0"/>
              <w:marRight w:val="0"/>
              <w:marTop w:val="0"/>
              <w:marBottom w:val="0"/>
              <w:divBdr>
                <w:top w:val="none" w:sz="0" w:space="0" w:color="auto"/>
                <w:left w:val="none" w:sz="0" w:space="0" w:color="auto"/>
                <w:bottom w:val="none" w:sz="0" w:space="0" w:color="auto"/>
                <w:right w:val="none" w:sz="0" w:space="0" w:color="auto"/>
              </w:divBdr>
            </w:div>
            <w:div w:id="477959244">
              <w:marLeft w:val="0"/>
              <w:marRight w:val="0"/>
              <w:marTop w:val="0"/>
              <w:marBottom w:val="0"/>
              <w:divBdr>
                <w:top w:val="none" w:sz="0" w:space="0" w:color="auto"/>
                <w:left w:val="none" w:sz="0" w:space="0" w:color="auto"/>
                <w:bottom w:val="none" w:sz="0" w:space="0" w:color="auto"/>
                <w:right w:val="none" w:sz="0" w:space="0" w:color="auto"/>
              </w:divBdr>
            </w:div>
            <w:div w:id="704526765">
              <w:marLeft w:val="0"/>
              <w:marRight w:val="0"/>
              <w:marTop w:val="0"/>
              <w:marBottom w:val="0"/>
              <w:divBdr>
                <w:top w:val="none" w:sz="0" w:space="0" w:color="auto"/>
                <w:left w:val="none" w:sz="0" w:space="0" w:color="auto"/>
                <w:bottom w:val="none" w:sz="0" w:space="0" w:color="auto"/>
                <w:right w:val="none" w:sz="0" w:space="0" w:color="auto"/>
              </w:divBdr>
            </w:div>
            <w:div w:id="1206942011">
              <w:marLeft w:val="0"/>
              <w:marRight w:val="0"/>
              <w:marTop w:val="0"/>
              <w:marBottom w:val="0"/>
              <w:divBdr>
                <w:top w:val="none" w:sz="0" w:space="0" w:color="auto"/>
                <w:left w:val="none" w:sz="0" w:space="0" w:color="auto"/>
                <w:bottom w:val="none" w:sz="0" w:space="0" w:color="auto"/>
                <w:right w:val="none" w:sz="0" w:space="0" w:color="auto"/>
              </w:divBdr>
            </w:div>
            <w:div w:id="1939289637">
              <w:marLeft w:val="0"/>
              <w:marRight w:val="0"/>
              <w:marTop w:val="0"/>
              <w:marBottom w:val="0"/>
              <w:divBdr>
                <w:top w:val="none" w:sz="0" w:space="0" w:color="auto"/>
                <w:left w:val="none" w:sz="0" w:space="0" w:color="auto"/>
                <w:bottom w:val="none" w:sz="0" w:space="0" w:color="auto"/>
                <w:right w:val="none" w:sz="0" w:space="0" w:color="auto"/>
              </w:divBdr>
            </w:div>
            <w:div w:id="1035303023">
              <w:marLeft w:val="0"/>
              <w:marRight w:val="0"/>
              <w:marTop w:val="0"/>
              <w:marBottom w:val="0"/>
              <w:divBdr>
                <w:top w:val="none" w:sz="0" w:space="0" w:color="auto"/>
                <w:left w:val="none" w:sz="0" w:space="0" w:color="auto"/>
                <w:bottom w:val="none" w:sz="0" w:space="0" w:color="auto"/>
                <w:right w:val="none" w:sz="0" w:space="0" w:color="auto"/>
              </w:divBdr>
            </w:div>
            <w:div w:id="1907640093">
              <w:marLeft w:val="0"/>
              <w:marRight w:val="0"/>
              <w:marTop w:val="0"/>
              <w:marBottom w:val="0"/>
              <w:divBdr>
                <w:top w:val="none" w:sz="0" w:space="0" w:color="auto"/>
                <w:left w:val="none" w:sz="0" w:space="0" w:color="auto"/>
                <w:bottom w:val="none" w:sz="0" w:space="0" w:color="auto"/>
                <w:right w:val="none" w:sz="0" w:space="0" w:color="auto"/>
              </w:divBdr>
            </w:div>
            <w:div w:id="889266413">
              <w:marLeft w:val="0"/>
              <w:marRight w:val="0"/>
              <w:marTop w:val="0"/>
              <w:marBottom w:val="0"/>
              <w:divBdr>
                <w:top w:val="none" w:sz="0" w:space="0" w:color="auto"/>
                <w:left w:val="none" w:sz="0" w:space="0" w:color="auto"/>
                <w:bottom w:val="none" w:sz="0" w:space="0" w:color="auto"/>
                <w:right w:val="none" w:sz="0" w:space="0" w:color="auto"/>
              </w:divBdr>
            </w:div>
            <w:div w:id="967197438">
              <w:marLeft w:val="0"/>
              <w:marRight w:val="0"/>
              <w:marTop w:val="0"/>
              <w:marBottom w:val="0"/>
              <w:divBdr>
                <w:top w:val="none" w:sz="0" w:space="0" w:color="auto"/>
                <w:left w:val="none" w:sz="0" w:space="0" w:color="auto"/>
                <w:bottom w:val="none" w:sz="0" w:space="0" w:color="auto"/>
                <w:right w:val="none" w:sz="0" w:space="0" w:color="auto"/>
              </w:divBdr>
            </w:div>
            <w:div w:id="932324573">
              <w:marLeft w:val="0"/>
              <w:marRight w:val="0"/>
              <w:marTop w:val="0"/>
              <w:marBottom w:val="0"/>
              <w:divBdr>
                <w:top w:val="none" w:sz="0" w:space="0" w:color="auto"/>
                <w:left w:val="none" w:sz="0" w:space="0" w:color="auto"/>
                <w:bottom w:val="none" w:sz="0" w:space="0" w:color="auto"/>
                <w:right w:val="none" w:sz="0" w:space="0" w:color="auto"/>
              </w:divBdr>
            </w:div>
            <w:div w:id="1091121430">
              <w:marLeft w:val="0"/>
              <w:marRight w:val="0"/>
              <w:marTop w:val="0"/>
              <w:marBottom w:val="0"/>
              <w:divBdr>
                <w:top w:val="none" w:sz="0" w:space="0" w:color="auto"/>
                <w:left w:val="none" w:sz="0" w:space="0" w:color="auto"/>
                <w:bottom w:val="none" w:sz="0" w:space="0" w:color="auto"/>
                <w:right w:val="none" w:sz="0" w:space="0" w:color="auto"/>
              </w:divBdr>
            </w:div>
            <w:div w:id="1093818087">
              <w:marLeft w:val="0"/>
              <w:marRight w:val="0"/>
              <w:marTop w:val="0"/>
              <w:marBottom w:val="0"/>
              <w:divBdr>
                <w:top w:val="none" w:sz="0" w:space="0" w:color="auto"/>
                <w:left w:val="none" w:sz="0" w:space="0" w:color="auto"/>
                <w:bottom w:val="none" w:sz="0" w:space="0" w:color="auto"/>
                <w:right w:val="none" w:sz="0" w:space="0" w:color="auto"/>
              </w:divBdr>
            </w:div>
            <w:div w:id="148333472">
              <w:marLeft w:val="0"/>
              <w:marRight w:val="0"/>
              <w:marTop w:val="0"/>
              <w:marBottom w:val="0"/>
              <w:divBdr>
                <w:top w:val="none" w:sz="0" w:space="0" w:color="auto"/>
                <w:left w:val="none" w:sz="0" w:space="0" w:color="auto"/>
                <w:bottom w:val="none" w:sz="0" w:space="0" w:color="auto"/>
                <w:right w:val="none" w:sz="0" w:space="0" w:color="auto"/>
              </w:divBdr>
            </w:div>
            <w:div w:id="116490237">
              <w:marLeft w:val="0"/>
              <w:marRight w:val="0"/>
              <w:marTop w:val="0"/>
              <w:marBottom w:val="0"/>
              <w:divBdr>
                <w:top w:val="none" w:sz="0" w:space="0" w:color="auto"/>
                <w:left w:val="none" w:sz="0" w:space="0" w:color="auto"/>
                <w:bottom w:val="none" w:sz="0" w:space="0" w:color="auto"/>
                <w:right w:val="none" w:sz="0" w:space="0" w:color="auto"/>
              </w:divBdr>
            </w:div>
            <w:div w:id="1027145767">
              <w:marLeft w:val="0"/>
              <w:marRight w:val="0"/>
              <w:marTop w:val="0"/>
              <w:marBottom w:val="0"/>
              <w:divBdr>
                <w:top w:val="none" w:sz="0" w:space="0" w:color="auto"/>
                <w:left w:val="none" w:sz="0" w:space="0" w:color="auto"/>
                <w:bottom w:val="none" w:sz="0" w:space="0" w:color="auto"/>
                <w:right w:val="none" w:sz="0" w:space="0" w:color="auto"/>
              </w:divBdr>
            </w:div>
            <w:div w:id="1803229361">
              <w:marLeft w:val="0"/>
              <w:marRight w:val="0"/>
              <w:marTop w:val="0"/>
              <w:marBottom w:val="0"/>
              <w:divBdr>
                <w:top w:val="none" w:sz="0" w:space="0" w:color="auto"/>
                <w:left w:val="none" w:sz="0" w:space="0" w:color="auto"/>
                <w:bottom w:val="none" w:sz="0" w:space="0" w:color="auto"/>
                <w:right w:val="none" w:sz="0" w:space="0" w:color="auto"/>
              </w:divBdr>
            </w:div>
            <w:div w:id="1355499290">
              <w:marLeft w:val="0"/>
              <w:marRight w:val="0"/>
              <w:marTop w:val="0"/>
              <w:marBottom w:val="0"/>
              <w:divBdr>
                <w:top w:val="none" w:sz="0" w:space="0" w:color="auto"/>
                <w:left w:val="none" w:sz="0" w:space="0" w:color="auto"/>
                <w:bottom w:val="none" w:sz="0" w:space="0" w:color="auto"/>
                <w:right w:val="none" w:sz="0" w:space="0" w:color="auto"/>
              </w:divBdr>
            </w:div>
            <w:div w:id="1327904294">
              <w:marLeft w:val="0"/>
              <w:marRight w:val="0"/>
              <w:marTop w:val="0"/>
              <w:marBottom w:val="0"/>
              <w:divBdr>
                <w:top w:val="none" w:sz="0" w:space="0" w:color="auto"/>
                <w:left w:val="none" w:sz="0" w:space="0" w:color="auto"/>
                <w:bottom w:val="none" w:sz="0" w:space="0" w:color="auto"/>
                <w:right w:val="none" w:sz="0" w:space="0" w:color="auto"/>
              </w:divBdr>
            </w:div>
            <w:div w:id="1866402881">
              <w:marLeft w:val="0"/>
              <w:marRight w:val="0"/>
              <w:marTop w:val="0"/>
              <w:marBottom w:val="0"/>
              <w:divBdr>
                <w:top w:val="none" w:sz="0" w:space="0" w:color="auto"/>
                <w:left w:val="none" w:sz="0" w:space="0" w:color="auto"/>
                <w:bottom w:val="none" w:sz="0" w:space="0" w:color="auto"/>
                <w:right w:val="none" w:sz="0" w:space="0" w:color="auto"/>
              </w:divBdr>
            </w:div>
            <w:div w:id="919103051">
              <w:marLeft w:val="0"/>
              <w:marRight w:val="0"/>
              <w:marTop w:val="0"/>
              <w:marBottom w:val="0"/>
              <w:divBdr>
                <w:top w:val="none" w:sz="0" w:space="0" w:color="auto"/>
                <w:left w:val="none" w:sz="0" w:space="0" w:color="auto"/>
                <w:bottom w:val="none" w:sz="0" w:space="0" w:color="auto"/>
                <w:right w:val="none" w:sz="0" w:space="0" w:color="auto"/>
              </w:divBdr>
            </w:div>
            <w:div w:id="1721051232">
              <w:marLeft w:val="0"/>
              <w:marRight w:val="0"/>
              <w:marTop w:val="0"/>
              <w:marBottom w:val="0"/>
              <w:divBdr>
                <w:top w:val="none" w:sz="0" w:space="0" w:color="auto"/>
                <w:left w:val="none" w:sz="0" w:space="0" w:color="auto"/>
                <w:bottom w:val="none" w:sz="0" w:space="0" w:color="auto"/>
                <w:right w:val="none" w:sz="0" w:space="0" w:color="auto"/>
              </w:divBdr>
            </w:div>
            <w:div w:id="2035617789">
              <w:marLeft w:val="0"/>
              <w:marRight w:val="0"/>
              <w:marTop w:val="0"/>
              <w:marBottom w:val="0"/>
              <w:divBdr>
                <w:top w:val="none" w:sz="0" w:space="0" w:color="auto"/>
                <w:left w:val="none" w:sz="0" w:space="0" w:color="auto"/>
                <w:bottom w:val="none" w:sz="0" w:space="0" w:color="auto"/>
                <w:right w:val="none" w:sz="0" w:space="0" w:color="auto"/>
              </w:divBdr>
            </w:div>
            <w:div w:id="1983391348">
              <w:marLeft w:val="0"/>
              <w:marRight w:val="0"/>
              <w:marTop w:val="0"/>
              <w:marBottom w:val="0"/>
              <w:divBdr>
                <w:top w:val="none" w:sz="0" w:space="0" w:color="auto"/>
                <w:left w:val="none" w:sz="0" w:space="0" w:color="auto"/>
                <w:bottom w:val="none" w:sz="0" w:space="0" w:color="auto"/>
                <w:right w:val="none" w:sz="0" w:space="0" w:color="auto"/>
              </w:divBdr>
            </w:div>
            <w:div w:id="1016810418">
              <w:marLeft w:val="0"/>
              <w:marRight w:val="0"/>
              <w:marTop w:val="0"/>
              <w:marBottom w:val="0"/>
              <w:divBdr>
                <w:top w:val="none" w:sz="0" w:space="0" w:color="auto"/>
                <w:left w:val="none" w:sz="0" w:space="0" w:color="auto"/>
                <w:bottom w:val="none" w:sz="0" w:space="0" w:color="auto"/>
                <w:right w:val="none" w:sz="0" w:space="0" w:color="auto"/>
              </w:divBdr>
            </w:div>
            <w:div w:id="2147236185">
              <w:marLeft w:val="0"/>
              <w:marRight w:val="0"/>
              <w:marTop w:val="0"/>
              <w:marBottom w:val="0"/>
              <w:divBdr>
                <w:top w:val="none" w:sz="0" w:space="0" w:color="auto"/>
                <w:left w:val="none" w:sz="0" w:space="0" w:color="auto"/>
                <w:bottom w:val="none" w:sz="0" w:space="0" w:color="auto"/>
                <w:right w:val="none" w:sz="0" w:space="0" w:color="auto"/>
              </w:divBdr>
            </w:div>
            <w:div w:id="640426327">
              <w:marLeft w:val="0"/>
              <w:marRight w:val="0"/>
              <w:marTop w:val="0"/>
              <w:marBottom w:val="0"/>
              <w:divBdr>
                <w:top w:val="none" w:sz="0" w:space="0" w:color="auto"/>
                <w:left w:val="none" w:sz="0" w:space="0" w:color="auto"/>
                <w:bottom w:val="none" w:sz="0" w:space="0" w:color="auto"/>
                <w:right w:val="none" w:sz="0" w:space="0" w:color="auto"/>
              </w:divBdr>
            </w:div>
            <w:div w:id="637493711">
              <w:marLeft w:val="0"/>
              <w:marRight w:val="0"/>
              <w:marTop w:val="0"/>
              <w:marBottom w:val="0"/>
              <w:divBdr>
                <w:top w:val="none" w:sz="0" w:space="0" w:color="auto"/>
                <w:left w:val="none" w:sz="0" w:space="0" w:color="auto"/>
                <w:bottom w:val="none" w:sz="0" w:space="0" w:color="auto"/>
                <w:right w:val="none" w:sz="0" w:space="0" w:color="auto"/>
              </w:divBdr>
            </w:div>
            <w:div w:id="1649286949">
              <w:marLeft w:val="0"/>
              <w:marRight w:val="0"/>
              <w:marTop w:val="0"/>
              <w:marBottom w:val="0"/>
              <w:divBdr>
                <w:top w:val="none" w:sz="0" w:space="0" w:color="auto"/>
                <w:left w:val="none" w:sz="0" w:space="0" w:color="auto"/>
                <w:bottom w:val="none" w:sz="0" w:space="0" w:color="auto"/>
                <w:right w:val="none" w:sz="0" w:space="0" w:color="auto"/>
              </w:divBdr>
            </w:div>
            <w:div w:id="1658071270">
              <w:marLeft w:val="0"/>
              <w:marRight w:val="0"/>
              <w:marTop w:val="0"/>
              <w:marBottom w:val="0"/>
              <w:divBdr>
                <w:top w:val="none" w:sz="0" w:space="0" w:color="auto"/>
                <w:left w:val="none" w:sz="0" w:space="0" w:color="auto"/>
                <w:bottom w:val="none" w:sz="0" w:space="0" w:color="auto"/>
                <w:right w:val="none" w:sz="0" w:space="0" w:color="auto"/>
              </w:divBdr>
            </w:div>
            <w:div w:id="480974006">
              <w:marLeft w:val="0"/>
              <w:marRight w:val="0"/>
              <w:marTop w:val="0"/>
              <w:marBottom w:val="0"/>
              <w:divBdr>
                <w:top w:val="none" w:sz="0" w:space="0" w:color="auto"/>
                <w:left w:val="none" w:sz="0" w:space="0" w:color="auto"/>
                <w:bottom w:val="none" w:sz="0" w:space="0" w:color="auto"/>
                <w:right w:val="none" w:sz="0" w:space="0" w:color="auto"/>
              </w:divBdr>
            </w:div>
            <w:div w:id="616176695">
              <w:marLeft w:val="0"/>
              <w:marRight w:val="0"/>
              <w:marTop w:val="0"/>
              <w:marBottom w:val="0"/>
              <w:divBdr>
                <w:top w:val="none" w:sz="0" w:space="0" w:color="auto"/>
                <w:left w:val="none" w:sz="0" w:space="0" w:color="auto"/>
                <w:bottom w:val="none" w:sz="0" w:space="0" w:color="auto"/>
                <w:right w:val="none" w:sz="0" w:space="0" w:color="auto"/>
              </w:divBdr>
            </w:div>
            <w:div w:id="1935044184">
              <w:marLeft w:val="0"/>
              <w:marRight w:val="0"/>
              <w:marTop w:val="0"/>
              <w:marBottom w:val="0"/>
              <w:divBdr>
                <w:top w:val="none" w:sz="0" w:space="0" w:color="auto"/>
                <w:left w:val="none" w:sz="0" w:space="0" w:color="auto"/>
                <w:bottom w:val="none" w:sz="0" w:space="0" w:color="auto"/>
                <w:right w:val="none" w:sz="0" w:space="0" w:color="auto"/>
              </w:divBdr>
            </w:div>
            <w:div w:id="1589315303">
              <w:marLeft w:val="0"/>
              <w:marRight w:val="0"/>
              <w:marTop w:val="0"/>
              <w:marBottom w:val="0"/>
              <w:divBdr>
                <w:top w:val="none" w:sz="0" w:space="0" w:color="auto"/>
                <w:left w:val="none" w:sz="0" w:space="0" w:color="auto"/>
                <w:bottom w:val="none" w:sz="0" w:space="0" w:color="auto"/>
                <w:right w:val="none" w:sz="0" w:space="0" w:color="auto"/>
              </w:divBdr>
            </w:div>
            <w:div w:id="1609772399">
              <w:marLeft w:val="0"/>
              <w:marRight w:val="0"/>
              <w:marTop w:val="0"/>
              <w:marBottom w:val="0"/>
              <w:divBdr>
                <w:top w:val="none" w:sz="0" w:space="0" w:color="auto"/>
                <w:left w:val="none" w:sz="0" w:space="0" w:color="auto"/>
                <w:bottom w:val="none" w:sz="0" w:space="0" w:color="auto"/>
                <w:right w:val="none" w:sz="0" w:space="0" w:color="auto"/>
              </w:divBdr>
            </w:div>
            <w:div w:id="170797247">
              <w:marLeft w:val="0"/>
              <w:marRight w:val="0"/>
              <w:marTop w:val="0"/>
              <w:marBottom w:val="0"/>
              <w:divBdr>
                <w:top w:val="none" w:sz="0" w:space="0" w:color="auto"/>
                <w:left w:val="none" w:sz="0" w:space="0" w:color="auto"/>
                <w:bottom w:val="none" w:sz="0" w:space="0" w:color="auto"/>
                <w:right w:val="none" w:sz="0" w:space="0" w:color="auto"/>
              </w:divBdr>
            </w:div>
            <w:div w:id="941496375">
              <w:marLeft w:val="0"/>
              <w:marRight w:val="0"/>
              <w:marTop w:val="0"/>
              <w:marBottom w:val="0"/>
              <w:divBdr>
                <w:top w:val="none" w:sz="0" w:space="0" w:color="auto"/>
                <w:left w:val="none" w:sz="0" w:space="0" w:color="auto"/>
                <w:bottom w:val="none" w:sz="0" w:space="0" w:color="auto"/>
                <w:right w:val="none" w:sz="0" w:space="0" w:color="auto"/>
              </w:divBdr>
            </w:div>
            <w:div w:id="25715076">
              <w:marLeft w:val="0"/>
              <w:marRight w:val="0"/>
              <w:marTop w:val="0"/>
              <w:marBottom w:val="0"/>
              <w:divBdr>
                <w:top w:val="none" w:sz="0" w:space="0" w:color="auto"/>
                <w:left w:val="none" w:sz="0" w:space="0" w:color="auto"/>
                <w:bottom w:val="none" w:sz="0" w:space="0" w:color="auto"/>
                <w:right w:val="none" w:sz="0" w:space="0" w:color="auto"/>
              </w:divBdr>
            </w:div>
            <w:div w:id="778063931">
              <w:marLeft w:val="0"/>
              <w:marRight w:val="0"/>
              <w:marTop w:val="0"/>
              <w:marBottom w:val="0"/>
              <w:divBdr>
                <w:top w:val="none" w:sz="0" w:space="0" w:color="auto"/>
                <w:left w:val="none" w:sz="0" w:space="0" w:color="auto"/>
                <w:bottom w:val="none" w:sz="0" w:space="0" w:color="auto"/>
                <w:right w:val="none" w:sz="0" w:space="0" w:color="auto"/>
              </w:divBdr>
            </w:div>
            <w:div w:id="410011984">
              <w:marLeft w:val="0"/>
              <w:marRight w:val="0"/>
              <w:marTop w:val="0"/>
              <w:marBottom w:val="0"/>
              <w:divBdr>
                <w:top w:val="none" w:sz="0" w:space="0" w:color="auto"/>
                <w:left w:val="none" w:sz="0" w:space="0" w:color="auto"/>
                <w:bottom w:val="none" w:sz="0" w:space="0" w:color="auto"/>
                <w:right w:val="none" w:sz="0" w:space="0" w:color="auto"/>
              </w:divBdr>
            </w:div>
            <w:div w:id="307442522">
              <w:marLeft w:val="0"/>
              <w:marRight w:val="0"/>
              <w:marTop w:val="0"/>
              <w:marBottom w:val="0"/>
              <w:divBdr>
                <w:top w:val="none" w:sz="0" w:space="0" w:color="auto"/>
                <w:left w:val="none" w:sz="0" w:space="0" w:color="auto"/>
                <w:bottom w:val="none" w:sz="0" w:space="0" w:color="auto"/>
                <w:right w:val="none" w:sz="0" w:space="0" w:color="auto"/>
              </w:divBdr>
            </w:div>
            <w:div w:id="165444671">
              <w:marLeft w:val="0"/>
              <w:marRight w:val="0"/>
              <w:marTop w:val="0"/>
              <w:marBottom w:val="0"/>
              <w:divBdr>
                <w:top w:val="none" w:sz="0" w:space="0" w:color="auto"/>
                <w:left w:val="none" w:sz="0" w:space="0" w:color="auto"/>
                <w:bottom w:val="none" w:sz="0" w:space="0" w:color="auto"/>
                <w:right w:val="none" w:sz="0" w:space="0" w:color="auto"/>
              </w:divBdr>
            </w:div>
            <w:div w:id="805590741">
              <w:marLeft w:val="0"/>
              <w:marRight w:val="0"/>
              <w:marTop w:val="0"/>
              <w:marBottom w:val="0"/>
              <w:divBdr>
                <w:top w:val="none" w:sz="0" w:space="0" w:color="auto"/>
                <w:left w:val="none" w:sz="0" w:space="0" w:color="auto"/>
                <w:bottom w:val="none" w:sz="0" w:space="0" w:color="auto"/>
                <w:right w:val="none" w:sz="0" w:space="0" w:color="auto"/>
              </w:divBdr>
            </w:div>
            <w:div w:id="1028144295">
              <w:marLeft w:val="0"/>
              <w:marRight w:val="0"/>
              <w:marTop w:val="0"/>
              <w:marBottom w:val="0"/>
              <w:divBdr>
                <w:top w:val="none" w:sz="0" w:space="0" w:color="auto"/>
                <w:left w:val="none" w:sz="0" w:space="0" w:color="auto"/>
                <w:bottom w:val="none" w:sz="0" w:space="0" w:color="auto"/>
                <w:right w:val="none" w:sz="0" w:space="0" w:color="auto"/>
              </w:divBdr>
            </w:div>
            <w:div w:id="1660311046">
              <w:marLeft w:val="0"/>
              <w:marRight w:val="0"/>
              <w:marTop w:val="0"/>
              <w:marBottom w:val="0"/>
              <w:divBdr>
                <w:top w:val="none" w:sz="0" w:space="0" w:color="auto"/>
                <w:left w:val="none" w:sz="0" w:space="0" w:color="auto"/>
                <w:bottom w:val="none" w:sz="0" w:space="0" w:color="auto"/>
                <w:right w:val="none" w:sz="0" w:space="0" w:color="auto"/>
              </w:divBdr>
            </w:div>
            <w:div w:id="1277904043">
              <w:marLeft w:val="0"/>
              <w:marRight w:val="0"/>
              <w:marTop w:val="0"/>
              <w:marBottom w:val="0"/>
              <w:divBdr>
                <w:top w:val="none" w:sz="0" w:space="0" w:color="auto"/>
                <w:left w:val="none" w:sz="0" w:space="0" w:color="auto"/>
                <w:bottom w:val="none" w:sz="0" w:space="0" w:color="auto"/>
                <w:right w:val="none" w:sz="0" w:space="0" w:color="auto"/>
              </w:divBdr>
            </w:div>
            <w:div w:id="1853377873">
              <w:marLeft w:val="0"/>
              <w:marRight w:val="0"/>
              <w:marTop w:val="0"/>
              <w:marBottom w:val="0"/>
              <w:divBdr>
                <w:top w:val="none" w:sz="0" w:space="0" w:color="auto"/>
                <w:left w:val="none" w:sz="0" w:space="0" w:color="auto"/>
                <w:bottom w:val="none" w:sz="0" w:space="0" w:color="auto"/>
                <w:right w:val="none" w:sz="0" w:space="0" w:color="auto"/>
              </w:divBdr>
            </w:div>
            <w:div w:id="1096361226">
              <w:marLeft w:val="0"/>
              <w:marRight w:val="0"/>
              <w:marTop w:val="0"/>
              <w:marBottom w:val="0"/>
              <w:divBdr>
                <w:top w:val="none" w:sz="0" w:space="0" w:color="auto"/>
                <w:left w:val="none" w:sz="0" w:space="0" w:color="auto"/>
                <w:bottom w:val="none" w:sz="0" w:space="0" w:color="auto"/>
                <w:right w:val="none" w:sz="0" w:space="0" w:color="auto"/>
              </w:divBdr>
            </w:div>
            <w:div w:id="2023823728">
              <w:marLeft w:val="0"/>
              <w:marRight w:val="0"/>
              <w:marTop w:val="0"/>
              <w:marBottom w:val="0"/>
              <w:divBdr>
                <w:top w:val="none" w:sz="0" w:space="0" w:color="auto"/>
                <w:left w:val="none" w:sz="0" w:space="0" w:color="auto"/>
                <w:bottom w:val="none" w:sz="0" w:space="0" w:color="auto"/>
                <w:right w:val="none" w:sz="0" w:space="0" w:color="auto"/>
              </w:divBdr>
            </w:div>
            <w:div w:id="2104911197">
              <w:marLeft w:val="0"/>
              <w:marRight w:val="0"/>
              <w:marTop w:val="0"/>
              <w:marBottom w:val="0"/>
              <w:divBdr>
                <w:top w:val="none" w:sz="0" w:space="0" w:color="auto"/>
                <w:left w:val="none" w:sz="0" w:space="0" w:color="auto"/>
                <w:bottom w:val="none" w:sz="0" w:space="0" w:color="auto"/>
                <w:right w:val="none" w:sz="0" w:space="0" w:color="auto"/>
              </w:divBdr>
            </w:div>
            <w:div w:id="1399589660">
              <w:marLeft w:val="0"/>
              <w:marRight w:val="0"/>
              <w:marTop w:val="0"/>
              <w:marBottom w:val="0"/>
              <w:divBdr>
                <w:top w:val="none" w:sz="0" w:space="0" w:color="auto"/>
                <w:left w:val="none" w:sz="0" w:space="0" w:color="auto"/>
                <w:bottom w:val="none" w:sz="0" w:space="0" w:color="auto"/>
                <w:right w:val="none" w:sz="0" w:space="0" w:color="auto"/>
              </w:divBdr>
            </w:div>
            <w:div w:id="1047951429">
              <w:marLeft w:val="0"/>
              <w:marRight w:val="0"/>
              <w:marTop w:val="0"/>
              <w:marBottom w:val="0"/>
              <w:divBdr>
                <w:top w:val="none" w:sz="0" w:space="0" w:color="auto"/>
                <w:left w:val="none" w:sz="0" w:space="0" w:color="auto"/>
                <w:bottom w:val="none" w:sz="0" w:space="0" w:color="auto"/>
                <w:right w:val="none" w:sz="0" w:space="0" w:color="auto"/>
              </w:divBdr>
            </w:div>
            <w:div w:id="156188687">
              <w:marLeft w:val="0"/>
              <w:marRight w:val="0"/>
              <w:marTop w:val="0"/>
              <w:marBottom w:val="0"/>
              <w:divBdr>
                <w:top w:val="none" w:sz="0" w:space="0" w:color="auto"/>
                <w:left w:val="none" w:sz="0" w:space="0" w:color="auto"/>
                <w:bottom w:val="none" w:sz="0" w:space="0" w:color="auto"/>
                <w:right w:val="none" w:sz="0" w:space="0" w:color="auto"/>
              </w:divBdr>
            </w:div>
            <w:div w:id="267857942">
              <w:marLeft w:val="0"/>
              <w:marRight w:val="0"/>
              <w:marTop w:val="0"/>
              <w:marBottom w:val="0"/>
              <w:divBdr>
                <w:top w:val="none" w:sz="0" w:space="0" w:color="auto"/>
                <w:left w:val="none" w:sz="0" w:space="0" w:color="auto"/>
                <w:bottom w:val="none" w:sz="0" w:space="0" w:color="auto"/>
                <w:right w:val="none" w:sz="0" w:space="0" w:color="auto"/>
              </w:divBdr>
            </w:div>
            <w:div w:id="1224608727">
              <w:marLeft w:val="0"/>
              <w:marRight w:val="0"/>
              <w:marTop w:val="0"/>
              <w:marBottom w:val="0"/>
              <w:divBdr>
                <w:top w:val="none" w:sz="0" w:space="0" w:color="auto"/>
                <w:left w:val="none" w:sz="0" w:space="0" w:color="auto"/>
                <w:bottom w:val="none" w:sz="0" w:space="0" w:color="auto"/>
                <w:right w:val="none" w:sz="0" w:space="0" w:color="auto"/>
              </w:divBdr>
            </w:div>
            <w:div w:id="1121145958">
              <w:marLeft w:val="0"/>
              <w:marRight w:val="0"/>
              <w:marTop w:val="0"/>
              <w:marBottom w:val="0"/>
              <w:divBdr>
                <w:top w:val="none" w:sz="0" w:space="0" w:color="auto"/>
                <w:left w:val="none" w:sz="0" w:space="0" w:color="auto"/>
                <w:bottom w:val="none" w:sz="0" w:space="0" w:color="auto"/>
                <w:right w:val="none" w:sz="0" w:space="0" w:color="auto"/>
              </w:divBdr>
            </w:div>
            <w:div w:id="2099516102">
              <w:marLeft w:val="0"/>
              <w:marRight w:val="0"/>
              <w:marTop w:val="0"/>
              <w:marBottom w:val="0"/>
              <w:divBdr>
                <w:top w:val="none" w:sz="0" w:space="0" w:color="auto"/>
                <w:left w:val="none" w:sz="0" w:space="0" w:color="auto"/>
                <w:bottom w:val="none" w:sz="0" w:space="0" w:color="auto"/>
                <w:right w:val="none" w:sz="0" w:space="0" w:color="auto"/>
              </w:divBdr>
            </w:div>
            <w:div w:id="1281062479">
              <w:marLeft w:val="0"/>
              <w:marRight w:val="0"/>
              <w:marTop w:val="0"/>
              <w:marBottom w:val="0"/>
              <w:divBdr>
                <w:top w:val="none" w:sz="0" w:space="0" w:color="auto"/>
                <w:left w:val="none" w:sz="0" w:space="0" w:color="auto"/>
                <w:bottom w:val="none" w:sz="0" w:space="0" w:color="auto"/>
                <w:right w:val="none" w:sz="0" w:space="0" w:color="auto"/>
              </w:divBdr>
            </w:div>
            <w:div w:id="1449008737">
              <w:marLeft w:val="0"/>
              <w:marRight w:val="0"/>
              <w:marTop w:val="0"/>
              <w:marBottom w:val="0"/>
              <w:divBdr>
                <w:top w:val="none" w:sz="0" w:space="0" w:color="auto"/>
                <w:left w:val="none" w:sz="0" w:space="0" w:color="auto"/>
                <w:bottom w:val="none" w:sz="0" w:space="0" w:color="auto"/>
                <w:right w:val="none" w:sz="0" w:space="0" w:color="auto"/>
              </w:divBdr>
            </w:div>
            <w:div w:id="2097701531">
              <w:marLeft w:val="0"/>
              <w:marRight w:val="0"/>
              <w:marTop w:val="0"/>
              <w:marBottom w:val="0"/>
              <w:divBdr>
                <w:top w:val="none" w:sz="0" w:space="0" w:color="auto"/>
                <w:left w:val="none" w:sz="0" w:space="0" w:color="auto"/>
                <w:bottom w:val="none" w:sz="0" w:space="0" w:color="auto"/>
                <w:right w:val="none" w:sz="0" w:space="0" w:color="auto"/>
              </w:divBdr>
            </w:div>
            <w:div w:id="1740975975">
              <w:marLeft w:val="0"/>
              <w:marRight w:val="0"/>
              <w:marTop w:val="0"/>
              <w:marBottom w:val="0"/>
              <w:divBdr>
                <w:top w:val="none" w:sz="0" w:space="0" w:color="auto"/>
                <w:left w:val="none" w:sz="0" w:space="0" w:color="auto"/>
                <w:bottom w:val="none" w:sz="0" w:space="0" w:color="auto"/>
                <w:right w:val="none" w:sz="0" w:space="0" w:color="auto"/>
              </w:divBdr>
            </w:div>
            <w:div w:id="727219708">
              <w:marLeft w:val="0"/>
              <w:marRight w:val="0"/>
              <w:marTop w:val="0"/>
              <w:marBottom w:val="0"/>
              <w:divBdr>
                <w:top w:val="none" w:sz="0" w:space="0" w:color="auto"/>
                <w:left w:val="none" w:sz="0" w:space="0" w:color="auto"/>
                <w:bottom w:val="none" w:sz="0" w:space="0" w:color="auto"/>
                <w:right w:val="none" w:sz="0" w:space="0" w:color="auto"/>
              </w:divBdr>
            </w:div>
            <w:div w:id="1509563037">
              <w:marLeft w:val="0"/>
              <w:marRight w:val="0"/>
              <w:marTop w:val="0"/>
              <w:marBottom w:val="0"/>
              <w:divBdr>
                <w:top w:val="none" w:sz="0" w:space="0" w:color="auto"/>
                <w:left w:val="none" w:sz="0" w:space="0" w:color="auto"/>
                <w:bottom w:val="none" w:sz="0" w:space="0" w:color="auto"/>
                <w:right w:val="none" w:sz="0" w:space="0" w:color="auto"/>
              </w:divBdr>
            </w:div>
            <w:div w:id="161506730">
              <w:marLeft w:val="0"/>
              <w:marRight w:val="0"/>
              <w:marTop w:val="0"/>
              <w:marBottom w:val="0"/>
              <w:divBdr>
                <w:top w:val="none" w:sz="0" w:space="0" w:color="auto"/>
                <w:left w:val="none" w:sz="0" w:space="0" w:color="auto"/>
                <w:bottom w:val="none" w:sz="0" w:space="0" w:color="auto"/>
                <w:right w:val="none" w:sz="0" w:space="0" w:color="auto"/>
              </w:divBdr>
            </w:div>
            <w:div w:id="1612928905">
              <w:marLeft w:val="0"/>
              <w:marRight w:val="0"/>
              <w:marTop w:val="0"/>
              <w:marBottom w:val="0"/>
              <w:divBdr>
                <w:top w:val="none" w:sz="0" w:space="0" w:color="auto"/>
                <w:left w:val="none" w:sz="0" w:space="0" w:color="auto"/>
                <w:bottom w:val="none" w:sz="0" w:space="0" w:color="auto"/>
                <w:right w:val="none" w:sz="0" w:space="0" w:color="auto"/>
              </w:divBdr>
            </w:div>
            <w:div w:id="1159494148">
              <w:marLeft w:val="0"/>
              <w:marRight w:val="0"/>
              <w:marTop w:val="0"/>
              <w:marBottom w:val="0"/>
              <w:divBdr>
                <w:top w:val="none" w:sz="0" w:space="0" w:color="auto"/>
                <w:left w:val="none" w:sz="0" w:space="0" w:color="auto"/>
                <w:bottom w:val="none" w:sz="0" w:space="0" w:color="auto"/>
                <w:right w:val="none" w:sz="0" w:space="0" w:color="auto"/>
              </w:divBdr>
            </w:div>
            <w:div w:id="450317929">
              <w:marLeft w:val="0"/>
              <w:marRight w:val="0"/>
              <w:marTop w:val="0"/>
              <w:marBottom w:val="0"/>
              <w:divBdr>
                <w:top w:val="none" w:sz="0" w:space="0" w:color="auto"/>
                <w:left w:val="none" w:sz="0" w:space="0" w:color="auto"/>
                <w:bottom w:val="none" w:sz="0" w:space="0" w:color="auto"/>
                <w:right w:val="none" w:sz="0" w:space="0" w:color="auto"/>
              </w:divBdr>
            </w:div>
            <w:div w:id="944772530">
              <w:marLeft w:val="0"/>
              <w:marRight w:val="0"/>
              <w:marTop w:val="0"/>
              <w:marBottom w:val="0"/>
              <w:divBdr>
                <w:top w:val="none" w:sz="0" w:space="0" w:color="auto"/>
                <w:left w:val="none" w:sz="0" w:space="0" w:color="auto"/>
                <w:bottom w:val="none" w:sz="0" w:space="0" w:color="auto"/>
                <w:right w:val="none" w:sz="0" w:space="0" w:color="auto"/>
              </w:divBdr>
            </w:div>
            <w:div w:id="1830362597">
              <w:marLeft w:val="0"/>
              <w:marRight w:val="0"/>
              <w:marTop w:val="0"/>
              <w:marBottom w:val="0"/>
              <w:divBdr>
                <w:top w:val="none" w:sz="0" w:space="0" w:color="auto"/>
                <w:left w:val="none" w:sz="0" w:space="0" w:color="auto"/>
                <w:bottom w:val="none" w:sz="0" w:space="0" w:color="auto"/>
                <w:right w:val="none" w:sz="0" w:space="0" w:color="auto"/>
              </w:divBdr>
            </w:div>
            <w:div w:id="1482572730">
              <w:marLeft w:val="0"/>
              <w:marRight w:val="0"/>
              <w:marTop w:val="0"/>
              <w:marBottom w:val="0"/>
              <w:divBdr>
                <w:top w:val="none" w:sz="0" w:space="0" w:color="auto"/>
                <w:left w:val="none" w:sz="0" w:space="0" w:color="auto"/>
                <w:bottom w:val="none" w:sz="0" w:space="0" w:color="auto"/>
                <w:right w:val="none" w:sz="0" w:space="0" w:color="auto"/>
              </w:divBdr>
            </w:div>
            <w:div w:id="1193497540">
              <w:marLeft w:val="0"/>
              <w:marRight w:val="0"/>
              <w:marTop w:val="0"/>
              <w:marBottom w:val="0"/>
              <w:divBdr>
                <w:top w:val="none" w:sz="0" w:space="0" w:color="auto"/>
                <w:left w:val="none" w:sz="0" w:space="0" w:color="auto"/>
                <w:bottom w:val="none" w:sz="0" w:space="0" w:color="auto"/>
                <w:right w:val="none" w:sz="0" w:space="0" w:color="auto"/>
              </w:divBdr>
            </w:div>
            <w:div w:id="924530707">
              <w:marLeft w:val="0"/>
              <w:marRight w:val="0"/>
              <w:marTop w:val="0"/>
              <w:marBottom w:val="0"/>
              <w:divBdr>
                <w:top w:val="none" w:sz="0" w:space="0" w:color="auto"/>
                <w:left w:val="none" w:sz="0" w:space="0" w:color="auto"/>
                <w:bottom w:val="none" w:sz="0" w:space="0" w:color="auto"/>
                <w:right w:val="none" w:sz="0" w:space="0" w:color="auto"/>
              </w:divBdr>
            </w:div>
            <w:div w:id="1046182000">
              <w:marLeft w:val="0"/>
              <w:marRight w:val="0"/>
              <w:marTop w:val="0"/>
              <w:marBottom w:val="0"/>
              <w:divBdr>
                <w:top w:val="none" w:sz="0" w:space="0" w:color="auto"/>
                <w:left w:val="none" w:sz="0" w:space="0" w:color="auto"/>
                <w:bottom w:val="none" w:sz="0" w:space="0" w:color="auto"/>
                <w:right w:val="none" w:sz="0" w:space="0" w:color="auto"/>
              </w:divBdr>
            </w:div>
            <w:div w:id="216942864">
              <w:marLeft w:val="0"/>
              <w:marRight w:val="0"/>
              <w:marTop w:val="0"/>
              <w:marBottom w:val="0"/>
              <w:divBdr>
                <w:top w:val="none" w:sz="0" w:space="0" w:color="auto"/>
                <w:left w:val="none" w:sz="0" w:space="0" w:color="auto"/>
                <w:bottom w:val="none" w:sz="0" w:space="0" w:color="auto"/>
                <w:right w:val="none" w:sz="0" w:space="0" w:color="auto"/>
              </w:divBdr>
            </w:div>
            <w:div w:id="406222722">
              <w:marLeft w:val="0"/>
              <w:marRight w:val="0"/>
              <w:marTop w:val="0"/>
              <w:marBottom w:val="0"/>
              <w:divBdr>
                <w:top w:val="none" w:sz="0" w:space="0" w:color="auto"/>
                <w:left w:val="none" w:sz="0" w:space="0" w:color="auto"/>
                <w:bottom w:val="none" w:sz="0" w:space="0" w:color="auto"/>
                <w:right w:val="none" w:sz="0" w:space="0" w:color="auto"/>
              </w:divBdr>
            </w:div>
            <w:div w:id="1949240108">
              <w:marLeft w:val="0"/>
              <w:marRight w:val="0"/>
              <w:marTop w:val="0"/>
              <w:marBottom w:val="0"/>
              <w:divBdr>
                <w:top w:val="none" w:sz="0" w:space="0" w:color="auto"/>
                <w:left w:val="none" w:sz="0" w:space="0" w:color="auto"/>
                <w:bottom w:val="none" w:sz="0" w:space="0" w:color="auto"/>
                <w:right w:val="none" w:sz="0" w:space="0" w:color="auto"/>
              </w:divBdr>
            </w:div>
            <w:div w:id="721825728">
              <w:marLeft w:val="0"/>
              <w:marRight w:val="0"/>
              <w:marTop w:val="0"/>
              <w:marBottom w:val="0"/>
              <w:divBdr>
                <w:top w:val="none" w:sz="0" w:space="0" w:color="auto"/>
                <w:left w:val="none" w:sz="0" w:space="0" w:color="auto"/>
                <w:bottom w:val="none" w:sz="0" w:space="0" w:color="auto"/>
                <w:right w:val="none" w:sz="0" w:space="0" w:color="auto"/>
              </w:divBdr>
            </w:div>
            <w:div w:id="5254410">
              <w:marLeft w:val="0"/>
              <w:marRight w:val="0"/>
              <w:marTop w:val="0"/>
              <w:marBottom w:val="0"/>
              <w:divBdr>
                <w:top w:val="none" w:sz="0" w:space="0" w:color="auto"/>
                <w:left w:val="none" w:sz="0" w:space="0" w:color="auto"/>
                <w:bottom w:val="none" w:sz="0" w:space="0" w:color="auto"/>
                <w:right w:val="none" w:sz="0" w:space="0" w:color="auto"/>
              </w:divBdr>
            </w:div>
            <w:div w:id="2139255985">
              <w:marLeft w:val="0"/>
              <w:marRight w:val="0"/>
              <w:marTop w:val="0"/>
              <w:marBottom w:val="0"/>
              <w:divBdr>
                <w:top w:val="none" w:sz="0" w:space="0" w:color="auto"/>
                <w:left w:val="none" w:sz="0" w:space="0" w:color="auto"/>
                <w:bottom w:val="none" w:sz="0" w:space="0" w:color="auto"/>
                <w:right w:val="none" w:sz="0" w:space="0" w:color="auto"/>
              </w:divBdr>
            </w:div>
            <w:div w:id="1265266543">
              <w:marLeft w:val="0"/>
              <w:marRight w:val="0"/>
              <w:marTop w:val="0"/>
              <w:marBottom w:val="0"/>
              <w:divBdr>
                <w:top w:val="none" w:sz="0" w:space="0" w:color="auto"/>
                <w:left w:val="none" w:sz="0" w:space="0" w:color="auto"/>
                <w:bottom w:val="none" w:sz="0" w:space="0" w:color="auto"/>
                <w:right w:val="none" w:sz="0" w:space="0" w:color="auto"/>
              </w:divBdr>
            </w:div>
            <w:div w:id="325868536">
              <w:marLeft w:val="0"/>
              <w:marRight w:val="0"/>
              <w:marTop w:val="0"/>
              <w:marBottom w:val="0"/>
              <w:divBdr>
                <w:top w:val="none" w:sz="0" w:space="0" w:color="auto"/>
                <w:left w:val="none" w:sz="0" w:space="0" w:color="auto"/>
                <w:bottom w:val="none" w:sz="0" w:space="0" w:color="auto"/>
                <w:right w:val="none" w:sz="0" w:space="0" w:color="auto"/>
              </w:divBdr>
            </w:div>
            <w:div w:id="1438138967">
              <w:marLeft w:val="0"/>
              <w:marRight w:val="0"/>
              <w:marTop w:val="0"/>
              <w:marBottom w:val="0"/>
              <w:divBdr>
                <w:top w:val="none" w:sz="0" w:space="0" w:color="auto"/>
                <w:left w:val="none" w:sz="0" w:space="0" w:color="auto"/>
                <w:bottom w:val="none" w:sz="0" w:space="0" w:color="auto"/>
                <w:right w:val="none" w:sz="0" w:space="0" w:color="auto"/>
              </w:divBdr>
            </w:div>
            <w:div w:id="576863018">
              <w:marLeft w:val="0"/>
              <w:marRight w:val="0"/>
              <w:marTop w:val="0"/>
              <w:marBottom w:val="0"/>
              <w:divBdr>
                <w:top w:val="none" w:sz="0" w:space="0" w:color="auto"/>
                <w:left w:val="none" w:sz="0" w:space="0" w:color="auto"/>
                <w:bottom w:val="none" w:sz="0" w:space="0" w:color="auto"/>
                <w:right w:val="none" w:sz="0" w:space="0" w:color="auto"/>
              </w:divBdr>
            </w:div>
            <w:div w:id="1511984773">
              <w:marLeft w:val="0"/>
              <w:marRight w:val="0"/>
              <w:marTop w:val="0"/>
              <w:marBottom w:val="0"/>
              <w:divBdr>
                <w:top w:val="none" w:sz="0" w:space="0" w:color="auto"/>
                <w:left w:val="none" w:sz="0" w:space="0" w:color="auto"/>
                <w:bottom w:val="none" w:sz="0" w:space="0" w:color="auto"/>
                <w:right w:val="none" w:sz="0" w:space="0" w:color="auto"/>
              </w:divBdr>
            </w:div>
            <w:div w:id="392775584">
              <w:marLeft w:val="0"/>
              <w:marRight w:val="0"/>
              <w:marTop w:val="0"/>
              <w:marBottom w:val="0"/>
              <w:divBdr>
                <w:top w:val="none" w:sz="0" w:space="0" w:color="auto"/>
                <w:left w:val="none" w:sz="0" w:space="0" w:color="auto"/>
                <w:bottom w:val="none" w:sz="0" w:space="0" w:color="auto"/>
                <w:right w:val="none" w:sz="0" w:space="0" w:color="auto"/>
              </w:divBdr>
            </w:div>
            <w:div w:id="1694724697">
              <w:marLeft w:val="0"/>
              <w:marRight w:val="0"/>
              <w:marTop w:val="0"/>
              <w:marBottom w:val="0"/>
              <w:divBdr>
                <w:top w:val="none" w:sz="0" w:space="0" w:color="auto"/>
                <w:left w:val="none" w:sz="0" w:space="0" w:color="auto"/>
                <w:bottom w:val="none" w:sz="0" w:space="0" w:color="auto"/>
                <w:right w:val="none" w:sz="0" w:space="0" w:color="auto"/>
              </w:divBdr>
            </w:div>
            <w:div w:id="1469934462">
              <w:marLeft w:val="0"/>
              <w:marRight w:val="0"/>
              <w:marTop w:val="0"/>
              <w:marBottom w:val="0"/>
              <w:divBdr>
                <w:top w:val="none" w:sz="0" w:space="0" w:color="auto"/>
                <w:left w:val="none" w:sz="0" w:space="0" w:color="auto"/>
                <w:bottom w:val="none" w:sz="0" w:space="0" w:color="auto"/>
                <w:right w:val="none" w:sz="0" w:space="0" w:color="auto"/>
              </w:divBdr>
            </w:div>
            <w:div w:id="1692031196">
              <w:marLeft w:val="0"/>
              <w:marRight w:val="0"/>
              <w:marTop w:val="0"/>
              <w:marBottom w:val="0"/>
              <w:divBdr>
                <w:top w:val="none" w:sz="0" w:space="0" w:color="auto"/>
                <w:left w:val="none" w:sz="0" w:space="0" w:color="auto"/>
                <w:bottom w:val="none" w:sz="0" w:space="0" w:color="auto"/>
                <w:right w:val="none" w:sz="0" w:space="0" w:color="auto"/>
              </w:divBdr>
            </w:div>
            <w:div w:id="116920927">
              <w:marLeft w:val="0"/>
              <w:marRight w:val="0"/>
              <w:marTop w:val="0"/>
              <w:marBottom w:val="0"/>
              <w:divBdr>
                <w:top w:val="none" w:sz="0" w:space="0" w:color="auto"/>
                <w:left w:val="none" w:sz="0" w:space="0" w:color="auto"/>
                <w:bottom w:val="none" w:sz="0" w:space="0" w:color="auto"/>
                <w:right w:val="none" w:sz="0" w:space="0" w:color="auto"/>
              </w:divBdr>
            </w:div>
            <w:div w:id="1622758072">
              <w:marLeft w:val="0"/>
              <w:marRight w:val="0"/>
              <w:marTop w:val="0"/>
              <w:marBottom w:val="0"/>
              <w:divBdr>
                <w:top w:val="none" w:sz="0" w:space="0" w:color="auto"/>
                <w:left w:val="none" w:sz="0" w:space="0" w:color="auto"/>
                <w:bottom w:val="none" w:sz="0" w:space="0" w:color="auto"/>
                <w:right w:val="none" w:sz="0" w:space="0" w:color="auto"/>
              </w:divBdr>
            </w:div>
            <w:div w:id="1822501304">
              <w:marLeft w:val="0"/>
              <w:marRight w:val="0"/>
              <w:marTop w:val="0"/>
              <w:marBottom w:val="0"/>
              <w:divBdr>
                <w:top w:val="none" w:sz="0" w:space="0" w:color="auto"/>
                <w:left w:val="none" w:sz="0" w:space="0" w:color="auto"/>
                <w:bottom w:val="none" w:sz="0" w:space="0" w:color="auto"/>
                <w:right w:val="none" w:sz="0" w:space="0" w:color="auto"/>
              </w:divBdr>
            </w:div>
            <w:div w:id="478376945">
              <w:marLeft w:val="0"/>
              <w:marRight w:val="0"/>
              <w:marTop w:val="0"/>
              <w:marBottom w:val="0"/>
              <w:divBdr>
                <w:top w:val="none" w:sz="0" w:space="0" w:color="auto"/>
                <w:left w:val="none" w:sz="0" w:space="0" w:color="auto"/>
                <w:bottom w:val="none" w:sz="0" w:space="0" w:color="auto"/>
                <w:right w:val="none" w:sz="0" w:space="0" w:color="auto"/>
              </w:divBdr>
            </w:div>
            <w:div w:id="285433259">
              <w:marLeft w:val="0"/>
              <w:marRight w:val="0"/>
              <w:marTop w:val="0"/>
              <w:marBottom w:val="0"/>
              <w:divBdr>
                <w:top w:val="none" w:sz="0" w:space="0" w:color="auto"/>
                <w:left w:val="none" w:sz="0" w:space="0" w:color="auto"/>
                <w:bottom w:val="none" w:sz="0" w:space="0" w:color="auto"/>
                <w:right w:val="none" w:sz="0" w:space="0" w:color="auto"/>
              </w:divBdr>
            </w:div>
            <w:div w:id="2087804549">
              <w:marLeft w:val="0"/>
              <w:marRight w:val="0"/>
              <w:marTop w:val="0"/>
              <w:marBottom w:val="0"/>
              <w:divBdr>
                <w:top w:val="none" w:sz="0" w:space="0" w:color="auto"/>
                <w:left w:val="none" w:sz="0" w:space="0" w:color="auto"/>
                <w:bottom w:val="none" w:sz="0" w:space="0" w:color="auto"/>
                <w:right w:val="none" w:sz="0" w:space="0" w:color="auto"/>
              </w:divBdr>
            </w:div>
            <w:div w:id="1260868659">
              <w:marLeft w:val="0"/>
              <w:marRight w:val="0"/>
              <w:marTop w:val="0"/>
              <w:marBottom w:val="0"/>
              <w:divBdr>
                <w:top w:val="none" w:sz="0" w:space="0" w:color="auto"/>
                <w:left w:val="none" w:sz="0" w:space="0" w:color="auto"/>
                <w:bottom w:val="none" w:sz="0" w:space="0" w:color="auto"/>
                <w:right w:val="none" w:sz="0" w:space="0" w:color="auto"/>
              </w:divBdr>
            </w:div>
            <w:div w:id="1345672530">
              <w:marLeft w:val="0"/>
              <w:marRight w:val="0"/>
              <w:marTop w:val="0"/>
              <w:marBottom w:val="0"/>
              <w:divBdr>
                <w:top w:val="none" w:sz="0" w:space="0" w:color="auto"/>
                <w:left w:val="none" w:sz="0" w:space="0" w:color="auto"/>
                <w:bottom w:val="none" w:sz="0" w:space="0" w:color="auto"/>
                <w:right w:val="none" w:sz="0" w:space="0" w:color="auto"/>
              </w:divBdr>
            </w:div>
            <w:div w:id="1110467635">
              <w:marLeft w:val="0"/>
              <w:marRight w:val="0"/>
              <w:marTop w:val="0"/>
              <w:marBottom w:val="0"/>
              <w:divBdr>
                <w:top w:val="none" w:sz="0" w:space="0" w:color="auto"/>
                <w:left w:val="none" w:sz="0" w:space="0" w:color="auto"/>
                <w:bottom w:val="none" w:sz="0" w:space="0" w:color="auto"/>
                <w:right w:val="none" w:sz="0" w:space="0" w:color="auto"/>
              </w:divBdr>
            </w:div>
            <w:div w:id="220212583">
              <w:marLeft w:val="0"/>
              <w:marRight w:val="0"/>
              <w:marTop w:val="0"/>
              <w:marBottom w:val="0"/>
              <w:divBdr>
                <w:top w:val="none" w:sz="0" w:space="0" w:color="auto"/>
                <w:left w:val="none" w:sz="0" w:space="0" w:color="auto"/>
                <w:bottom w:val="none" w:sz="0" w:space="0" w:color="auto"/>
                <w:right w:val="none" w:sz="0" w:space="0" w:color="auto"/>
              </w:divBdr>
            </w:div>
            <w:div w:id="1565524578">
              <w:marLeft w:val="0"/>
              <w:marRight w:val="0"/>
              <w:marTop w:val="0"/>
              <w:marBottom w:val="0"/>
              <w:divBdr>
                <w:top w:val="none" w:sz="0" w:space="0" w:color="auto"/>
                <w:left w:val="none" w:sz="0" w:space="0" w:color="auto"/>
                <w:bottom w:val="none" w:sz="0" w:space="0" w:color="auto"/>
                <w:right w:val="none" w:sz="0" w:space="0" w:color="auto"/>
              </w:divBdr>
            </w:div>
            <w:div w:id="1926062964">
              <w:marLeft w:val="0"/>
              <w:marRight w:val="0"/>
              <w:marTop w:val="0"/>
              <w:marBottom w:val="0"/>
              <w:divBdr>
                <w:top w:val="none" w:sz="0" w:space="0" w:color="auto"/>
                <w:left w:val="none" w:sz="0" w:space="0" w:color="auto"/>
                <w:bottom w:val="none" w:sz="0" w:space="0" w:color="auto"/>
                <w:right w:val="none" w:sz="0" w:space="0" w:color="auto"/>
              </w:divBdr>
            </w:div>
            <w:div w:id="255524915">
              <w:marLeft w:val="0"/>
              <w:marRight w:val="0"/>
              <w:marTop w:val="0"/>
              <w:marBottom w:val="0"/>
              <w:divBdr>
                <w:top w:val="none" w:sz="0" w:space="0" w:color="auto"/>
                <w:left w:val="none" w:sz="0" w:space="0" w:color="auto"/>
                <w:bottom w:val="none" w:sz="0" w:space="0" w:color="auto"/>
                <w:right w:val="none" w:sz="0" w:space="0" w:color="auto"/>
              </w:divBdr>
            </w:div>
            <w:div w:id="790854640">
              <w:marLeft w:val="0"/>
              <w:marRight w:val="0"/>
              <w:marTop w:val="0"/>
              <w:marBottom w:val="0"/>
              <w:divBdr>
                <w:top w:val="none" w:sz="0" w:space="0" w:color="auto"/>
                <w:left w:val="none" w:sz="0" w:space="0" w:color="auto"/>
                <w:bottom w:val="none" w:sz="0" w:space="0" w:color="auto"/>
                <w:right w:val="none" w:sz="0" w:space="0" w:color="auto"/>
              </w:divBdr>
            </w:div>
            <w:div w:id="1670134853">
              <w:marLeft w:val="0"/>
              <w:marRight w:val="0"/>
              <w:marTop w:val="0"/>
              <w:marBottom w:val="0"/>
              <w:divBdr>
                <w:top w:val="none" w:sz="0" w:space="0" w:color="auto"/>
                <w:left w:val="none" w:sz="0" w:space="0" w:color="auto"/>
                <w:bottom w:val="none" w:sz="0" w:space="0" w:color="auto"/>
                <w:right w:val="none" w:sz="0" w:space="0" w:color="auto"/>
              </w:divBdr>
            </w:div>
            <w:div w:id="1084302118">
              <w:marLeft w:val="0"/>
              <w:marRight w:val="0"/>
              <w:marTop w:val="0"/>
              <w:marBottom w:val="0"/>
              <w:divBdr>
                <w:top w:val="none" w:sz="0" w:space="0" w:color="auto"/>
                <w:left w:val="none" w:sz="0" w:space="0" w:color="auto"/>
                <w:bottom w:val="none" w:sz="0" w:space="0" w:color="auto"/>
                <w:right w:val="none" w:sz="0" w:space="0" w:color="auto"/>
              </w:divBdr>
            </w:div>
            <w:div w:id="155272467">
              <w:marLeft w:val="0"/>
              <w:marRight w:val="0"/>
              <w:marTop w:val="0"/>
              <w:marBottom w:val="0"/>
              <w:divBdr>
                <w:top w:val="none" w:sz="0" w:space="0" w:color="auto"/>
                <w:left w:val="none" w:sz="0" w:space="0" w:color="auto"/>
                <w:bottom w:val="none" w:sz="0" w:space="0" w:color="auto"/>
                <w:right w:val="none" w:sz="0" w:space="0" w:color="auto"/>
              </w:divBdr>
            </w:div>
            <w:div w:id="333606531">
              <w:marLeft w:val="0"/>
              <w:marRight w:val="0"/>
              <w:marTop w:val="0"/>
              <w:marBottom w:val="0"/>
              <w:divBdr>
                <w:top w:val="none" w:sz="0" w:space="0" w:color="auto"/>
                <w:left w:val="none" w:sz="0" w:space="0" w:color="auto"/>
                <w:bottom w:val="none" w:sz="0" w:space="0" w:color="auto"/>
                <w:right w:val="none" w:sz="0" w:space="0" w:color="auto"/>
              </w:divBdr>
            </w:div>
            <w:div w:id="1388648207">
              <w:marLeft w:val="0"/>
              <w:marRight w:val="0"/>
              <w:marTop w:val="0"/>
              <w:marBottom w:val="0"/>
              <w:divBdr>
                <w:top w:val="none" w:sz="0" w:space="0" w:color="auto"/>
                <w:left w:val="none" w:sz="0" w:space="0" w:color="auto"/>
                <w:bottom w:val="none" w:sz="0" w:space="0" w:color="auto"/>
                <w:right w:val="none" w:sz="0" w:space="0" w:color="auto"/>
              </w:divBdr>
            </w:div>
            <w:div w:id="689648398">
              <w:marLeft w:val="0"/>
              <w:marRight w:val="0"/>
              <w:marTop w:val="0"/>
              <w:marBottom w:val="0"/>
              <w:divBdr>
                <w:top w:val="none" w:sz="0" w:space="0" w:color="auto"/>
                <w:left w:val="none" w:sz="0" w:space="0" w:color="auto"/>
                <w:bottom w:val="none" w:sz="0" w:space="0" w:color="auto"/>
                <w:right w:val="none" w:sz="0" w:space="0" w:color="auto"/>
              </w:divBdr>
            </w:div>
            <w:div w:id="707415619">
              <w:marLeft w:val="0"/>
              <w:marRight w:val="0"/>
              <w:marTop w:val="0"/>
              <w:marBottom w:val="0"/>
              <w:divBdr>
                <w:top w:val="none" w:sz="0" w:space="0" w:color="auto"/>
                <w:left w:val="none" w:sz="0" w:space="0" w:color="auto"/>
                <w:bottom w:val="none" w:sz="0" w:space="0" w:color="auto"/>
                <w:right w:val="none" w:sz="0" w:space="0" w:color="auto"/>
              </w:divBdr>
            </w:div>
            <w:div w:id="70662082">
              <w:marLeft w:val="0"/>
              <w:marRight w:val="0"/>
              <w:marTop w:val="0"/>
              <w:marBottom w:val="0"/>
              <w:divBdr>
                <w:top w:val="none" w:sz="0" w:space="0" w:color="auto"/>
                <w:left w:val="none" w:sz="0" w:space="0" w:color="auto"/>
                <w:bottom w:val="none" w:sz="0" w:space="0" w:color="auto"/>
                <w:right w:val="none" w:sz="0" w:space="0" w:color="auto"/>
              </w:divBdr>
            </w:div>
            <w:div w:id="790321659">
              <w:marLeft w:val="0"/>
              <w:marRight w:val="0"/>
              <w:marTop w:val="0"/>
              <w:marBottom w:val="0"/>
              <w:divBdr>
                <w:top w:val="none" w:sz="0" w:space="0" w:color="auto"/>
                <w:left w:val="none" w:sz="0" w:space="0" w:color="auto"/>
                <w:bottom w:val="none" w:sz="0" w:space="0" w:color="auto"/>
                <w:right w:val="none" w:sz="0" w:space="0" w:color="auto"/>
              </w:divBdr>
            </w:div>
            <w:div w:id="200554143">
              <w:marLeft w:val="0"/>
              <w:marRight w:val="0"/>
              <w:marTop w:val="0"/>
              <w:marBottom w:val="0"/>
              <w:divBdr>
                <w:top w:val="none" w:sz="0" w:space="0" w:color="auto"/>
                <w:left w:val="none" w:sz="0" w:space="0" w:color="auto"/>
                <w:bottom w:val="none" w:sz="0" w:space="0" w:color="auto"/>
                <w:right w:val="none" w:sz="0" w:space="0" w:color="auto"/>
              </w:divBdr>
            </w:div>
            <w:div w:id="425737581">
              <w:marLeft w:val="0"/>
              <w:marRight w:val="0"/>
              <w:marTop w:val="0"/>
              <w:marBottom w:val="0"/>
              <w:divBdr>
                <w:top w:val="none" w:sz="0" w:space="0" w:color="auto"/>
                <w:left w:val="none" w:sz="0" w:space="0" w:color="auto"/>
                <w:bottom w:val="none" w:sz="0" w:space="0" w:color="auto"/>
                <w:right w:val="none" w:sz="0" w:space="0" w:color="auto"/>
              </w:divBdr>
            </w:div>
            <w:div w:id="285426113">
              <w:marLeft w:val="0"/>
              <w:marRight w:val="0"/>
              <w:marTop w:val="0"/>
              <w:marBottom w:val="0"/>
              <w:divBdr>
                <w:top w:val="none" w:sz="0" w:space="0" w:color="auto"/>
                <w:left w:val="none" w:sz="0" w:space="0" w:color="auto"/>
                <w:bottom w:val="none" w:sz="0" w:space="0" w:color="auto"/>
                <w:right w:val="none" w:sz="0" w:space="0" w:color="auto"/>
              </w:divBdr>
            </w:div>
            <w:div w:id="681323547">
              <w:marLeft w:val="0"/>
              <w:marRight w:val="0"/>
              <w:marTop w:val="0"/>
              <w:marBottom w:val="0"/>
              <w:divBdr>
                <w:top w:val="none" w:sz="0" w:space="0" w:color="auto"/>
                <w:left w:val="none" w:sz="0" w:space="0" w:color="auto"/>
                <w:bottom w:val="none" w:sz="0" w:space="0" w:color="auto"/>
                <w:right w:val="none" w:sz="0" w:space="0" w:color="auto"/>
              </w:divBdr>
            </w:div>
            <w:div w:id="577327010">
              <w:marLeft w:val="0"/>
              <w:marRight w:val="0"/>
              <w:marTop w:val="0"/>
              <w:marBottom w:val="0"/>
              <w:divBdr>
                <w:top w:val="none" w:sz="0" w:space="0" w:color="auto"/>
                <w:left w:val="none" w:sz="0" w:space="0" w:color="auto"/>
                <w:bottom w:val="none" w:sz="0" w:space="0" w:color="auto"/>
                <w:right w:val="none" w:sz="0" w:space="0" w:color="auto"/>
              </w:divBdr>
            </w:div>
            <w:div w:id="259290635">
              <w:marLeft w:val="0"/>
              <w:marRight w:val="0"/>
              <w:marTop w:val="0"/>
              <w:marBottom w:val="0"/>
              <w:divBdr>
                <w:top w:val="none" w:sz="0" w:space="0" w:color="auto"/>
                <w:left w:val="none" w:sz="0" w:space="0" w:color="auto"/>
                <w:bottom w:val="none" w:sz="0" w:space="0" w:color="auto"/>
                <w:right w:val="none" w:sz="0" w:space="0" w:color="auto"/>
              </w:divBdr>
            </w:div>
            <w:div w:id="513156468">
              <w:marLeft w:val="0"/>
              <w:marRight w:val="0"/>
              <w:marTop w:val="0"/>
              <w:marBottom w:val="0"/>
              <w:divBdr>
                <w:top w:val="none" w:sz="0" w:space="0" w:color="auto"/>
                <w:left w:val="none" w:sz="0" w:space="0" w:color="auto"/>
                <w:bottom w:val="none" w:sz="0" w:space="0" w:color="auto"/>
                <w:right w:val="none" w:sz="0" w:space="0" w:color="auto"/>
              </w:divBdr>
            </w:div>
            <w:div w:id="1861353504">
              <w:marLeft w:val="0"/>
              <w:marRight w:val="0"/>
              <w:marTop w:val="0"/>
              <w:marBottom w:val="0"/>
              <w:divBdr>
                <w:top w:val="none" w:sz="0" w:space="0" w:color="auto"/>
                <w:left w:val="none" w:sz="0" w:space="0" w:color="auto"/>
                <w:bottom w:val="none" w:sz="0" w:space="0" w:color="auto"/>
                <w:right w:val="none" w:sz="0" w:space="0" w:color="auto"/>
              </w:divBdr>
            </w:div>
            <w:div w:id="1676810163">
              <w:marLeft w:val="0"/>
              <w:marRight w:val="0"/>
              <w:marTop w:val="0"/>
              <w:marBottom w:val="0"/>
              <w:divBdr>
                <w:top w:val="none" w:sz="0" w:space="0" w:color="auto"/>
                <w:left w:val="none" w:sz="0" w:space="0" w:color="auto"/>
                <w:bottom w:val="none" w:sz="0" w:space="0" w:color="auto"/>
                <w:right w:val="none" w:sz="0" w:space="0" w:color="auto"/>
              </w:divBdr>
            </w:div>
            <w:div w:id="1307200631">
              <w:marLeft w:val="0"/>
              <w:marRight w:val="0"/>
              <w:marTop w:val="0"/>
              <w:marBottom w:val="0"/>
              <w:divBdr>
                <w:top w:val="none" w:sz="0" w:space="0" w:color="auto"/>
                <w:left w:val="none" w:sz="0" w:space="0" w:color="auto"/>
                <w:bottom w:val="none" w:sz="0" w:space="0" w:color="auto"/>
                <w:right w:val="none" w:sz="0" w:space="0" w:color="auto"/>
              </w:divBdr>
            </w:div>
            <w:div w:id="82339252">
              <w:marLeft w:val="0"/>
              <w:marRight w:val="0"/>
              <w:marTop w:val="0"/>
              <w:marBottom w:val="0"/>
              <w:divBdr>
                <w:top w:val="none" w:sz="0" w:space="0" w:color="auto"/>
                <w:left w:val="none" w:sz="0" w:space="0" w:color="auto"/>
                <w:bottom w:val="none" w:sz="0" w:space="0" w:color="auto"/>
                <w:right w:val="none" w:sz="0" w:space="0" w:color="auto"/>
              </w:divBdr>
            </w:div>
            <w:div w:id="1142775522">
              <w:marLeft w:val="0"/>
              <w:marRight w:val="0"/>
              <w:marTop w:val="0"/>
              <w:marBottom w:val="0"/>
              <w:divBdr>
                <w:top w:val="none" w:sz="0" w:space="0" w:color="auto"/>
                <w:left w:val="none" w:sz="0" w:space="0" w:color="auto"/>
                <w:bottom w:val="none" w:sz="0" w:space="0" w:color="auto"/>
                <w:right w:val="none" w:sz="0" w:space="0" w:color="auto"/>
              </w:divBdr>
            </w:div>
            <w:div w:id="659967223">
              <w:marLeft w:val="0"/>
              <w:marRight w:val="0"/>
              <w:marTop w:val="0"/>
              <w:marBottom w:val="0"/>
              <w:divBdr>
                <w:top w:val="none" w:sz="0" w:space="0" w:color="auto"/>
                <w:left w:val="none" w:sz="0" w:space="0" w:color="auto"/>
                <w:bottom w:val="none" w:sz="0" w:space="0" w:color="auto"/>
                <w:right w:val="none" w:sz="0" w:space="0" w:color="auto"/>
              </w:divBdr>
            </w:div>
            <w:div w:id="1016888354">
              <w:marLeft w:val="0"/>
              <w:marRight w:val="0"/>
              <w:marTop w:val="0"/>
              <w:marBottom w:val="0"/>
              <w:divBdr>
                <w:top w:val="none" w:sz="0" w:space="0" w:color="auto"/>
                <w:left w:val="none" w:sz="0" w:space="0" w:color="auto"/>
                <w:bottom w:val="none" w:sz="0" w:space="0" w:color="auto"/>
                <w:right w:val="none" w:sz="0" w:space="0" w:color="auto"/>
              </w:divBdr>
            </w:div>
            <w:div w:id="1217545848">
              <w:marLeft w:val="0"/>
              <w:marRight w:val="0"/>
              <w:marTop w:val="0"/>
              <w:marBottom w:val="0"/>
              <w:divBdr>
                <w:top w:val="none" w:sz="0" w:space="0" w:color="auto"/>
                <w:left w:val="none" w:sz="0" w:space="0" w:color="auto"/>
                <w:bottom w:val="none" w:sz="0" w:space="0" w:color="auto"/>
                <w:right w:val="none" w:sz="0" w:space="0" w:color="auto"/>
              </w:divBdr>
            </w:div>
            <w:div w:id="2003584864">
              <w:marLeft w:val="0"/>
              <w:marRight w:val="0"/>
              <w:marTop w:val="0"/>
              <w:marBottom w:val="0"/>
              <w:divBdr>
                <w:top w:val="none" w:sz="0" w:space="0" w:color="auto"/>
                <w:left w:val="none" w:sz="0" w:space="0" w:color="auto"/>
                <w:bottom w:val="none" w:sz="0" w:space="0" w:color="auto"/>
                <w:right w:val="none" w:sz="0" w:space="0" w:color="auto"/>
              </w:divBdr>
            </w:div>
            <w:div w:id="1068110162">
              <w:marLeft w:val="0"/>
              <w:marRight w:val="0"/>
              <w:marTop w:val="0"/>
              <w:marBottom w:val="0"/>
              <w:divBdr>
                <w:top w:val="none" w:sz="0" w:space="0" w:color="auto"/>
                <w:left w:val="none" w:sz="0" w:space="0" w:color="auto"/>
                <w:bottom w:val="none" w:sz="0" w:space="0" w:color="auto"/>
                <w:right w:val="none" w:sz="0" w:space="0" w:color="auto"/>
              </w:divBdr>
            </w:div>
            <w:div w:id="331420083">
              <w:marLeft w:val="0"/>
              <w:marRight w:val="0"/>
              <w:marTop w:val="0"/>
              <w:marBottom w:val="0"/>
              <w:divBdr>
                <w:top w:val="none" w:sz="0" w:space="0" w:color="auto"/>
                <w:left w:val="none" w:sz="0" w:space="0" w:color="auto"/>
                <w:bottom w:val="none" w:sz="0" w:space="0" w:color="auto"/>
                <w:right w:val="none" w:sz="0" w:space="0" w:color="auto"/>
              </w:divBdr>
            </w:div>
            <w:div w:id="2136093264">
              <w:marLeft w:val="0"/>
              <w:marRight w:val="0"/>
              <w:marTop w:val="0"/>
              <w:marBottom w:val="0"/>
              <w:divBdr>
                <w:top w:val="none" w:sz="0" w:space="0" w:color="auto"/>
                <w:left w:val="none" w:sz="0" w:space="0" w:color="auto"/>
                <w:bottom w:val="none" w:sz="0" w:space="0" w:color="auto"/>
                <w:right w:val="none" w:sz="0" w:space="0" w:color="auto"/>
              </w:divBdr>
            </w:div>
            <w:div w:id="1350260452">
              <w:marLeft w:val="0"/>
              <w:marRight w:val="0"/>
              <w:marTop w:val="0"/>
              <w:marBottom w:val="0"/>
              <w:divBdr>
                <w:top w:val="none" w:sz="0" w:space="0" w:color="auto"/>
                <w:left w:val="none" w:sz="0" w:space="0" w:color="auto"/>
                <w:bottom w:val="none" w:sz="0" w:space="0" w:color="auto"/>
                <w:right w:val="none" w:sz="0" w:space="0" w:color="auto"/>
              </w:divBdr>
            </w:div>
            <w:div w:id="162011241">
              <w:marLeft w:val="0"/>
              <w:marRight w:val="0"/>
              <w:marTop w:val="0"/>
              <w:marBottom w:val="0"/>
              <w:divBdr>
                <w:top w:val="none" w:sz="0" w:space="0" w:color="auto"/>
                <w:left w:val="none" w:sz="0" w:space="0" w:color="auto"/>
                <w:bottom w:val="none" w:sz="0" w:space="0" w:color="auto"/>
                <w:right w:val="none" w:sz="0" w:space="0" w:color="auto"/>
              </w:divBdr>
            </w:div>
            <w:div w:id="1443075">
              <w:marLeft w:val="0"/>
              <w:marRight w:val="0"/>
              <w:marTop w:val="0"/>
              <w:marBottom w:val="0"/>
              <w:divBdr>
                <w:top w:val="none" w:sz="0" w:space="0" w:color="auto"/>
                <w:left w:val="none" w:sz="0" w:space="0" w:color="auto"/>
                <w:bottom w:val="none" w:sz="0" w:space="0" w:color="auto"/>
                <w:right w:val="none" w:sz="0" w:space="0" w:color="auto"/>
              </w:divBdr>
            </w:div>
            <w:div w:id="1219323412">
              <w:marLeft w:val="0"/>
              <w:marRight w:val="0"/>
              <w:marTop w:val="0"/>
              <w:marBottom w:val="0"/>
              <w:divBdr>
                <w:top w:val="none" w:sz="0" w:space="0" w:color="auto"/>
                <w:left w:val="none" w:sz="0" w:space="0" w:color="auto"/>
                <w:bottom w:val="none" w:sz="0" w:space="0" w:color="auto"/>
                <w:right w:val="none" w:sz="0" w:space="0" w:color="auto"/>
              </w:divBdr>
            </w:div>
            <w:div w:id="790710794">
              <w:marLeft w:val="0"/>
              <w:marRight w:val="0"/>
              <w:marTop w:val="0"/>
              <w:marBottom w:val="0"/>
              <w:divBdr>
                <w:top w:val="none" w:sz="0" w:space="0" w:color="auto"/>
                <w:left w:val="none" w:sz="0" w:space="0" w:color="auto"/>
                <w:bottom w:val="none" w:sz="0" w:space="0" w:color="auto"/>
                <w:right w:val="none" w:sz="0" w:space="0" w:color="auto"/>
              </w:divBdr>
            </w:div>
            <w:div w:id="241917172">
              <w:marLeft w:val="0"/>
              <w:marRight w:val="0"/>
              <w:marTop w:val="0"/>
              <w:marBottom w:val="0"/>
              <w:divBdr>
                <w:top w:val="none" w:sz="0" w:space="0" w:color="auto"/>
                <w:left w:val="none" w:sz="0" w:space="0" w:color="auto"/>
                <w:bottom w:val="none" w:sz="0" w:space="0" w:color="auto"/>
                <w:right w:val="none" w:sz="0" w:space="0" w:color="auto"/>
              </w:divBdr>
            </w:div>
            <w:div w:id="811287125">
              <w:marLeft w:val="0"/>
              <w:marRight w:val="0"/>
              <w:marTop w:val="0"/>
              <w:marBottom w:val="0"/>
              <w:divBdr>
                <w:top w:val="none" w:sz="0" w:space="0" w:color="auto"/>
                <w:left w:val="none" w:sz="0" w:space="0" w:color="auto"/>
                <w:bottom w:val="none" w:sz="0" w:space="0" w:color="auto"/>
                <w:right w:val="none" w:sz="0" w:space="0" w:color="auto"/>
              </w:divBdr>
            </w:div>
            <w:div w:id="1466895769">
              <w:marLeft w:val="0"/>
              <w:marRight w:val="0"/>
              <w:marTop w:val="0"/>
              <w:marBottom w:val="0"/>
              <w:divBdr>
                <w:top w:val="none" w:sz="0" w:space="0" w:color="auto"/>
                <w:left w:val="none" w:sz="0" w:space="0" w:color="auto"/>
                <w:bottom w:val="none" w:sz="0" w:space="0" w:color="auto"/>
                <w:right w:val="none" w:sz="0" w:space="0" w:color="auto"/>
              </w:divBdr>
            </w:div>
            <w:div w:id="725227665">
              <w:marLeft w:val="0"/>
              <w:marRight w:val="0"/>
              <w:marTop w:val="0"/>
              <w:marBottom w:val="0"/>
              <w:divBdr>
                <w:top w:val="none" w:sz="0" w:space="0" w:color="auto"/>
                <w:left w:val="none" w:sz="0" w:space="0" w:color="auto"/>
                <w:bottom w:val="none" w:sz="0" w:space="0" w:color="auto"/>
                <w:right w:val="none" w:sz="0" w:space="0" w:color="auto"/>
              </w:divBdr>
            </w:div>
            <w:div w:id="70934328">
              <w:marLeft w:val="0"/>
              <w:marRight w:val="0"/>
              <w:marTop w:val="0"/>
              <w:marBottom w:val="0"/>
              <w:divBdr>
                <w:top w:val="none" w:sz="0" w:space="0" w:color="auto"/>
                <w:left w:val="none" w:sz="0" w:space="0" w:color="auto"/>
                <w:bottom w:val="none" w:sz="0" w:space="0" w:color="auto"/>
                <w:right w:val="none" w:sz="0" w:space="0" w:color="auto"/>
              </w:divBdr>
            </w:div>
            <w:div w:id="335771005">
              <w:marLeft w:val="0"/>
              <w:marRight w:val="0"/>
              <w:marTop w:val="0"/>
              <w:marBottom w:val="0"/>
              <w:divBdr>
                <w:top w:val="none" w:sz="0" w:space="0" w:color="auto"/>
                <w:left w:val="none" w:sz="0" w:space="0" w:color="auto"/>
                <w:bottom w:val="none" w:sz="0" w:space="0" w:color="auto"/>
                <w:right w:val="none" w:sz="0" w:space="0" w:color="auto"/>
              </w:divBdr>
            </w:div>
            <w:div w:id="1569417908">
              <w:marLeft w:val="0"/>
              <w:marRight w:val="0"/>
              <w:marTop w:val="0"/>
              <w:marBottom w:val="0"/>
              <w:divBdr>
                <w:top w:val="none" w:sz="0" w:space="0" w:color="auto"/>
                <w:left w:val="none" w:sz="0" w:space="0" w:color="auto"/>
                <w:bottom w:val="none" w:sz="0" w:space="0" w:color="auto"/>
                <w:right w:val="none" w:sz="0" w:space="0" w:color="auto"/>
              </w:divBdr>
            </w:div>
            <w:div w:id="445082261">
              <w:marLeft w:val="0"/>
              <w:marRight w:val="0"/>
              <w:marTop w:val="0"/>
              <w:marBottom w:val="0"/>
              <w:divBdr>
                <w:top w:val="none" w:sz="0" w:space="0" w:color="auto"/>
                <w:left w:val="none" w:sz="0" w:space="0" w:color="auto"/>
                <w:bottom w:val="none" w:sz="0" w:space="0" w:color="auto"/>
                <w:right w:val="none" w:sz="0" w:space="0" w:color="auto"/>
              </w:divBdr>
            </w:div>
            <w:div w:id="102118916">
              <w:marLeft w:val="0"/>
              <w:marRight w:val="0"/>
              <w:marTop w:val="0"/>
              <w:marBottom w:val="0"/>
              <w:divBdr>
                <w:top w:val="none" w:sz="0" w:space="0" w:color="auto"/>
                <w:left w:val="none" w:sz="0" w:space="0" w:color="auto"/>
                <w:bottom w:val="none" w:sz="0" w:space="0" w:color="auto"/>
                <w:right w:val="none" w:sz="0" w:space="0" w:color="auto"/>
              </w:divBdr>
            </w:div>
            <w:div w:id="1530559358">
              <w:marLeft w:val="0"/>
              <w:marRight w:val="0"/>
              <w:marTop w:val="0"/>
              <w:marBottom w:val="0"/>
              <w:divBdr>
                <w:top w:val="none" w:sz="0" w:space="0" w:color="auto"/>
                <w:left w:val="none" w:sz="0" w:space="0" w:color="auto"/>
                <w:bottom w:val="none" w:sz="0" w:space="0" w:color="auto"/>
                <w:right w:val="none" w:sz="0" w:space="0" w:color="auto"/>
              </w:divBdr>
            </w:div>
            <w:div w:id="982274854">
              <w:marLeft w:val="0"/>
              <w:marRight w:val="0"/>
              <w:marTop w:val="0"/>
              <w:marBottom w:val="0"/>
              <w:divBdr>
                <w:top w:val="none" w:sz="0" w:space="0" w:color="auto"/>
                <w:left w:val="none" w:sz="0" w:space="0" w:color="auto"/>
                <w:bottom w:val="none" w:sz="0" w:space="0" w:color="auto"/>
                <w:right w:val="none" w:sz="0" w:space="0" w:color="auto"/>
              </w:divBdr>
            </w:div>
            <w:div w:id="128405604">
              <w:marLeft w:val="0"/>
              <w:marRight w:val="0"/>
              <w:marTop w:val="0"/>
              <w:marBottom w:val="0"/>
              <w:divBdr>
                <w:top w:val="none" w:sz="0" w:space="0" w:color="auto"/>
                <w:left w:val="none" w:sz="0" w:space="0" w:color="auto"/>
                <w:bottom w:val="none" w:sz="0" w:space="0" w:color="auto"/>
                <w:right w:val="none" w:sz="0" w:space="0" w:color="auto"/>
              </w:divBdr>
            </w:div>
            <w:div w:id="1007290619">
              <w:marLeft w:val="0"/>
              <w:marRight w:val="0"/>
              <w:marTop w:val="0"/>
              <w:marBottom w:val="0"/>
              <w:divBdr>
                <w:top w:val="none" w:sz="0" w:space="0" w:color="auto"/>
                <w:left w:val="none" w:sz="0" w:space="0" w:color="auto"/>
                <w:bottom w:val="none" w:sz="0" w:space="0" w:color="auto"/>
                <w:right w:val="none" w:sz="0" w:space="0" w:color="auto"/>
              </w:divBdr>
            </w:div>
            <w:div w:id="480074007">
              <w:marLeft w:val="0"/>
              <w:marRight w:val="0"/>
              <w:marTop w:val="0"/>
              <w:marBottom w:val="0"/>
              <w:divBdr>
                <w:top w:val="none" w:sz="0" w:space="0" w:color="auto"/>
                <w:left w:val="none" w:sz="0" w:space="0" w:color="auto"/>
                <w:bottom w:val="none" w:sz="0" w:space="0" w:color="auto"/>
                <w:right w:val="none" w:sz="0" w:space="0" w:color="auto"/>
              </w:divBdr>
            </w:div>
            <w:div w:id="1966540206">
              <w:marLeft w:val="0"/>
              <w:marRight w:val="0"/>
              <w:marTop w:val="0"/>
              <w:marBottom w:val="0"/>
              <w:divBdr>
                <w:top w:val="none" w:sz="0" w:space="0" w:color="auto"/>
                <w:left w:val="none" w:sz="0" w:space="0" w:color="auto"/>
                <w:bottom w:val="none" w:sz="0" w:space="0" w:color="auto"/>
                <w:right w:val="none" w:sz="0" w:space="0" w:color="auto"/>
              </w:divBdr>
            </w:div>
            <w:div w:id="1560167116">
              <w:marLeft w:val="0"/>
              <w:marRight w:val="0"/>
              <w:marTop w:val="0"/>
              <w:marBottom w:val="0"/>
              <w:divBdr>
                <w:top w:val="none" w:sz="0" w:space="0" w:color="auto"/>
                <w:left w:val="none" w:sz="0" w:space="0" w:color="auto"/>
                <w:bottom w:val="none" w:sz="0" w:space="0" w:color="auto"/>
                <w:right w:val="none" w:sz="0" w:space="0" w:color="auto"/>
              </w:divBdr>
            </w:div>
            <w:div w:id="376324273">
              <w:marLeft w:val="0"/>
              <w:marRight w:val="0"/>
              <w:marTop w:val="0"/>
              <w:marBottom w:val="0"/>
              <w:divBdr>
                <w:top w:val="none" w:sz="0" w:space="0" w:color="auto"/>
                <w:left w:val="none" w:sz="0" w:space="0" w:color="auto"/>
                <w:bottom w:val="none" w:sz="0" w:space="0" w:color="auto"/>
                <w:right w:val="none" w:sz="0" w:space="0" w:color="auto"/>
              </w:divBdr>
            </w:div>
            <w:div w:id="1366564577">
              <w:marLeft w:val="0"/>
              <w:marRight w:val="0"/>
              <w:marTop w:val="0"/>
              <w:marBottom w:val="0"/>
              <w:divBdr>
                <w:top w:val="none" w:sz="0" w:space="0" w:color="auto"/>
                <w:left w:val="none" w:sz="0" w:space="0" w:color="auto"/>
                <w:bottom w:val="none" w:sz="0" w:space="0" w:color="auto"/>
                <w:right w:val="none" w:sz="0" w:space="0" w:color="auto"/>
              </w:divBdr>
            </w:div>
            <w:div w:id="498036770">
              <w:marLeft w:val="0"/>
              <w:marRight w:val="0"/>
              <w:marTop w:val="0"/>
              <w:marBottom w:val="0"/>
              <w:divBdr>
                <w:top w:val="none" w:sz="0" w:space="0" w:color="auto"/>
                <w:left w:val="none" w:sz="0" w:space="0" w:color="auto"/>
                <w:bottom w:val="none" w:sz="0" w:space="0" w:color="auto"/>
                <w:right w:val="none" w:sz="0" w:space="0" w:color="auto"/>
              </w:divBdr>
            </w:div>
            <w:div w:id="1964730401">
              <w:marLeft w:val="0"/>
              <w:marRight w:val="0"/>
              <w:marTop w:val="0"/>
              <w:marBottom w:val="0"/>
              <w:divBdr>
                <w:top w:val="none" w:sz="0" w:space="0" w:color="auto"/>
                <w:left w:val="none" w:sz="0" w:space="0" w:color="auto"/>
                <w:bottom w:val="none" w:sz="0" w:space="0" w:color="auto"/>
                <w:right w:val="none" w:sz="0" w:space="0" w:color="auto"/>
              </w:divBdr>
            </w:div>
            <w:div w:id="1594514311">
              <w:marLeft w:val="0"/>
              <w:marRight w:val="0"/>
              <w:marTop w:val="0"/>
              <w:marBottom w:val="0"/>
              <w:divBdr>
                <w:top w:val="none" w:sz="0" w:space="0" w:color="auto"/>
                <w:left w:val="none" w:sz="0" w:space="0" w:color="auto"/>
                <w:bottom w:val="none" w:sz="0" w:space="0" w:color="auto"/>
                <w:right w:val="none" w:sz="0" w:space="0" w:color="auto"/>
              </w:divBdr>
            </w:div>
            <w:div w:id="1716924841">
              <w:marLeft w:val="0"/>
              <w:marRight w:val="0"/>
              <w:marTop w:val="0"/>
              <w:marBottom w:val="0"/>
              <w:divBdr>
                <w:top w:val="none" w:sz="0" w:space="0" w:color="auto"/>
                <w:left w:val="none" w:sz="0" w:space="0" w:color="auto"/>
                <w:bottom w:val="none" w:sz="0" w:space="0" w:color="auto"/>
                <w:right w:val="none" w:sz="0" w:space="0" w:color="auto"/>
              </w:divBdr>
            </w:div>
            <w:div w:id="717509613">
              <w:marLeft w:val="0"/>
              <w:marRight w:val="0"/>
              <w:marTop w:val="0"/>
              <w:marBottom w:val="0"/>
              <w:divBdr>
                <w:top w:val="none" w:sz="0" w:space="0" w:color="auto"/>
                <w:left w:val="none" w:sz="0" w:space="0" w:color="auto"/>
                <w:bottom w:val="none" w:sz="0" w:space="0" w:color="auto"/>
                <w:right w:val="none" w:sz="0" w:space="0" w:color="auto"/>
              </w:divBdr>
            </w:div>
            <w:div w:id="1046761330">
              <w:marLeft w:val="0"/>
              <w:marRight w:val="0"/>
              <w:marTop w:val="0"/>
              <w:marBottom w:val="0"/>
              <w:divBdr>
                <w:top w:val="none" w:sz="0" w:space="0" w:color="auto"/>
                <w:left w:val="none" w:sz="0" w:space="0" w:color="auto"/>
                <w:bottom w:val="none" w:sz="0" w:space="0" w:color="auto"/>
                <w:right w:val="none" w:sz="0" w:space="0" w:color="auto"/>
              </w:divBdr>
            </w:div>
            <w:div w:id="1789078074">
              <w:marLeft w:val="0"/>
              <w:marRight w:val="0"/>
              <w:marTop w:val="0"/>
              <w:marBottom w:val="0"/>
              <w:divBdr>
                <w:top w:val="none" w:sz="0" w:space="0" w:color="auto"/>
                <w:left w:val="none" w:sz="0" w:space="0" w:color="auto"/>
                <w:bottom w:val="none" w:sz="0" w:space="0" w:color="auto"/>
                <w:right w:val="none" w:sz="0" w:space="0" w:color="auto"/>
              </w:divBdr>
            </w:div>
            <w:div w:id="235289011">
              <w:marLeft w:val="0"/>
              <w:marRight w:val="0"/>
              <w:marTop w:val="0"/>
              <w:marBottom w:val="0"/>
              <w:divBdr>
                <w:top w:val="none" w:sz="0" w:space="0" w:color="auto"/>
                <w:left w:val="none" w:sz="0" w:space="0" w:color="auto"/>
                <w:bottom w:val="none" w:sz="0" w:space="0" w:color="auto"/>
                <w:right w:val="none" w:sz="0" w:space="0" w:color="auto"/>
              </w:divBdr>
            </w:div>
            <w:div w:id="403113974">
              <w:marLeft w:val="0"/>
              <w:marRight w:val="0"/>
              <w:marTop w:val="0"/>
              <w:marBottom w:val="0"/>
              <w:divBdr>
                <w:top w:val="none" w:sz="0" w:space="0" w:color="auto"/>
                <w:left w:val="none" w:sz="0" w:space="0" w:color="auto"/>
                <w:bottom w:val="none" w:sz="0" w:space="0" w:color="auto"/>
                <w:right w:val="none" w:sz="0" w:space="0" w:color="auto"/>
              </w:divBdr>
            </w:div>
            <w:div w:id="2132356340">
              <w:marLeft w:val="0"/>
              <w:marRight w:val="0"/>
              <w:marTop w:val="0"/>
              <w:marBottom w:val="0"/>
              <w:divBdr>
                <w:top w:val="none" w:sz="0" w:space="0" w:color="auto"/>
                <w:left w:val="none" w:sz="0" w:space="0" w:color="auto"/>
                <w:bottom w:val="none" w:sz="0" w:space="0" w:color="auto"/>
                <w:right w:val="none" w:sz="0" w:space="0" w:color="auto"/>
              </w:divBdr>
            </w:div>
            <w:div w:id="287664942">
              <w:marLeft w:val="0"/>
              <w:marRight w:val="0"/>
              <w:marTop w:val="0"/>
              <w:marBottom w:val="0"/>
              <w:divBdr>
                <w:top w:val="none" w:sz="0" w:space="0" w:color="auto"/>
                <w:left w:val="none" w:sz="0" w:space="0" w:color="auto"/>
                <w:bottom w:val="none" w:sz="0" w:space="0" w:color="auto"/>
                <w:right w:val="none" w:sz="0" w:space="0" w:color="auto"/>
              </w:divBdr>
            </w:div>
            <w:div w:id="2067334539">
              <w:marLeft w:val="0"/>
              <w:marRight w:val="0"/>
              <w:marTop w:val="0"/>
              <w:marBottom w:val="0"/>
              <w:divBdr>
                <w:top w:val="none" w:sz="0" w:space="0" w:color="auto"/>
                <w:left w:val="none" w:sz="0" w:space="0" w:color="auto"/>
                <w:bottom w:val="none" w:sz="0" w:space="0" w:color="auto"/>
                <w:right w:val="none" w:sz="0" w:space="0" w:color="auto"/>
              </w:divBdr>
            </w:div>
            <w:div w:id="643004755">
              <w:marLeft w:val="0"/>
              <w:marRight w:val="0"/>
              <w:marTop w:val="0"/>
              <w:marBottom w:val="0"/>
              <w:divBdr>
                <w:top w:val="none" w:sz="0" w:space="0" w:color="auto"/>
                <w:left w:val="none" w:sz="0" w:space="0" w:color="auto"/>
                <w:bottom w:val="none" w:sz="0" w:space="0" w:color="auto"/>
                <w:right w:val="none" w:sz="0" w:space="0" w:color="auto"/>
              </w:divBdr>
            </w:div>
            <w:div w:id="179897805">
              <w:marLeft w:val="0"/>
              <w:marRight w:val="0"/>
              <w:marTop w:val="0"/>
              <w:marBottom w:val="0"/>
              <w:divBdr>
                <w:top w:val="none" w:sz="0" w:space="0" w:color="auto"/>
                <w:left w:val="none" w:sz="0" w:space="0" w:color="auto"/>
                <w:bottom w:val="none" w:sz="0" w:space="0" w:color="auto"/>
                <w:right w:val="none" w:sz="0" w:space="0" w:color="auto"/>
              </w:divBdr>
            </w:div>
            <w:div w:id="6906079">
              <w:marLeft w:val="0"/>
              <w:marRight w:val="0"/>
              <w:marTop w:val="0"/>
              <w:marBottom w:val="0"/>
              <w:divBdr>
                <w:top w:val="none" w:sz="0" w:space="0" w:color="auto"/>
                <w:left w:val="none" w:sz="0" w:space="0" w:color="auto"/>
                <w:bottom w:val="none" w:sz="0" w:space="0" w:color="auto"/>
                <w:right w:val="none" w:sz="0" w:space="0" w:color="auto"/>
              </w:divBdr>
            </w:div>
            <w:div w:id="1956324907">
              <w:marLeft w:val="0"/>
              <w:marRight w:val="0"/>
              <w:marTop w:val="0"/>
              <w:marBottom w:val="0"/>
              <w:divBdr>
                <w:top w:val="none" w:sz="0" w:space="0" w:color="auto"/>
                <w:left w:val="none" w:sz="0" w:space="0" w:color="auto"/>
                <w:bottom w:val="none" w:sz="0" w:space="0" w:color="auto"/>
                <w:right w:val="none" w:sz="0" w:space="0" w:color="auto"/>
              </w:divBdr>
            </w:div>
            <w:div w:id="1455249341">
              <w:marLeft w:val="0"/>
              <w:marRight w:val="0"/>
              <w:marTop w:val="0"/>
              <w:marBottom w:val="0"/>
              <w:divBdr>
                <w:top w:val="none" w:sz="0" w:space="0" w:color="auto"/>
                <w:left w:val="none" w:sz="0" w:space="0" w:color="auto"/>
                <w:bottom w:val="none" w:sz="0" w:space="0" w:color="auto"/>
                <w:right w:val="none" w:sz="0" w:space="0" w:color="auto"/>
              </w:divBdr>
            </w:div>
            <w:div w:id="441726675">
              <w:marLeft w:val="0"/>
              <w:marRight w:val="0"/>
              <w:marTop w:val="0"/>
              <w:marBottom w:val="0"/>
              <w:divBdr>
                <w:top w:val="none" w:sz="0" w:space="0" w:color="auto"/>
                <w:left w:val="none" w:sz="0" w:space="0" w:color="auto"/>
                <w:bottom w:val="none" w:sz="0" w:space="0" w:color="auto"/>
                <w:right w:val="none" w:sz="0" w:space="0" w:color="auto"/>
              </w:divBdr>
            </w:div>
            <w:div w:id="1476221980">
              <w:marLeft w:val="0"/>
              <w:marRight w:val="0"/>
              <w:marTop w:val="0"/>
              <w:marBottom w:val="0"/>
              <w:divBdr>
                <w:top w:val="none" w:sz="0" w:space="0" w:color="auto"/>
                <w:left w:val="none" w:sz="0" w:space="0" w:color="auto"/>
                <w:bottom w:val="none" w:sz="0" w:space="0" w:color="auto"/>
                <w:right w:val="none" w:sz="0" w:space="0" w:color="auto"/>
              </w:divBdr>
            </w:div>
            <w:div w:id="1062370086">
              <w:marLeft w:val="0"/>
              <w:marRight w:val="0"/>
              <w:marTop w:val="0"/>
              <w:marBottom w:val="0"/>
              <w:divBdr>
                <w:top w:val="none" w:sz="0" w:space="0" w:color="auto"/>
                <w:left w:val="none" w:sz="0" w:space="0" w:color="auto"/>
                <w:bottom w:val="none" w:sz="0" w:space="0" w:color="auto"/>
                <w:right w:val="none" w:sz="0" w:space="0" w:color="auto"/>
              </w:divBdr>
            </w:div>
            <w:div w:id="2094468843">
              <w:marLeft w:val="0"/>
              <w:marRight w:val="0"/>
              <w:marTop w:val="0"/>
              <w:marBottom w:val="0"/>
              <w:divBdr>
                <w:top w:val="none" w:sz="0" w:space="0" w:color="auto"/>
                <w:left w:val="none" w:sz="0" w:space="0" w:color="auto"/>
                <w:bottom w:val="none" w:sz="0" w:space="0" w:color="auto"/>
                <w:right w:val="none" w:sz="0" w:space="0" w:color="auto"/>
              </w:divBdr>
            </w:div>
            <w:div w:id="1277910521">
              <w:marLeft w:val="0"/>
              <w:marRight w:val="0"/>
              <w:marTop w:val="0"/>
              <w:marBottom w:val="0"/>
              <w:divBdr>
                <w:top w:val="none" w:sz="0" w:space="0" w:color="auto"/>
                <w:left w:val="none" w:sz="0" w:space="0" w:color="auto"/>
                <w:bottom w:val="none" w:sz="0" w:space="0" w:color="auto"/>
                <w:right w:val="none" w:sz="0" w:space="0" w:color="auto"/>
              </w:divBdr>
            </w:div>
            <w:div w:id="938173830">
              <w:marLeft w:val="0"/>
              <w:marRight w:val="0"/>
              <w:marTop w:val="0"/>
              <w:marBottom w:val="0"/>
              <w:divBdr>
                <w:top w:val="none" w:sz="0" w:space="0" w:color="auto"/>
                <w:left w:val="none" w:sz="0" w:space="0" w:color="auto"/>
                <w:bottom w:val="none" w:sz="0" w:space="0" w:color="auto"/>
                <w:right w:val="none" w:sz="0" w:space="0" w:color="auto"/>
              </w:divBdr>
            </w:div>
            <w:div w:id="1773814721">
              <w:marLeft w:val="0"/>
              <w:marRight w:val="0"/>
              <w:marTop w:val="0"/>
              <w:marBottom w:val="0"/>
              <w:divBdr>
                <w:top w:val="none" w:sz="0" w:space="0" w:color="auto"/>
                <w:left w:val="none" w:sz="0" w:space="0" w:color="auto"/>
                <w:bottom w:val="none" w:sz="0" w:space="0" w:color="auto"/>
                <w:right w:val="none" w:sz="0" w:space="0" w:color="auto"/>
              </w:divBdr>
            </w:div>
            <w:div w:id="1753507597">
              <w:marLeft w:val="0"/>
              <w:marRight w:val="0"/>
              <w:marTop w:val="0"/>
              <w:marBottom w:val="0"/>
              <w:divBdr>
                <w:top w:val="none" w:sz="0" w:space="0" w:color="auto"/>
                <w:left w:val="none" w:sz="0" w:space="0" w:color="auto"/>
                <w:bottom w:val="none" w:sz="0" w:space="0" w:color="auto"/>
                <w:right w:val="none" w:sz="0" w:space="0" w:color="auto"/>
              </w:divBdr>
            </w:div>
            <w:div w:id="2041467182">
              <w:marLeft w:val="0"/>
              <w:marRight w:val="0"/>
              <w:marTop w:val="0"/>
              <w:marBottom w:val="0"/>
              <w:divBdr>
                <w:top w:val="none" w:sz="0" w:space="0" w:color="auto"/>
                <w:left w:val="none" w:sz="0" w:space="0" w:color="auto"/>
                <w:bottom w:val="none" w:sz="0" w:space="0" w:color="auto"/>
                <w:right w:val="none" w:sz="0" w:space="0" w:color="auto"/>
              </w:divBdr>
            </w:div>
            <w:div w:id="1738474932">
              <w:marLeft w:val="0"/>
              <w:marRight w:val="0"/>
              <w:marTop w:val="0"/>
              <w:marBottom w:val="0"/>
              <w:divBdr>
                <w:top w:val="none" w:sz="0" w:space="0" w:color="auto"/>
                <w:left w:val="none" w:sz="0" w:space="0" w:color="auto"/>
                <w:bottom w:val="none" w:sz="0" w:space="0" w:color="auto"/>
                <w:right w:val="none" w:sz="0" w:space="0" w:color="auto"/>
              </w:divBdr>
            </w:div>
            <w:div w:id="1411003355">
              <w:marLeft w:val="0"/>
              <w:marRight w:val="0"/>
              <w:marTop w:val="0"/>
              <w:marBottom w:val="0"/>
              <w:divBdr>
                <w:top w:val="none" w:sz="0" w:space="0" w:color="auto"/>
                <w:left w:val="none" w:sz="0" w:space="0" w:color="auto"/>
                <w:bottom w:val="none" w:sz="0" w:space="0" w:color="auto"/>
                <w:right w:val="none" w:sz="0" w:space="0" w:color="auto"/>
              </w:divBdr>
            </w:div>
            <w:div w:id="1569731170">
              <w:marLeft w:val="0"/>
              <w:marRight w:val="0"/>
              <w:marTop w:val="0"/>
              <w:marBottom w:val="0"/>
              <w:divBdr>
                <w:top w:val="none" w:sz="0" w:space="0" w:color="auto"/>
                <w:left w:val="none" w:sz="0" w:space="0" w:color="auto"/>
                <w:bottom w:val="none" w:sz="0" w:space="0" w:color="auto"/>
                <w:right w:val="none" w:sz="0" w:space="0" w:color="auto"/>
              </w:divBdr>
            </w:div>
            <w:div w:id="1648238714">
              <w:marLeft w:val="0"/>
              <w:marRight w:val="0"/>
              <w:marTop w:val="0"/>
              <w:marBottom w:val="0"/>
              <w:divBdr>
                <w:top w:val="none" w:sz="0" w:space="0" w:color="auto"/>
                <w:left w:val="none" w:sz="0" w:space="0" w:color="auto"/>
                <w:bottom w:val="none" w:sz="0" w:space="0" w:color="auto"/>
                <w:right w:val="none" w:sz="0" w:space="0" w:color="auto"/>
              </w:divBdr>
            </w:div>
            <w:div w:id="1881211365">
              <w:marLeft w:val="0"/>
              <w:marRight w:val="0"/>
              <w:marTop w:val="0"/>
              <w:marBottom w:val="0"/>
              <w:divBdr>
                <w:top w:val="none" w:sz="0" w:space="0" w:color="auto"/>
                <w:left w:val="none" w:sz="0" w:space="0" w:color="auto"/>
                <w:bottom w:val="none" w:sz="0" w:space="0" w:color="auto"/>
                <w:right w:val="none" w:sz="0" w:space="0" w:color="auto"/>
              </w:divBdr>
            </w:div>
            <w:div w:id="757676742">
              <w:marLeft w:val="0"/>
              <w:marRight w:val="0"/>
              <w:marTop w:val="0"/>
              <w:marBottom w:val="0"/>
              <w:divBdr>
                <w:top w:val="none" w:sz="0" w:space="0" w:color="auto"/>
                <w:left w:val="none" w:sz="0" w:space="0" w:color="auto"/>
                <w:bottom w:val="none" w:sz="0" w:space="0" w:color="auto"/>
                <w:right w:val="none" w:sz="0" w:space="0" w:color="auto"/>
              </w:divBdr>
            </w:div>
            <w:div w:id="1184711005">
              <w:marLeft w:val="0"/>
              <w:marRight w:val="0"/>
              <w:marTop w:val="0"/>
              <w:marBottom w:val="0"/>
              <w:divBdr>
                <w:top w:val="none" w:sz="0" w:space="0" w:color="auto"/>
                <w:left w:val="none" w:sz="0" w:space="0" w:color="auto"/>
                <w:bottom w:val="none" w:sz="0" w:space="0" w:color="auto"/>
                <w:right w:val="none" w:sz="0" w:space="0" w:color="auto"/>
              </w:divBdr>
            </w:div>
            <w:div w:id="443617436">
              <w:marLeft w:val="0"/>
              <w:marRight w:val="0"/>
              <w:marTop w:val="0"/>
              <w:marBottom w:val="0"/>
              <w:divBdr>
                <w:top w:val="none" w:sz="0" w:space="0" w:color="auto"/>
                <w:left w:val="none" w:sz="0" w:space="0" w:color="auto"/>
                <w:bottom w:val="none" w:sz="0" w:space="0" w:color="auto"/>
                <w:right w:val="none" w:sz="0" w:space="0" w:color="auto"/>
              </w:divBdr>
            </w:div>
            <w:div w:id="950697931">
              <w:marLeft w:val="0"/>
              <w:marRight w:val="0"/>
              <w:marTop w:val="0"/>
              <w:marBottom w:val="0"/>
              <w:divBdr>
                <w:top w:val="none" w:sz="0" w:space="0" w:color="auto"/>
                <w:left w:val="none" w:sz="0" w:space="0" w:color="auto"/>
                <w:bottom w:val="none" w:sz="0" w:space="0" w:color="auto"/>
                <w:right w:val="none" w:sz="0" w:space="0" w:color="auto"/>
              </w:divBdr>
            </w:div>
            <w:div w:id="710805089">
              <w:marLeft w:val="0"/>
              <w:marRight w:val="0"/>
              <w:marTop w:val="0"/>
              <w:marBottom w:val="0"/>
              <w:divBdr>
                <w:top w:val="none" w:sz="0" w:space="0" w:color="auto"/>
                <w:left w:val="none" w:sz="0" w:space="0" w:color="auto"/>
                <w:bottom w:val="none" w:sz="0" w:space="0" w:color="auto"/>
                <w:right w:val="none" w:sz="0" w:space="0" w:color="auto"/>
              </w:divBdr>
            </w:div>
            <w:div w:id="1142230086">
              <w:marLeft w:val="0"/>
              <w:marRight w:val="0"/>
              <w:marTop w:val="0"/>
              <w:marBottom w:val="0"/>
              <w:divBdr>
                <w:top w:val="none" w:sz="0" w:space="0" w:color="auto"/>
                <w:left w:val="none" w:sz="0" w:space="0" w:color="auto"/>
                <w:bottom w:val="none" w:sz="0" w:space="0" w:color="auto"/>
                <w:right w:val="none" w:sz="0" w:space="0" w:color="auto"/>
              </w:divBdr>
            </w:div>
            <w:div w:id="1710490428">
              <w:marLeft w:val="0"/>
              <w:marRight w:val="0"/>
              <w:marTop w:val="0"/>
              <w:marBottom w:val="0"/>
              <w:divBdr>
                <w:top w:val="none" w:sz="0" w:space="0" w:color="auto"/>
                <w:left w:val="none" w:sz="0" w:space="0" w:color="auto"/>
                <w:bottom w:val="none" w:sz="0" w:space="0" w:color="auto"/>
                <w:right w:val="none" w:sz="0" w:space="0" w:color="auto"/>
              </w:divBdr>
            </w:div>
            <w:div w:id="307445069">
              <w:marLeft w:val="0"/>
              <w:marRight w:val="0"/>
              <w:marTop w:val="0"/>
              <w:marBottom w:val="0"/>
              <w:divBdr>
                <w:top w:val="none" w:sz="0" w:space="0" w:color="auto"/>
                <w:left w:val="none" w:sz="0" w:space="0" w:color="auto"/>
                <w:bottom w:val="none" w:sz="0" w:space="0" w:color="auto"/>
                <w:right w:val="none" w:sz="0" w:space="0" w:color="auto"/>
              </w:divBdr>
            </w:div>
            <w:div w:id="1313103647">
              <w:marLeft w:val="0"/>
              <w:marRight w:val="0"/>
              <w:marTop w:val="0"/>
              <w:marBottom w:val="0"/>
              <w:divBdr>
                <w:top w:val="none" w:sz="0" w:space="0" w:color="auto"/>
                <w:left w:val="none" w:sz="0" w:space="0" w:color="auto"/>
                <w:bottom w:val="none" w:sz="0" w:space="0" w:color="auto"/>
                <w:right w:val="none" w:sz="0" w:space="0" w:color="auto"/>
              </w:divBdr>
            </w:div>
            <w:div w:id="1348211148">
              <w:marLeft w:val="0"/>
              <w:marRight w:val="0"/>
              <w:marTop w:val="0"/>
              <w:marBottom w:val="0"/>
              <w:divBdr>
                <w:top w:val="none" w:sz="0" w:space="0" w:color="auto"/>
                <w:left w:val="none" w:sz="0" w:space="0" w:color="auto"/>
                <w:bottom w:val="none" w:sz="0" w:space="0" w:color="auto"/>
                <w:right w:val="none" w:sz="0" w:space="0" w:color="auto"/>
              </w:divBdr>
            </w:div>
            <w:div w:id="1331906438">
              <w:marLeft w:val="0"/>
              <w:marRight w:val="0"/>
              <w:marTop w:val="0"/>
              <w:marBottom w:val="0"/>
              <w:divBdr>
                <w:top w:val="none" w:sz="0" w:space="0" w:color="auto"/>
                <w:left w:val="none" w:sz="0" w:space="0" w:color="auto"/>
                <w:bottom w:val="none" w:sz="0" w:space="0" w:color="auto"/>
                <w:right w:val="none" w:sz="0" w:space="0" w:color="auto"/>
              </w:divBdr>
            </w:div>
            <w:div w:id="111363531">
              <w:marLeft w:val="0"/>
              <w:marRight w:val="0"/>
              <w:marTop w:val="0"/>
              <w:marBottom w:val="0"/>
              <w:divBdr>
                <w:top w:val="none" w:sz="0" w:space="0" w:color="auto"/>
                <w:left w:val="none" w:sz="0" w:space="0" w:color="auto"/>
                <w:bottom w:val="none" w:sz="0" w:space="0" w:color="auto"/>
                <w:right w:val="none" w:sz="0" w:space="0" w:color="auto"/>
              </w:divBdr>
            </w:div>
            <w:div w:id="290208993">
              <w:marLeft w:val="0"/>
              <w:marRight w:val="0"/>
              <w:marTop w:val="0"/>
              <w:marBottom w:val="0"/>
              <w:divBdr>
                <w:top w:val="none" w:sz="0" w:space="0" w:color="auto"/>
                <w:left w:val="none" w:sz="0" w:space="0" w:color="auto"/>
                <w:bottom w:val="none" w:sz="0" w:space="0" w:color="auto"/>
                <w:right w:val="none" w:sz="0" w:space="0" w:color="auto"/>
              </w:divBdr>
            </w:div>
            <w:div w:id="770319983">
              <w:marLeft w:val="0"/>
              <w:marRight w:val="0"/>
              <w:marTop w:val="0"/>
              <w:marBottom w:val="0"/>
              <w:divBdr>
                <w:top w:val="none" w:sz="0" w:space="0" w:color="auto"/>
                <w:left w:val="none" w:sz="0" w:space="0" w:color="auto"/>
                <w:bottom w:val="none" w:sz="0" w:space="0" w:color="auto"/>
                <w:right w:val="none" w:sz="0" w:space="0" w:color="auto"/>
              </w:divBdr>
            </w:div>
            <w:div w:id="1892576802">
              <w:marLeft w:val="0"/>
              <w:marRight w:val="0"/>
              <w:marTop w:val="0"/>
              <w:marBottom w:val="0"/>
              <w:divBdr>
                <w:top w:val="none" w:sz="0" w:space="0" w:color="auto"/>
                <w:left w:val="none" w:sz="0" w:space="0" w:color="auto"/>
                <w:bottom w:val="none" w:sz="0" w:space="0" w:color="auto"/>
                <w:right w:val="none" w:sz="0" w:space="0" w:color="auto"/>
              </w:divBdr>
            </w:div>
            <w:div w:id="1185288687">
              <w:marLeft w:val="0"/>
              <w:marRight w:val="0"/>
              <w:marTop w:val="0"/>
              <w:marBottom w:val="0"/>
              <w:divBdr>
                <w:top w:val="none" w:sz="0" w:space="0" w:color="auto"/>
                <w:left w:val="none" w:sz="0" w:space="0" w:color="auto"/>
                <w:bottom w:val="none" w:sz="0" w:space="0" w:color="auto"/>
                <w:right w:val="none" w:sz="0" w:space="0" w:color="auto"/>
              </w:divBdr>
            </w:div>
            <w:div w:id="424149525">
              <w:marLeft w:val="0"/>
              <w:marRight w:val="0"/>
              <w:marTop w:val="0"/>
              <w:marBottom w:val="0"/>
              <w:divBdr>
                <w:top w:val="none" w:sz="0" w:space="0" w:color="auto"/>
                <w:left w:val="none" w:sz="0" w:space="0" w:color="auto"/>
                <w:bottom w:val="none" w:sz="0" w:space="0" w:color="auto"/>
                <w:right w:val="none" w:sz="0" w:space="0" w:color="auto"/>
              </w:divBdr>
            </w:div>
            <w:div w:id="1820076850">
              <w:marLeft w:val="0"/>
              <w:marRight w:val="0"/>
              <w:marTop w:val="0"/>
              <w:marBottom w:val="0"/>
              <w:divBdr>
                <w:top w:val="none" w:sz="0" w:space="0" w:color="auto"/>
                <w:left w:val="none" w:sz="0" w:space="0" w:color="auto"/>
                <w:bottom w:val="none" w:sz="0" w:space="0" w:color="auto"/>
                <w:right w:val="none" w:sz="0" w:space="0" w:color="auto"/>
              </w:divBdr>
            </w:div>
            <w:div w:id="728191195">
              <w:marLeft w:val="0"/>
              <w:marRight w:val="0"/>
              <w:marTop w:val="0"/>
              <w:marBottom w:val="0"/>
              <w:divBdr>
                <w:top w:val="none" w:sz="0" w:space="0" w:color="auto"/>
                <w:left w:val="none" w:sz="0" w:space="0" w:color="auto"/>
                <w:bottom w:val="none" w:sz="0" w:space="0" w:color="auto"/>
                <w:right w:val="none" w:sz="0" w:space="0" w:color="auto"/>
              </w:divBdr>
            </w:div>
            <w:div w:id="10961443">
              <w:marLeft w:val="0"/>
              <w:marRight w:val="0"/>
              <w:marTop w:val="0"/>
              <w:marBottom w:val="0"/>
              <w:divBdr>
                <w:top w:val="none" w:sz="0" w:space="0" w:color="auto"/>
                <w:left w:val="none" w:sz="0" w:space="0" w:color="auto"/>
                <w:bottom w:val="none" w:sz="0" w:space="0" w:color="auto"/>
                <w:right w:val="none" w:sz="0" w:space="0" w:color="auto"/>
              </w:divBdr>
            </w:div>
            <w:div w:id="1726561679">
              <w:marLeft w:val="0"/>
              <w:marRight w:val="0"/>
              <w:marTop w:val="0"/>
              <w:marBottom w:val="0"/>
              <w:divBdr>
                <w:top w:val="none" w:sz="0" w:space="0" w:color="auto"/>
                <w:left w:val="none" w:sz="0" w:space="0" w:color="auto"/>
                <w:bottom w:val="none" w:sz="0" w:space="0" w:color="auto"/>
                <w:right w:val="none" w:sz="0" w:space="0" w:color="auto"/>
              </w:divBdr>
            </w:div>
            <w:div w:id="948971274">
              <w:marLeft w:val="0"/>
              <w:marRight w:val="0"/>
              <w:marTop w:val="0"/>
              <w:marBottom w:val="0"/>
              <w:divBdr>
                <w:top w:val="none" w:sz="0" w:space="0" w:color="auto"/>
                <w:left w:val="none" w:sz="0" w:space="0" w:color="auto"/>
                <w:bottom w:val="none" w:sz="0" w:space="0" w:color="auto"/>
                <w:right w:val="none" w:sz="0" w:space="0" w:color="auto"/>
              </w:divBdr>
            </w:div>
            <w:div w:id="1259559486">
              <w:marLeft w:val="0"/>
              <w:marRight w:val="0"/>
              <w:marTop w:val="0"/>
              <w:marBottom w:val="0"/>
              <w:divBdr>
                <w:top w:val="none" w:sz="0" w:space="0" w:color="auto"/>
                <w:left w:val="none" w:sz="0" w:space="0" w:color="auto"/>
                <w:bottom w:val="none" w:sz="0" w:space="0" w:color="auto"/>
                <w:right w:val="none" w:sz="0" w:space="0" w:color="auto"/>
              </w:divBdr>
            </w:div>
            <w:div w:id="618605432">
              <w:marLeft w:val="0"/>
              <w:marRight w:val="0"/>
              <w:marTop w:val="0"/>
              <w:marBottom w:val="0"/>
              <w:divBdr>
                <w:top w:val="none" w:sz="0" w:space="0" w:color="auto"/>
                <w:left w:val="none" w:sz="0" w:space="0" w:color="auto"/>
                <w:bottom w:val="none" w:sz="0" w:space="0" w:color="auto"/>
                <w:right w:val="none" w:sz="0" w:space="0" w:color="auto"/>
              </w:divBdr>
            </w:div>
            <w:div w:id="685517422">
              <w:marLeft w:val="0"/>
              <w:marRight w:val="0"/>
              <w:marTop w:val="0"/>
              <w:marBottom w:val="0"/>
              <w:divBdr>
                <w:top w:val="none" w:sz="0" w:space="0" w:color="auto"/>
                <w:left w:val="none" w:sz="0" w:space="0" w:color="auto"/>
                <w:bottom w:val="none" w:sz="0" w:space="0" w:color="auto"/>
                <w:right w:val="none" w:sz="0" w:space="0" w:color="auto"/>
              </w:divBdr>
            </w:div>
            <w:div w:id="1477332574">
              <w:marLeft w:val="0"/>
              <w:marRight w:val="0"/>
              <w:marTop w:val="0"/>
              <w:marBottom w:val="0"/>
              <w:divBdr>
                <w:top w:val="none" w:sz="0" w:space="0" w:color="auto"/>
                <w:left w:val="none" w:sz="0" w:space="0" w:color="auto"/>
                <w:bottom w:val="none" w:sz="0" w:space="0" w:color="auto"/>
                <w:right w:val="none" w:sz="0" w:space="0" w:color="auto"/>
              </w:divBdr>
            </w:div>
            <w:div w:id="485436057">
              <w:marLeft w:val="0"/>
              <w:marRight w:val="0"/>
              <w:marTop w:val="0"/>
              <w:marBottom w:val="0"/>
              <w:divBdr>
                <w:top w:val="none" w:sz="0" w:space="0" w:color="auto"/>
                <w:left w:val="none" w:sz="0" w:space="0" w:color="auto"/>
                <w:bottom w:val="none" w:sz="0" w:space="0" w:color="auto"/>
                <w:right w:val="none" w:sz="0" w:space="0" w:color="auto"/>
              </w:divBdr>
            </w:div>
            <w:div w:id="1063912430">
              <w:marLeft w:val="0"/>
              <w:marRight w:val="0"/>
              <w:marTop w:val="0"/>
              <w:marBottom w:val="0"/>
              <w:divBdr>
                <w:top w:val="none" w:sz="0" w:space="0" w:color="auto"/>
                <w:left w:val="none" w:sz="0" w:space="0" w:color="auto"/>
                <w:bottom w:val="none" w:sz="0" w:space="0" w:color="auto"/>
                <w:right w:val="none" w:sz="0" w:space="0" w:color="auto"/>
              </w:divBdr>
            </w:div>
            <w:div w:id="1040477743">
              <w:marLeft w:val="0"/>
              <w:marRight w:val="0"/>
              <w:marTop w:val="0"/>
              <w:marBottom w:val="0"/>
              <w:divBdr>
                <w:top w:val="none" w:sz="0" w:space="0" w:color="auto"/>
                <w:left w:val="none" w:sz="0" w:space="0" w:color="auto"/>
                <w:bottom w:val="none" w:sz="0" w:space="0" w:color="auto"/>
                <w:right w:val="none" w:sz="0" w:space="0" w:color="auto"/>
              </w:divBdr>
            </w:div>
            <w:div w:id="477112794">
              <w:marLeft w:val="0"/>
              <w:marRight w:val="0"/>
              <w:marTop w:val="0"/>
              <w:marBottom w:val="0"/>
              <w:divBdr>
                <w:top w:val="none" w:sz="0" w:space="0" w:color="auto"/>
                <w:left w:val="none" w:sz="0" w:space="0" w:color="auto"/>
                <w:bottom w:val="none" w:sz="0" w:space="0" w:color="auto"/>
                <w:right w:val="none" w:sz="0" w:space="0" w:color="auto"/>
              </w:divBdr>
            </w:div>
            <w:div w:id="714818061">
              <w:marLeft w:val="0"/>
              <w:marRight w:val="0"/>
              <w:marTop w:val="0"/>
              <w:marBottom w:val="0"/>
              <w:divBdr>
                <w:top w:val="none" w:sz="0" w:space="0" w:color="auto"/>
                <w:left w:val="none" w:sz="0" w:space="0" w:color="auto"/>
                <w:bottom w:val="none" w:sz="0" w:space="0" w:color="auto"/>
                <w:right w:val="none" w:sz="0" w:space="0" w:color="auto"/>
              </w:divBdr>
            </w:div>
            <w:div w:id="214316439">
              <w:marLeft w:val="0"/>
              <w:marRight w:val="0"/>
              <w:marTop w:val="0"/>
              <w:marBottom w:val="0"/>
              <w:divBdr>
                <w:top w:val="none" w:sz="0" w:space="0" w:color="auto"/>
                <w:left w:val="none" w:sz="0" w:space="0" w:color="auto"/>
                <w:bottom w:val="none" w:sz="0" w:space="0" w:color="auto"/>
                <w:right w:val="none" w:sz="0" w:space="0" w:color="auto"/>
              </w:divBdr>
            </w:div>
            <w:div w:id="1855260259">
              <w:marLeft w:val="0"/>
              <w:marRight w:val="0"/>
              <w:marTop w:val="0"/>
              <w:marBottom w:val="0"/>
              <w:divBdr>
                <w:top w:val="none" w:sz="0" w:space="0" w:color="auto"/>
                <w:left w:val="none" w:sz="0" w:space="0" w:color="auto"/>
                <w:bottom w:val="none" w:sz="0" w:space="0" w:color="auto"/>
                <w:right w:val="none" w:sz="0" w:space="0" w:color="auto"/>
              </w:divBdr>
            </w:div>
            <w:div w:id="17583864">
              <w:marLeft w:val="0"/>
              <w:marRight w:val="0"/>
              <w:marTop w:val="0"/>
              <w:marBottom w:val="0"/>
              <w:divBdr>
                <w:top w:val="none" w:sz="0" w:space="0" w:color="auto"/>
                <w:left w:val="none" w:sz="0" w:space="0" w:color="auto"/>
                <w:bottom w:val="none" w:sz="0" w:space="0" w:color="auto"/>
                <w:right w:val="none" w:sz="0" w:space="0" w:color="auto"/>
              </w:divBdr>
            </w:div>
            <w:div w:id="760369951">
              <w:marLeft w:val="0"/>
              <w:marRight w:val="0"/>
              <w:marTop w:val="0"/>
              <w:marBottom w:val="0"/>
              <w:divBdr>
                <w:top w:val="none" w:sz="0" w:space="0" w:color="auto"/>
                <w:left w:val="none" w:sz="0" w:space="0" w:color="auto"/>
                <w:bottom w:val="none" w:sz="0" w:space="0" w:color="auto"/>
                <w:right w:val="none" w:sz="0" w:space="0" w:color="auto"/>
              </w:divBdr>
            </w:div>
            <w:div w:id="1665011544">
              <w:marLeft w:val="0"/>
              <w:marRight w:val="0"/>
              <w:marTop w:val="0"/>
              <w:marBottom w:val="0"/>
              <w:divBdr>
                <w:top w:val="none" w:sz="0" w:space="0" w:color="auto"/>
                <w:left w:val="none" w:sz="0" w:space="0" w:color="auto"/>
                <w:bottom w:val="none" w:sz="0" w:space="0" w:color="auto"/>
                <w:right w:val="none" w:sz="0" w:space="0" w:color="auto"/>
              </w:divBdr>
            </w:div>
            <w:div w:id="519781103">
              <w:marLeft w:val="0"/>
              <w:marRight w:val="0"/>
              <w:marTop w:val="0"/>
              <w:marBottom w:val="0"/>
              <w:divBdr>
                <w:top w:val="none" w:sz="0" w:space="0" w:color="auto"/>
                <w:left w:val="none" w:sz="0" w:space="0" w:color="auto"/>
                <w:bottom w:val="none" w:sz="0" w:space="0" w:color="auto"/>
                <w:right w:val="none" w:sz="0" w:space="0" w:color="auto"/>
              </w:divBdr>
            </w:div>
            <w:div w:id="96563194">
              <w:marLeft w:val="0"/>
              <w:marRight w:val="0"/>
              <w:marTop w:val="0"/>
              <w:marBottom w:val="0"/>
              <w:divBdr>
                <w:top w:val="none" w:sz="0" w:space="0" w:color="auto"/>
                <w:left w:val="none" w:sz="0" w:space="0" w:color="auto"/>
                <w:bottom w:val="none" w:sz="0" w:space="0" w:color="auto"/>
                <w:right w:val="none" w:sz="0" w:space="0" w:color="auto"/>
              </w:divBdr>
            </w:div>
            <w:div w:id="1746301981">
              <w:marLeft w:val="0"/>
              <w:marRight w:val="0"/>
              <w:marTop w:val="0"/>
              <w:marBottom w:val="0"/>
              <w:divBdr>
                <w:top w:val="none" w:sz="0" w:space="0" w:color="auto"/>
                <w:left w:val="none" w:sz="0" w:space="0" w:color="auto"/>
                <w:bottom w:val="none" w:sz="0" w:space="0" w:color="auto"/>
                <w:right w:val="none" w:sz="0" w:space="0" w:color="auto"/>
              </w:divBdr>
            </w:div>
            <w:div w:id="805052478">
              <w:marLeft w:val="0"/>
              <w:marRight w:val="0"/>
              <w:marTop w:val="0"/>
              <w:marBottom w:val="0"/>
              <w:divBdr>
                <w:top w:val="none" w:sz="0" w:space="0" w:color="auto"/>
                <w:left w:val="none" w:sz="0" w:space="0" w:color="auto"/>
                <w:bottom w:val="none" w:sz="0" w:space="0" w:color="auto"/>
                <w:right w:val="none" w:sz="0" w:space="0" w:color="auto"/>
              </w:divBdr>
            </w:div>
            <w:div w:id="1805001088">
              <w:marLeft w:val="0"/>
              <w:marRight w:val="0"/>
              <w:marTop w:val="0"/>
              <w:marBottom w:val="0"/>
              <w:divBdr>
                <w:top w:val="none" w:sz="0" w:space="0" w:color="auto"/>
                <w:left w:val="none" w:sz="0" w:space="0" w:color="auto"/>
                <w:bottom w:val="none" w:sz="0" w:space="0" w:color="auto"/>
                <w:right w:val="none" w:sz="0" w:space="0" w:color="auto"/>
              </w:divBdr>
            </w:div>
            <w:div w:id="1030492604">
              <w:marLeft w:val="0"/>
              <w:marRight w:val="0"/>
              <w:marTop w:val="0"/>
              <w:marBottom w:val="0"/>
              <w:divBdr>
                <w:top w:val="none" w:sz="0" w:space="0" w:color="auto"/>
                <w:left w:val="none" w:sz="0" w:space="0" w:color="auto"/>
                <w:bottom w:val="none" w:sz="0" w:space="0" w:color="auto"/>
                <w:right w:val="none" w:sz="0" w:space="0" w:color="auto"/>
              </w:divBdr>
            </w:div>
            <w:div w:id="1722827093">
              <w:marLeft w:val="0"/>
              <w:marRight w:val="0"/>
              <w:marTop w:val="0"/>
              <w:marBottom w:val="0"/>
              <w:divBdr>
                <w:top w:val="none" w:sz="0" w:space="0" w:color="auto"/>
                <w:left w:val="none" w:sz="0" w:space="0" w:color="auto"/>
                <w:bottom w:val="none" w:sz="0" w:space="0" w:color="auto"/>
                <w:right w:val="none" w:sz="0" w:space="0" w:color="auto"/>
              </w:divBdr>
            </w:div>
            <w:div w:id="61100515">
              <w:marLeft w:val="0"/>
              <w:marRight w:val="0"/>
              <w:marTop w:val="0"/>
              <w:marBottom w:val="0"/>
              <w:divBdr>
                <w:top w:val="none" w:sz="0" w:space="0" w:color="auto"/>
                <w:left w:val="none" w:sz="0" w:space="0" w:color="auto"/>
                <w:bottom w:val="none" w:sz="0" w:space="0" w:color="auto"/>
                <w:right w:val="none" w:sz="0" w:space="0" w:color="auto"/>
              </w:divBdr>
            </w:div>
            <w:div w:id="347028724">
              <w:marLeft w:val="0"/>
              <w:marRight w:val="0"/>
              <w:marTop w:val="0"/>
              <w:marBottom w:val="0"/>
              <w:divBdr>
                <w:top w:val="none" w:sz="0" w:space="0" w:color="auto"/>
                <w:left w:val="none" w:sz="0" w:space="0" w:color="auto"/>
                <w:bottom w:val="none" w:sz="0" w:space="0" w:color="auto"/>
                <w:right w:val="none" w:sz="0" w:space="0" w:color="auto"/>
              </w:divBdr>
            </w:div>
            <w:div w:id="1957983852">
              <w:marLeft w:val="0"/>
              <w:marRight w:val="0"/>
              <w:marTop w:val="0"/>
              <w:marBottom w:val="0"/>
              <w:divBdr>
                <w:top w:val="none" w:sz="0" w:space="0" w:color="auto"/>
                <w:left w:val="none" w:sz="0" w:space="0" w:color="auto"/>
                <w:bottom w:val="none" w:sz="0" w:space="0" w:color="auto"/>
                <w:right w:val="none" w:sz="0" w:space="0" w:color="auto"/>
              </w:divBdr>
            </w:div>
            <w:div w:id="650597820">
              <w:marLeft w:val="0"/>
              <w:marRight w:val="0"/>
              <w:marTop w:val="0"/>
              <w:marBottom w:val="0"/>
              <w:divBdr>
                <w:top w:val="none" w:sz="0" w:space="0" w:color="auto"/>
                <w:left w:val="none" w:sz="0" w:space="0" w:color="auto"/>
                <w:bottom w:val="none" w:sz="0" w:space="0" w:color="auto"/>
                <w:right w:val="none" w:sz="0" w:space="0" w:color="auto"/>
              </w:divBdr>
            </w:div>
            <w:div w:id="779909568">
              <w:marLeft w:val="0"/>
              <w:marRight w:val="0"/>
              <w:marTop w:val="0"/>
              <w:marBottom w:val="0"/>
              <w:divBdr>
                <w:top w:val="none" w:sz="0" w:space="0" w:color="auto"/>
                <w:left w:val="none" w:sz="0" w:space="0" w:color="auto"/>
                <w:bottom w:val="none" w:sz="0" w:space="0" w:color="auto"/>
                <w:right w:val="none" w:sz="0" w:space="0" w:color="auto"/>
              </w:divBdr>
            </w:div>
            <w:div w:id="1963922443">
              <w:marLeft w:val="0"/>
              <w:marRight w:val="0"/>
              <w:marTop w:val="0"/>
              <w:marBottom w:val="0"/>
              <w:divBdr>
                <w:top w:val="none" w:sz="0" w:space="0" w:color="auto"/>
                <w:left w:val="none" w:sz="0" w:space="0" w:color="auto"/>
                <w:bottom w:val="none" w:sz="0" w:space="0" w:color="auto"/>
                <w:right w:val="none" w:sz="0" w:space="0" w:color="auto"/>
              </w:divBdr>
            </w:div>
            <w:div w:id="103617062">
              <w:marLeft w:val="0"/>
              <w:marRight w:val="0"/>
              <w:marTop w:val="0"/>
              <w:marBottom w:val="0"/>
              <w:divBdr>
                <w:top w:val="none" w:sz="0" w:space="0" w:color="auto"/>
                <w:left w:val="none" w:sz="0" w:space="0" w:color="auto"/>
                <w:bottom w:val="none" w:sz="0" w:space="0" w:color="auto"/>
                <w:right w:val="none" w:sz="0" w:space="0" w:color="auto"/>
              </w:divBdr>
            </w:div>
            <w:div w:id="1017384185">
              <w:marLeft w:val="0"/>
              <w:marRight w:val="0"/>
              <w:marTop w:val="0"/>
              <w:marBottom w:val="0"/>
              <w:divBdr>
                <w:top w:val="none" w:sz="0" w:space="0" w:color="auto"/>
                <w:left w:val="none" w:sz="0" w:space="0" w:color="auto"/>
                <w:bottom w:val="none" w:sz="0" w:space="0" w:color="auto"/>
                <w:right w:val="none" w:sz="0" w:space="0" w:color="auto"/>
              </w:divBdr>
            </w:div>
            <w:div w:id="1001547387">
              <w:marLeft w:val="0"/>
              <w:marRight w:val="0"/>
              <w:marTop w:val="0"/>
              <w:marBottom w:val="0"/>
              <w:divBdr>
                <w:top w:val="none" w:sz="0" w:space="0" w:color="auto"/>
                <w:left w:val="none" w:sz="0" w:space="0" w:color="auto"/>
                <w:bottom w:val="none" w:sz="0" w:space="0" w:color="auto"/>
                <w:right w:val="none" w:sz="0" w:space="0" w:color="auto"/>
              </w:divBdr>
            </w:div>
            <w:div w:id="638651674">
              <w:marLeft w:val="0"/>
              <w:marRight w:val="0"/>
              <w:marTop w:val="0"/>
              <w:marBottom w:val="0"/>
              <w:divBdr>
                <w:top w:val="none" w:sz="0" w:space="0" w:color="auto"/>
                <w:left w:val="none" w:sz="0" w:space="0" w:color="auto"/>
                <w:bottom w:val="none" w:sz="0" w:space="0" w:color="auto"/>
                <w:right w:val="none" w:sz="0" w:space="0" w:color="auto"/>
              </w:divBdr>
            </w:div>
            <w:div w:id="393088586">
              <w:marLeft w:val="0"/>
              <w:marRight w:val="0"/>
              <w:marTop w:val="0"/>
              <w:marBottom w:val="0"/>
              <w:divBdr>
                <w:top w:val="none" w:sz="0" w:space="0" w:color="auto"/>
                <w:left w:val="none" w:sz="0" w:space="0" w:color="auto"/>
                <w:bottom w:val="none" w:sz="0" w:space="0" w:color="auto"/>
                <w:right w:val="none" w:sz="0" w:space="0" w:color="auto"/>
              </w:divBdr>
            </w:div>
            <w:div w:id="1043215273">
              <w:marLeft w:val="0"/>
              <w:marRight w:val="0"/>
              <w:marTop w:val="0"/>
              <w:marBottom w:val="0"/>
              <w:divBdr>
                <w:top w:val="none" w:sz="0" w:space="0" w:color="auto"/>
                <w:left w:val="none" w:sz="0" w:space="0" w:color="auto"/>
                <w:bottom w:val="none" w:sz="0" w:space="0" w:color="auto"/>
                <w:right w:val="none" w:sz="0" w:space="0" w:color="auto"/>
              </w:divBdr>
            </w:div>
            <w:div w:id="2039964911">
              <w:marLeft w:val="0"/>
              <w:marRight w:val="0"/>
              <w:marTop w:val="0"/>
              <w:marBottom w:val="0"/>
              <w:divBdr>
                <w:top w:val="none" w:sz="0" w:space="0" w:color="auto"/>
                <w:left w:val="none" w:sz="0" w:space="0" w:color="auto"/>
                <w:bottom w:val="none" w:sz="0" w:space="0" w:color="auto"/>
                <w:right w:val="none" w:sz="0" w:space="0" w:color="auto"/>
              </w:divBdr>
            </w:div>
            <w:div w:id="1387608303">
              <w:marLeft w:val="0"/>
              <w:marRight w:val="0"/>
              <w:marTop w:val="0"/>
              <w:marBottom w:val="0"/>
              <w:divBdr>
                <w:top w:val="none" w:sz="0" w:space="0" w:color="auto"/>
                <w:left w:val="none" w:sz="0" w:space="0" w:color="auto"/>
                <w:bottom w:val="none" w:sz="0" w:space="0" w:color="auto"/>
                <w:right w:val="none" w:sz="0" w:space="0" w:color="auto"/>
              </w:divBdr>
            </w:div>
            <w:div w:id="813181752">
              <w:marLeft w:val="0"/>
              <w:marRight w:val="0"/>
              <w:marTop w:val="0"/>
              <w:marBottom w:val="0"/>
              <w:divBdr>
                <w:top w:val="none" w:sz="0" w:space="0" w:color="auto"/>
                <w:left w:val="none" w:sz="0" w:space="0" w:color="auto"/>
                <w:bottom w:val="none" w:sz="0" w:space="0" w:color="auto"/>
                <w:right w:val="none" w:sz="0" w:space="0" w:color="auto"/>
              </w:divBdr>
            </w:div>
            <w:div w:id="324667386">
              <w:marLeft w:val="0"/>
              <w:marRight w:val="0"/>
              <w:marTop w:val="0"/>
              <w:marBottom w:val="0"/>
              <w:divBdr>
                <w:top w:val="none" w:sz="0" w:space="0" w:color="auto"/>
                <w:left w:val="none" w:sz="0" w:space="0" w:color="auto"/>
                <w:bottom w:val="none" w:sz="0" w:space="0" w:color="auto"/>
                <w:right w:val="none" w:sz="0" w:space="0" w:color="auto"/>
              </w:divBdr>
            </w:div>
            <w:div w:id="57289681">
              <w:marLeft w:val="0"/>
              <w:marRight w:val="0"/>
              <w:marTop w:val="0"/>
              <w:marBottom w:val="0"/>
              <w:divBdr>
                <w:top w:val="none" w:sz="0" w:space="0" w:color="auto"/>
                <w:left w:val="none" w:sz="0" w:space="0" w:color="auto"/>
                <w:bottom w:val="none" w:sz="0" w:space="0" w:color="auto"/>
                <w:right w:val="none" w:sz="0" w:space="0" w:color="auto"/>
              </w:divBdr>
            </w:div>
            <w:div w:id="1948075769">
              <w:marLeft w:val="0"/>
              <w:marRight w:val="0"/>
              <w:marTop w:val="0"/>
              <w:marBottom w:val="0"/>
              <w:divBdr>
                <w:top w:val="none" w:sz="0" w:space="0" w:color="auto"/>
                <w:left w:val="none" w:sz="0" w:space="0" w:color="auto"/>
                <w:bottom w:val="none" w:sz="0" w:space="0" w:color="auto"/>
                <w:right w:val="none" w:sz="0" w:space="0" w:color="auto"/>
              </w:divBdr>
            </w:div>
            <w:div w:id="1396313802">
              <w:marLeft w:val="0"/>
              <w:marRight w:val="0"/>
              <w:marTop w:val="0"/>
              <w:marBottom w:val="0"/>
              <w:divBdr>
                <w:top w:val="none" w:sz="0" w:space="0" w:color="auto"/>
                <w:left w:val="none" w:sz="0" w:space="0" w:color="auto"/>
                <w:bottom w:val="none" w:sz="0" w:space="0" w:color="auto"/>
                <w:right w:val="none" w:sz="0" w:space="0" w:color="auto"/>
              </w:divBdr>
            </w:div>
            <w:div w:id="1837960054">
              <w:marLeft w:val="0"/>
              <w:marRight w:val="0"/>
              <w:marTop w:val="0"/>
              <w:marBottom w:val="0"/>
              <w:divBdr>
                <w:top w:val="none" w:sz="0" w:space="0" w:color="auto"/>
                <w:left w:val="none" w:sz="0" w:space="0" w:color="auto"/>
                <w:bottom w:val="none" w:sz="0" w:space="0" w:color="auto"/>
                <w:right w:val="none" w:sz="0" w:space="0" w:color="auto"/>
              </w:divBdr>
            </w:div>
            <w:div w:id="1119226753">
              <w:marLeft w:val="0"/>
              <w:marRight w:val="0"/>
              <w:marTop w:val="0"/>
              <w:marBottom w:val="0"/>
              <w:divBdr>
                <w:top w:val="none" w:sz="0" w:space="0" w:color="auto"/>
                <w:left w:val="none" w:sz="0" w:space="0" w:color="auto"/>
                <w:bottom w:val="none" w:sz="0" w:space="0" w:color="auto"/>
                <w:right w:val="none" w:sz="0" w:space="0" w:color="auto"/>
              </w:divBdr>
            </w:div>
            <w:div w:id="1567836261">
              <w:marLeft w:val="0"/>
              <w:marRight w:val="0"/>
              <w:marTop w:val="0"/>
              <w:marBottom w:val="0"/>
              <w:divBdr>
                <w:top w:val="none" w:sz="0" w:space="0" w:color="auto"/>
                <w:left w:val="none" w:sz="0" w:space="0" w:color="auto"/>
                <w:bottom w:val="none" w:sz="0" w:space="0" w:color="auto"/>
                <w:right w:val="none" w:sz="0" w:space="0" w:color="auto"/>
              </w:divBdr>
            </w:div>
            <w:div w:id="1682970101">
              <w:marLeft w:val="0"/>
              <w:marRight w:val="0"/>
              <w:marTop w:val="0"/>
              <w:marBottom w:val="0"/>
              <w:divBdr>
                <w:top w:val="none" w:sz="0" w:space="0" w:color="auto"/>
                <w:left w:val="none" w:sz="0" w:space="0" w:color="auto"/>
                <w:bottom w:val="none" w:sz="0" w:space="0" w:color="auto"/>
                <w:right w:val="none" w:sz="0" w:space="0" w:color="auto"/>
              </w:divBdr>
            </w:div>
            <w:div w:id="1572812450">
              <w:marLeft w:val="0"/>
              <w:marRight w:val="0"/>
              <w:marTop w:val="0"/>
              <w:marBottom w:val="0"/>
              <w:divBdr>
                <w:top w:val="none" w:sz="0" w:space="0" w:color="auto"/>
                <w:left w:val="none" w:sz="0" w:space="0" w:color="auto"/>
                <w:bottom w:val="none" w:sz="0" w:space="0" w:color="auto"/>
                <w:right w:val="none" w:sz="0" w:space="0" w:color="auto"/>
              </w:divBdr>
            </w:div>
            <w:div w:id="232588334">
              <w:marLeft w:val="0"/>
              <w:marRight w:val="0"/>
              <w:marTop w:val="0"/>
              <w:marBottom w:val="0"/>
              <w:divBdr>
                <w:top w:val="none" w:sz="0" w:space="0" w:color="auto"/>
                <w:left w:val="none" w:sz="0" w:space="0" w:color="auto"/>
                <w:bottom w:val="none" w:sz="0" w:space="0" w:color="auto"/>
                <w:right w:val="none" w:sz="0" w:space="0" w:color="auto"/>
              </w:divBdr>
            </w:div>
            <w:div w:id="1686514953">
              <w:marLeft w:val="0"/>
              <w:marRight w:val="0"/>
              <w:marTop w:val="0"/>
              <w:marBottom w:val="0"/>
              <w:divBdr>
                <w:top w:val="none" w:sz="0" w:space="0" w:color="auto"/>
                <w:left w:val="none" w:sz="0" w:space="0" w:color="auto"/>
                <w:bottom w:val="none" w:sz="0" w:space="0" w:color="auto"/>
                <w:right w:val="none" w:sz="0" w:space="0" w:color="auto"/>
              </w:divBdr>
            </w:div>
            <w:div w:id="1369381363">
              <w:marLeft w:val="0"/>
              <w:marRight w:val="0"/>
              <w:marTop w:val="0"/>
              <w:marBottom w:val="0"/>
              <w:divBdr>
                <w:top w:val="none" w:sz="0" w:space="0" w:color="auto"/>
                <w:left w:val="none" w:sz="0" w:space="0" w:color="auto"/>
                <w:bottom w:val="none" w:sz="0" w:space="0" w:color="auto"/>
                <w:right w:val="none" w:sz="0" w:space="0" w:color="auto"/>
              </w:divBdr>
            </w:div>
            <w:div w:id="117650424">
              <w:marLeft w:val="0"/>
              <w:marRight w:val="0"/>
              <w:marTop w:val="0"/>
              <w:marBottom w:val="0"/>
              <w:divBdr>
                <w:top w:val="none" w:sz="0" w:space="0" w:color="auto"/>
                <w:left w:val="none" w:sz="0" w:space="0" w:color="auto"/>
                <w:bottom w:val="none" w:sz="0" w:space="0" w:color="auto"/>
                <w:right w:val="none" w:sz="0" w:space="0" w:color="auto"/>
              </w:divBdr>
            </w:div>
            <w:div w:id="1407847601">
              <w:marLeft w:val="0"/>
              <w:marRight w:val="0"/>
              <w:marTop w:val="0"/>
              <w:marBottom w:val="0"/>
              <w:divBdr>
                <w:top w:val="none" w:sz="0" w:space="0" w:color="auto"/>
                <w:left w:val="none" w:sz="0" w:space="0" w:color="auto"/>
                <w:bottom w:val="none" w:sz="0" w:space="0" w:color="auto"/>
                <w:right w:val="none" w:sz="0" w:space="0" w:color="auto"/>
              </w:divBdr>
            </w:div>
            <w:div w:id="1791047863">
              <w:marLeft w:val="0"/>
              <w:marRight w:val="0"/>
              <w:marTop w:val="0"/>
              <w:marBottom w:val="0"/>
              <w:divBdr>
                <w:top w:val="none" w:sz="0" w:space="0" w:color="auto"/>
                <w:left w:val="none" w:sz="0" w:space="0" w:color="auto"/>
                <w:bottom w:val="none" w:sz="0" w:space="0" w:color="auto"/>
                <w:right w:val="none" w:sz="0" w:space="0" w:color="auto"/>
              </w:divBdr>
            </w:div>
            <w:div w:id="1723139866">
              <w:marLeft w:val="0"/>
              <w:marRight w:val="0"/>
              <w:marTop w:val="0"/>
              <w:marBottom w:val="0"/>
              <w:divBdr>
                <w:top w:val="none" w:sz="0" w:space="0" w:color="auto"/>
                <w:left w:val="none" w:sz="0" w:space="0" w:color="auto"/>
                <w:bottom w:val="none" w:sz="0" w:space="0" w:color="auto"/>
                <w:right w:val="none" w:sz="0" w:space="0" w:color="auto"/>
              </w:divBdr>
            </w:div>
            <w:div w:id="1797603276">
              <w:marLeft w:val="0"/>
              <w:marRight w:val="0"/>
              <w:marTop w:val="0"/>
              <w:marBottom w:val="0"/>
              <w:divBdr>
                <w:top w:val="none" w:sz="0" w:space="0" w:color="auto"/>
                <w:left w:val="none" w:sz="0" w:space="0" w:color="auto"/>
                <w:bottom w:val="none" w:sz="0" w:space="0" w:color="auto"/>
                <w:right w:val="none" w:sz="0" w:space="0" w:color="auto"/>
              </w:divBdr>
            </w:div>
            <w:div w:id="549657494">
              <w:marLeft w:val="0"/>
              <w:marRight w:val="0"/>
              <w:marTop w:val="0"/>
              <w:marBottom w:val="0"/>
              <w:divBdr>
                <w:top w:val="none" w:sz="0" w:space="0" w:color="auto"/>
                <w:left w:val="none" w:sz="0" w:space="0" w:color="auto"/>
                <w:bottom w:val="none" w:sz="0" w:space="0" w:color="auto"/>
                <w:right w:val="none" w:sz="0" w:space="0" w:color="auto"/>
              </w:divBdr>
            </w:div>
            <w:div w:id="1588228599">
              <w:marLeft w:val="0"/>
              <w:marRight w:val="0"/>
              <w:marTop w:val="0"/>
              <w:marBottom w:val="0"/>
              <w:divBdr>
                <w:top w:val="none" w:sz="0" w:space="0" w:color="auto"/>
                <w:left w:val="none" w:sz="0" w:space="0" w:color="auto"/>
                <w:bottom w:val="none" w:sz="0" w:space="0" w:color="auto"/>
                <w:right w:val="none" w:sz="0" w:space="0" w:color="auto"/>
              </w:divBdr>
            </w:div>
            <w:div w:id="737283669">
              <w:marLeft w:val="0"/>
              <w:marRight w:val="0"/>
              <w:marTop w:val="0"/>
              <w:marBottom w:val="0"/>
              <w:divBdr>
                <w:top w:val="none" w:sz="0" w:space="0" w:color="auto"/>
                <w:left w:val="none" w:sz="0" w:space="0" w:color="auto"/>
                <w:bottom w:val="none" w:sz="0" w:space="0" w:color="auto"/>
                <w:right w:val="none" w:sz="0" w:space="0" w:color="auto"/>
              </w:divBdr>
            </w:div>
            <w:div w:id="1448504420">
              <w:marLeft w:val="0"/>
              <w:marRight w:val="0"/>
              <w:marTop w:val="0"/>
              <w:marBottom w:val="0"/>
              <w:divBdr>
                <w:top w:val="none" w:sz="0" w:space="0" w:color="auto"/>
                <w:left w:val="none" w:sz="0" w:space="0" w:color="auto"/>
                <w:bottom w:val="none" w:sz="0" w:space="0" w:color="auto"/>
                <w:right w:val="none" w:sz="0" w:space="0" w:color="auto"/>
              </w:divBdr>
            </w:div>
            <w:div w:id="1775636975">
              <w:marLeft w:val="0"/>
              <w:marRight w:val="0"/>
              <w:marTop w:val="0"/>
              <w:marBottom w:val="0"/>
              <w:divBdr>
                <w:top w:val="none" w:sz="0" w:space="0" w:color="auto"/>
                <w:left w:val="none" w:sz="0" w:space="0" w:color="auto"/>
                <w:bottom w:val="none" w:sz="0" w:space="0" w:color="auto"/>
                <w:right w:val="none" w:sz="0" w:space="0" w:color="auto"/>
              </w:divBdr>
            </w:div>
            <w:div w:id="324019773">
              <w:marLeft w:val="0"/>
              <w:marRight w:val="0"/>
              <w:marTop w:val="0"/>
              <w:marBottom w:val="0"/>
              <w:divBdr>
                <w:top w:val="none" w:sz="0" w:space="0" w:color="auto"/>
                <w:left w:val="none" w:sz="0" w:space="0" w:color="auto"/>
                <w:bottom w:val="none" w:sz="0" w:space="0" w:color="auto"/>
                <w:right w:val="none" w:sz="0" w:space="0" w:color="auto"/>
              </w:divBdr>
            </w:div>
            <w:div w:id="411464360">
              <w:marLeft w:val="0"/>
              <w:marRight w:val="0"/>
              <w:marTop w:val="0"/>
              <w:marBottom w:val="0"/>
              <w:divBdr>
                <w:top w:val="none" w:sz="0" w:space="0" w:color="auto"/>
                <w:left w:val="none" w:sz="0" w:space="0" w:color="auto"/>
                <w:bottom w:val="none" w:sz="0" w:space="0" w:color="auto"/>
                <w:right w:val="none" w:sz="0" w:space="0" w:color="auto"/>
              </w:divBdr>
            </w:div>
            <w:div w:id="849174144">
              <w:marLeft w:val="0"/>
              <w:marRight w:val="0"/>
              <w:marTop w:val="0"/>
              <w:marBottom w:val="0"/>
              <w:divBdr>
                <w:top w:val="none" w:sz="0" w:space="0" w:color="auto"/>
                <w:left w:val="none" w:sz="0" w:space="0" w:color="auto"/>
                <w:bottom w:val="none" w:sz="0" w:space="0" w:color="auto"/>
                <w:right w:val="none" w:sz="0" w:space="0" w:color="auto"/>
              </w:divBdr>
            </w:div>
            <w:div w:id="1983459989">
              <w:marLeft w:val="0"/>
              <w:marRight w:val="0"/>
              <w:marTop w:val="0"/>
              <w:marBottom w:val="0"/>
              <w:divBdr>
                <w:top w:val="none" w:sz="0" w:space="0" w:color="auto"/>
                <w:left w:val="none" w:sz="0" w:space="0" w:color="auto"/>
                <w:bottom w:val="none" w:sz="0" w:space="0" w:color="auto"/>
                <w:right w:val="none" w:sz="0" w:space="0" w:color="auto"/>
              </w:divBdr>
            </w:div>
            <w:div w:id="667750340">
              <w:marLeft w:val="0"/>
              <w:marRight w:val="0"/>
              <w:marTop w:val="0"/>
              <w:marBottom w:val="0"/>
              <w:divBdr>
                <w:top w:val="none" w:sz="0" w:space="0" w:color="auto"/>
                <w:left w:val="none" w:sz="0" w:space="0" w:color="auto"/>
                <w:bottom w:val="none" w:sz="0" w:space="0" w:color="auto"/>
                <w:right w:val="none" w:sz="0" w:space="0" w:color="auto"/>
              </w:divBdr>
            </w:div>
            <w:div w:id="1792165724">
              <w:marLeft w:val="0"/>
              <w:marRight w:val="0"/>
              <w:marTop w:val="0"/>
              <w:marBottom w:val="0"/>
              <w:divBdr>
                <w:top w:val="none" w:sz="0" w:space="0" w:color="auto"/>
                <w:left w:val="none" w:sz="0" w:space="0" w:color="auto"/>
                <w:bottom w:val="none" w:sz="0" w:space="0" w:color="auto"/>
                <w:right w:val="none" w:sz="0" w:space="0" w:color="auto"/>
              </w:divBdr>
            </w:div>
            <w:div w:id="736905418">
              <w:marLeft w:val="0"/>
              <w:marRight w:val="0"/>
              <w:marTop w:val="0"/>
              <w:marBottom w:val="0"/>
              <w:divBdr>
                <w:top w:val="none" w:sz="0" w:space="0" w:color="auto"/>
                <w:left w:val="none" w:sz="0" w:space="0" w:color="auto"/>
                <w:bottom w:val="none" w:sz="0" w:space="0" w:color="auto"/>
                <w:right w:val="none" w:sz="0" w:space="0" w:color="auto"/>
              </w:divBdr>
            </w:div>
            <w:div w:id="358899817">
              <w:marLeft w:val="0"/>
              <w:marRight w:val="0"/>
              <w:marTop w:val="0"/>
              <w:marBottom w:val="0"/>
              <w:divBdr>
                <w:top w:val="none" w:sz="0" w:space="0" w:color="auto"/>
                <w:left w:val="none" w:sz="0" w:space="0" w:color="auto"/>
                <w:bottom w:val="none" w:sz="0" w:space="0" w:color="auto"/>
                <w:right w:val="none" w:sz="0" w:space="0" w:color="auto"/>
              </w:divBdr>
            </w:div>
            <w:div w:id="1206141009">
              <w:marLeft w:val="0"/>
              <w:marRight w:val="0"/>
              <w:marTop w:val="0"/>
              <w:marBottom w:val="0"/>
              <w:divBdr>
                <w:top w:val="none" w:sz="0" w:space="0" w:color="auto"/>
                <w:left w:val="none" w:sz="0" w:space="0" w:color="auto"/>
                <w:bottom w:val="none" w:sz="0" w:space="0" w:color="auto"/>
                <w:right w:val="none" w:sz="0" w:space="0" w:color="auto"/>
              </w:divBdr>
            </w:div>
            <w:div w:id="22480470">
              <w:marLeft w:val="0"/>
              <w:marRight w:val="0"/>
              <w:marTop w:val="0"/>
              <w:marBottom w:val="0"/>
              <w:divBdr>
                <w:top w:val="none" w:sz="0" w:space="0" w:color="auto"/>
                <w:left w:val="none" w:sz="0" w:space="0" w:color="auto"/>
                <w:bottom w:val="none" w:sz="0" w:space="0" w:color="auto"/>
                <w:right w:val="none" w:sz="0" w:space="0" w:color="auto"/>
              </w:divBdr>
            </w:div>
            <w:div w:id="419910676">
              <w:marLeft w:val="0"/>
              <w:marRight w:val="0"/>
              <w:marTop w:val="0"/>
              <w:marBottom w:val="0"/>
              <w:divBdr>
                <w:top w:val="none" w:sz="0" w:space="0" w:color="auto"/>
                <w:left w:val="none" w:sz="0" w:space="0" w:color="auto"/>
                <w:bottom w:val="none" w:sz="0" w:space="0" w:color="auto"/>
                <w:right w:val="none" w:sz="0" w:space="0" w:color="auto"/>
              </w:divBdr>
            </w:div>
            <w:div w:id="643850050">
              <w:marLeft w:val="0"/>
              <w:marRight w:val="0"/>
              <w:marTop w:val="0"/>
              <w:marBottom w:val="0"/>
              <w:divBdr>
                <w:top w:val="none" w:sz="0" w:space="0" w:color="auto"/>
                <w:left w:val="none" w:sz="0" w:space="0" w:color="auto"/>
                <w:bottom w:val="none" w:sz="0" w:space="0" w:color="auto"/>
                <w:right w:val="none" w:sz="0" w:space="0" w:color="auto"/>
              </w:divBdr>
            </w:div>
            <w:div w:id="2070378052">
              <w:marLeft w:val="0"/>
              <w:marRight w:val="0"/>
              <w:marTop w:val="0"/>
              <w:marBottom w:val="0"/>
              <w:divBdr>
                <w:top w:val="none" w:sz="0" w:space="0" w:color="auto"/>
                <w:left w:val="none" w:sz="0" w:space="0" w:color="auto"/>
                <w:bottom w:val="none" w:sz="0" w:space="0" w:color="auto"/>
                <w:right w:val="none" w:sz="0" w:space="0" w:color="auto"/>
              </w:divBdr>
            </w:div>
            <w:div w:id="1289701649">
              <w:marLeft w:val="0"/>
              <w:marRight w:val="0"/>
              <w:marTop w:val="0"/>
              <w:marBottom w:val="0"/>
              <w:divBdr>
                <w:top w:val="none" w:sz="0" w:space="0" w:color="auto"/>
                <w:left w:val="none" w:sz="0" w:space="0" w:color="auto"/>
                <w:bottom w:val="none" w:sz="0" w:space="0" w:color="auto"/>
                <w:right w:val="none" w:sz="0" w:space="0" w:color="auto"/>
              </w:divBdr>
            </w:div>
            <w:div w:id="523447845">
              <w:marLeft w:val="0"/>
              <w:marRight w:val="0"/>
              <w:marTop w:val="0"/>
              <w:marBottom w:val="0"/>
              <w:divBdr>
                <w:top w:val="none" w:sz="0" w:space="0" w:color="auto"/>
                <w:left w:val="none" w:sz="0" w:space="0" w:color="auto"/>
                <w:bottom w:val="none" w:sz="0" w:space="0" w:color="auto"/>
                <w:right w:val="none" w:sz="0" w:space="0" w:color="auto"/>
              </w:divBdr>
            </w:div>
            <w:div w:id="1212038515">
              <w:marLeft w:val="0"/>
              <w:marRight w:val="0"/>
              <w:marTop w:val="0"/>
              <w:marBottom w:val="0"/>
              <w:divBdr>
                <w:top w:val="none" w:sz="0" w:space="0" w:color="auto"/>
                <w:left w:val="none" w:sz="0" w:space="0" w:color="auto"/>
                <w:bottom w:val="none" w:sz="0" w:space="0" w:color="auto"/>
                <w:right w:val="none" w:sz="0" w:space="0" w:color="auto"/>
              </w:divBdr>
            </w:div>
            <w:div w:id="250432898">
              <w:marLeft w:val="0"/>
              <w:marRight w:val="0"/>
              <w:marTop w:val="0"/>
              <w:marBottom w:val="0"/>
              <w:divBdr>
                <w:top w:val="none" w:sz="0" w:space="0" w:color="auto"/>
                <w:left w:val="none" w:sz="0" w:space="0" w:color="auto"/>
                <w:bottom w:val="none" w:sz="0" w:space="0" w:color="auto"/>
                <w:right w:val="none" w:sz="0" w:space="0" w:color="auto"/>
              </w:divBdr>
            </w:div>
            <w:div w:id="43986337">
              <w:marLeft w:val="0"/>
              <w:marRight w:val="0"/>
              <w:marTop w:val="0"/>
              <w:marBottom w:val="0"/>
              <w:divBdr>
                <w:top w:val="none" w:sz="0" w:space="0" w:color="auto"/>
                <w:left w:val="none" w:sz="0" w:space="0" w:color="auto"/>
                <w:bottom w:val="none" w:sz="0" w:space="0" w:color="auto"/>
                <w:right w:val="none" w:sz="0" w:space="0" w:color="auto"/>
              </w:divBdr>
            </w:div>
            <w:div w:id="20280826">
              <w:marLeft w:val="0"/>
              <w:marRight w:val="0"/>
              <w:marTop w:val="0"/>
              <w:marBottom w:val="0"/>
              <w:divBdr>
                <w:top w:val="none" w:sz="0" w:space="0" w:color="auto"/>
                <w:left w:val="none" w:sz="0" w:space="0" w:color="auto"/>
                <w:bottom w:val="none" w:sz="0" w:space="0" w:color="auto"/>
                <w:right w:val="none" w:sz="0" w:space="0" w:color="auto"/>
              </w:divBdr>
            </w:div>
            <w:div w:id="772476791">
              <w:marLeft w:val="0"/>
              <w:marRight w:val="0"/>
              <w:marTop w:val="0"/>
              <w:marBottom w:val="0"/>
              <w:divBdr>
                <w:top w:val="none" w:sz="0" w:space="0" w:color="auto"/>
                <w:left w:val="none" w:sz="0" w:space="0" w:color="auto"/>
                <w:bottom w:val="none" w:sz="0" w:space="0" w:color="auto"/>
                <w:right w:val="none" w:sz="0" w:space="0" w:color="auto"/>
              </w:divBdr>
            </w:div>
            <w:div w:id="1688558837">
              <w:marLeft w:val="0"/>
              <w:marRight w:val="0"/>
              <w:marTop w:val="0"/>
              <w:marBottom w:val="0"/>
              <w:divBdr>
                <w:top w:val="none" w:sz="0" w:space="0" w:color="auto"/>
                <w:left w:val="none" w:sz="0" w:space="0" w:color="auto"/>
                <w:bottom w:val="none" w:sz="0" w:space="0" w:color="auto"/>
                <w:right w:val="none" w:sz="0" w:space="0" w:color="auto"/>
              </w:divBdr>
            </w:div>
            <w:div w:id="1380520071">
              <w:marLeft w:val="0"/>
              <w:marRight w:val="0"/>
              <w:marTop w:val="0"/>
              <w:marBottom w:val="0"/>
              <w:divBdr>
                <w:top w:val="none" w:sz="0" w:space="0" w:color="auto"/>
                <w:left w:val="none" w:sz="0" w:space="0" w:color="auto"/>
                <w:bottom w:val="none" w:sz="0" w:space="0" w:color="auto"/>
                <w:right w:val="none" w:sz="0" w:space="0" w:color="auto"/>
              </w:divBdr>
            </w:div>
            <w:div w:id="256599505">
              <w:marLeft w:val="0"/>
              <w:marRight w:val="0"/>
              <w:marTop w:val="0"/>
              <w:marBottom w:val="0"/>
              <w:divBdr>
                <w:top w:val="none" w:sz="0" w:space="0" w:color="auto"/>
                <w:left w:val="none" w:sz="0" w:space="0" w:color="auto"/>
                <w:bottom w:val="none" w:sz="0" w:space="0" w:color="auto"/>
                <w:right w:val="none" w:sz="0" w:space="0" w:color="auto"/>
              </w:divBdr>
            </w:div>
            <w:div w:id="618339889">
              <w:marLeft w:val="0"/>
              <w:marRight w:val="0"/>
              <w:marTop w:val="0"/>
              <w:marBottom w:val="0"/>
              <w:divBdr>
                <w:top w:val="none" w:sz="0" w:space="0" w:color="auto"/>
                <w:left w:val="none" w:sz="0" w:space="0" w:color="auto"/>
                <w:bottom w:val="none" w:sz="0" w:space="0" w:color="auto"/>
                <w:right w:val="none" w:sz="0" w:space="0" w:color="auto"/>
              </w:divBdr>
            </w:div>
            <w:div w:id="1284192700">
              <w:marLeft w:val="0"/>
              <w:marRight w:val="0"/>
              <w:marTop w:val="0"/>
              <w:marBottom w:val="0"/>
              <w:divBdr>
                <w:top w:val="none" w:sz="0" w:space="0" w:color="auto"/>
                <w:left w:val="none" w:sz="0" w:space="0" w:color="auto"/>
                <w:bottom w:val="none" w:sz="0" w:space="0" w:color="auto"/>
                <w:right w:val="none" w:sz="0" w:space="0" w:color="auto"/>
              </w:divBdr>
            </w:div>
            <w:div w:id="1938830165">
              <w:marLeft w:val="0"/>
              <w:marRight w:val="0"/>
              <w:marTop w:val="0"/>
              <w:marBottom w:val="0"/>
              <w:divBdr>
                <w:top w:val="none" w:sz="0" w:space="0" w:color="auto"/>
                <w:left w:val="none" w:sz="0" w:space="0" w:color="auto"/>
                <w:bottom w:val="none" w:sz="0" w:space="0" w:color="auto"/>
                <w:right w:val="none" w:sz="0" w:space="0" w:color="auto"/>
              </w:divBdr>
            </w:div>
            <w:div w:id="1597975615">
              <w:marLeft w:val="0"/>
              <w:marRight w:val="0"/>
              <w:marTop w:val="0"/>
              <w:marBottom w:val="0"/>
              <w:divBdr>
                <w:top w:val="none" w:sz="0" w:space="0" w:color="auto"/>
                <w:left w:val="none" w:sz="0" w:space="0" w:color="auto"/>
                <w:bottom w:val="none" w:sz="0" w:space="0" w:color="auto"/>
                <w:right w:val="none" w:sz="0" w:space="0" w:color="auto"/>
              </w:divBdr>
            </w:div>
            <w:div w:id="1951542871">
              <w:marLeft w:val="0"/>
              <w:marRight w:val="0"/>
              <w:marTop w:val="0"/>
              <w:marBottom w:val="0"/>
              <w:divBdr>
                <w:top w:val="none" w:sz="0" w:space="0" w:color="auto"/>
                <w:left w:val="none" w:sz="0" w:space="0" w:color="auto"/>
                <w:bottom w:val="none" w:sz="0" w:space="0" w:color="auto"/>
                <w:right w:val="none" w:sz="0" w:space="0" w:color="auto"/>
              </w:divBdr>
            </w:div>
            <w:div w:id="1279067314">
              <w:marLeft w:val="0"/>
              <w:marRight w:val="0"/>
              <w:marTop w:val="0"/>
              <w:marBottom w:val="0"/>
              <w:divBdr>
                <w:top w:val="none" w:sz="0" w:space="0" w:color="auto"/>
                <w:left w:val="none" w:sz="0" w:space="0" w:color="auto"/>
                <w:bottom w:val="none" w:sz="0" w:space="0" w:color="auto"/>
                <w:right w:val="none" w:sz="0" w:space="0" w:color="auto"/>
              </w:divBdr>
            </w:div>
            <w:div w:id="934362343">
              <w:marLeft w:val="0"/>
              <w:marRight w:val="0"/>
              <w:marTop w:val="0"/>
              <w:marBottom w:val="0"/>
              <w:divBdr>
                <w:top w:val="none" w:sz="0" w:space="0" w:color="auto"/>
                <w:left w:val="none" w:sz="0" w:space="0" w:color="auto"/>
                <w:bottom w:val="none" w:sz="0" w:space="0" w:color="auto"/>
                <w:right w:val="none" w:sz="0" w:space="0" w:color="auto"/>
              </w:divBdr>
            </w:div>
            <w:div w:id="195044911">
              <w:marLeft w:val="0"/>
              <w:marRight w:val="0"/>
              <w:marTop w:val="0"/>
              <w:marBottom w:val="0"/>
              <w:divBdr>
                <w:top w:val="none" w:sz="0" w:space="0" w:color="auto"/>
                <w:left w:val="none" w:sz="0" w:space="0" w:color="auto"/>
                <w:bottom w:val="none" w:sz="0" w:space="0" w:color="auto"/>
                <w:right w:val="none" w:sz="0" w:space="0" w:color="auto"/>
              </w:divBdr>
            </w:div>
            <w:div w:id="1759473870">
              <w:marLeft w:val="0"/>
              <w:marRight w:val="0"/>
              <w:marTop w:val="0"/>
              <w:marBottom w:val="0"/>
              <w:divBdr>
                <w:top w:val="none" w:sz="0" w:space="0" w:color="auto"/>
                <w:left w:val="none" w:sz="0" w:space="0" w:color="auto"/>
                <w:bottom w:val="none" w:sz="0" w:space="0" w:color="auto"/>
                <w:right w:val="none" w:sz="0" w:space="0" w:color="auto"/>
              </w:divBdr>
            </w:div>
            <w:div w:id="955142070">
              <w:marLeft w:val="0"/>
              <w:marRight w:val="0"/>
              <w:marTop w:val="0"/>
              <w:marBottom w:val="0"/>
              <w:divBdr>
                <w:top w:val="none" w:sz="0" w:space="0" w:color="auto"/>
                <w:left w:val="none" w:sz="0" w:space="0" w:color="auto"/>
                <w:bottom w:val="none" w:sz="0" w:space="0" w:color="auto"/>
                <w:right w:val="none" w:sz="0" w:space="0" w:color="auto"/>
              </w:divBdr>
            </w:div>
            <w:div w:id="368382070">
              <w:marLeft w:val="0"/>
              <w:marRight w:val="0"/>
              <w:marTop w:val="0"/>
              <w:marBottom w:val="0"/>
              <w:divBdr>
                <w:top w:val="none" w:sz="0" w:space="0" w:color="auto"/>
                <w:left w:val="none" w:sz="0" w:space="0" w:color="auto"/>
                <w:bottom w:val="none" w:sz="0" w:space="0" w:color="auto"/>
                <w:right w:val="none" w:sz="0" w:space="0" w:color="auto"/>
              </w:divBdr>
            </w:div>
            <w:div w:id="54545601">
              <w:marLeft w:val="0"/>
              <w:marRight w:val="0"/>
              <w:marTop w:val="0"/>
              <w:marBottom w:val="0"/>
              <w:divBdr>
                <w:top w:val="none" w:sz="0" w:space="0" w:color="auto"/>
                <w:left w:val="none" w:sz="0" w:space="0" w:color="auto"/>
                <w:bottom w:val="none" w:sz="0" w:space="0" w:color="auto"/>
                <w:right w:val="none" w:sz="0" w:space="0" w:color="auto"/>
              </w:divBdr>
            </w:div>
            <w:div w:id="450515805">
              <w:marLeft w:val="0"/>
              <w:marRight w:val="0"/>
              <w:marTop w:val="0"/>
              <w:marBottom w:val="0"/>
              <w:divBdr>
                <w:top w:val="none" w:sz="0" w:space="0" w:color="auto"/>
                <w:left w:val="none" w:sz="0" w:space="0" w:color="auto"/>
                <w:bottom w:val="none" w:sz="0" w:space="0" w:color="auto"/>
                <w:right w:val="none" w:sz="0" w:space="0" w:color="auto"/>
              </w:divBdr>
            </w:div>
            <w:div w:id="1174414519">
              <w:marLeft w:val="0"/>
              <w:marRight w:val="0"/>
              <w:marTop w:val="0"/>
              <w:marBottom w:val="0"/>
              <w:divBdr>
                <w:top w:val="none" w:sz="0" w:space="0" w:color="auto"/>
                <w:left w:val="none" w:sz="0" w:space="0" w:color="auto"/>
                <w:bottom w:val="none" w:sz="0" w:space="0" w:color="auto"/>
                <w:right w:val="none" w:sz="0" w:space="0" w:color="auto"/>
              </w:divBdr>
            </w:div>
            <w:div w:id="320551103">
              <w:marLeft w:val="0"/>
              <w:marRight w:val="0"/>
              <w:marTop w:val="0"/>
              <w:marBottom w:val="0"/>
              <w:divBdr>
                <w:top w:val="none" w:sz="0" w:space="0" w:color="auto"/>
                <w:left w:val="none" w:sz="0" w:space="0" w:color="auto"/>
                <w:bottom w:val="none" w:sz="0" w:space="0" w:color="auto"/>
                <w:right w:val="none" w:sz="0" w:space="0" w:color="auto"/>
              </w:divBdr>
            </w:div>
            <w:div w:id="570117046">
              <w:marLeft w:val="0"/>
              <w:marRight w:val="0"/>
              <w:marTop w:val="0"/>
              <w:marBottom w:val="0"/>
              <w:divBdr>
                <w:top w:val="none" w:sz="0" w:space="0" w:color="auto"/>
                <w:left w:val="none" w:sz="0" w:space="0" w:color="auto"/>
                <w:bottom w:val="none" w:sz="0" w:space="0" w:color="auto"/>
                <w:right w:val="none" w:sz="0" w:space="0" w:color="auto"/>
              </w:divBdr>
            </w:div>
            <w:div w:id="775367421">
              <w:marLeft w:val="0"/>
              <w:marRight w:val="0"/>
              <w:marTop w:val="0"/>
              <w:marBottom w:val="0"/>
              <w:divBdr>
                <w:top w:val="none" w:sz="0" w:space="0" w:color="auto"/>
                <w:left w:val="none" w:sz="0" w:space="0" w:color="auto"/>
                <w:bottom w:val="none" w:sz="0" w:space="0" w:color="auto"/>
                <w:right w:val="none" w:sz="0" w:space="0" w:color="auto"/>
              </w:divBdr>
            </w:div>
            <w:div w:id="1142843276">
              <w:marLeft w:val="0"/>
              <w:marRight w:val="0"/>
              <w:marTop w:val="0"/>
              <w:marBottom w:val="0"/>
              <w:divBdr>
                <w:top w:val="none" w:sz="0" w:space="0" w:color="auto"/>
                <w:left w:val="none" w:sz="0" w:space="0" w:color="auto"/>
                <w:bottom w:val="none" w:sz="0" w:space="0" w:color="auto"/>
                <w:right w:val="none" w:sz="0" w:space="0" w:color="auto"/>
              </w:divBdr>
            </w:div>
            <w:div w:id="6105627">
              <w:marLeft w:val="0"/>
              <w:marRight w:val="0"/>
              <w:marTop w:val="0"/>
              <w:marBottom w:val="0"/>
              <w:divBdr>
                <w:top w:val="none" w:sz="0" w:space="0" w:color="auto"/>
                <w:left w:val="none" w:sz="0" w:space="0" w:color="auto"/>
                <w:bottom w:val="none" w:sz="0" w:space="0" w:color="auto"/>
                <w:right w:val="none" w:sz="0" w:space="0" w:color="auto"/>
              </w:divBdr>
            </w:div>
            <w:div w:id="1498840383">
              <w:marLeft w:val="0"/>
              <w:marRight w:val="0"/>
              <w:marTop w:val="0"/>
              <w:marBottom w:val="0"/>
              <w:divBdr>
                <w:top w:val="none" w:sz="0" w:space="0" w:color="auto"/>
                <w:left w:val="none" w:sz="0" w:space="0" w:color="auto"/>
                <w:bottom w:val="none" w:sz="0" w:space="0" w:color="auto"/>
                <w:right w:val="none" w:sz="0" w:space="0" w:color="auto"/>
              </w:divBdr>
            </w:div>
            <w:div w:id="63383070">
              <w:marLeft w:val="0"/>
              <w:marRight w:val="0"/>
              <w:marTop w:val="0"/>
              <w:marBottom w:val="0"/>
              <w:divBdr>
                <w:top w:val="none" w:sz="0" w:space="0" w:color="auto"/>
                <w:left w:val="none" w:sz="0" w:space="0" w:color="auto"/>
                <w:bottom w:val="none" w:sz="0" w:space="0" w:color="auto"/>
                <w:right w:val="none" w:sz="0" w:space="0" w:color="auto"/>
              </w:divBdr>
            </w:div>
            <w:div w:id="1928951927">
              <w:marLeft w:val="0"/>
              <w:marRight w:val="0"/>
              <w:marTop w:val="0"/>
              <w:marBottom w:val="0"/>
              <w:divBdr>
                <w:top w:val="none" w:sz="0" w:space="0" w:color="auto"/>
                <w:left w:val="none" w:sz="0" w:space="0" w:color="auto"/>
                <w:bottom w:val="none" w:sz="0" w:space="0" w:color="auto"/>
                <w:right w:val="none" w:sz="0" w:space="0" w:color="auto"/>
              </w:divBdr>
            </w:div>
            <w:div w:id="561259114">
              <w:marLeft w:val="0"/>
              <w:marRight w:val="0"/>
              <w:marTop w:val="0"/>
              <w:marBottom w:val="0"/>
              <w:divBdr>
                <w:top w:val="none" w:sz="0" w:space="0" w:color="auto"/>
                <w:left w:val="none" w:sz="0" w:space="0" w:color="auto"/>
                <w:bottom w:val="none" w:sz="0" w:space="0" w:color="auto"/>
                <w:right w:val="none" w:sz="0" w:space="0" w:color="auto"/>
              </w:divBdr>
            </w:div>
            <w:div w:id="1140540851">
              <w:marLeft w:val="0"/>
              <w:marRight w:val="0"/>
              <w:marTop w:val="0"/>
              <w:marBottom w:val="0"/>
              <w:divBdr>
                <w:top w:val="none" w:sz="0" w:space="0" w:color="auto"/>
                <w:left w:val="none" w:sz="0" w:space="0" w:color="auto"/>
                <w:bottom w:val="none" w:sz="0" w:space="0" w:color="auto"/>
                <w:right w:val="none" w:sz="0" w:space="0" w:color="auto"/>
              </w:divBdr>
            </w:div>
            <w:div w:id="2116513042">
              <w:marLeft w:val="0"/>
              <w:marRight w:val="0"/>
              <w:marTop w:val="0"/>
              <w:marBottom w:val="0"/>
              <w:divBdr>
                <w:top w:val="none" w:sz="0" w:space="0" w:color="auto"/>
                <w:left w:val="none" w:sz="0" w:space="0" w:color="auto"/>
                <w:bottom w:val="none" w:sz="0" w:space="0" w:color="auto"/>
                <w:right w:val="none" w:sz="0" w:space="0" w:color="auto"/>
              </w:divBdr>
            </w:div>
            <w:div w:id="1860045464">
              <w:marLeft w:val="0"/>
              <w:marRight w:val="0"/>
              <w:marTop w:val="0"/>
              <w:marBottom w:val="0"/>
              <w:divBdr>
                <w:top w:val="none" w:sz="0" w:space="0" w:color="auto"/>
                <w:left w:val="none" w:sz="0" w:space="0" w:color="auto"/>
                <w:bottom w:val="none" w:sz="0" w:space="0" w:color="auto"/>
                <w:right w:val="none" w:sz="0" w:space="0" w:color="auto"/>
              </w:divBdr>
            </w:div>
            <w:div w:id="1800370277">
              <w:marLeft w:val="0"/>
              <w:marRight w:val="0"/>
              <w:marTop w:val="0"/>
              <w:marBottom w:val="0"/>
              <w:divBdr>
                <w:top w:val="none" w:sz="0" w:space="0" w:color="auto"/>
                <w:left w:val="none" w:sz="0" w:space="0" w:color="auto"/>
                <w:bottom w:val="none" w:sz="0" w:space="0" w:color="auto"/>
                <w:right w:val="none" w:sz="0" w:space="0" w:color="auto"/>
              </w:divBdr>
            </w:div>
            <w:div w:id="1721199268">
              <w:marLeft w:val="0"/>
              <w:marRight w:val="0"/>
              <w:marTop w:val="0"/>
              <w:marBottom w:val="0"/>
              <w:divBdr>
                <w:top w:val="none" w:sz="0" w:space="0" w:color="auto"/>
                <w:left w:val="none" w:sz="0" w:space="0" w:color="auto"/>
                <w:bottom w:val="none" w:sz="0" w:space="0" w:color="auto"/>
                <w:right w:val="none" w:sz="0" w:space="0" w:color="auto"/>
              </w:divBdr>
            </w:div>
            <w:div w:id="926889447">
              <w:marLeft w:val="0"/>
              <w:marRight w:val="0"/>
              <w:marTop w:val="0"/>
              <w:marBottom w:val="0"/>
              <w:divBdr>
                <w:top w:val="none" w:sz="0" w:space="0" w:color="auto"/>
                <w:left w:val="none" w:sz="0" w:space="0" w:color="auto"/>
                <w:bottom w:val="none" w:sz="0" w:space="0" w:color="auto"/>
                <w:right w:val="none" w:sz="0" w:space="0" w:color="auto"/>
              </w:divBdr>
            </w:div>
            <w:div w:id="2071224847">
              <w:marLeft w:val="0"/>
              <w:marRight w:val="0"/>
              <w:marTop w:val="0"/>
              <w:marBottom w:val="0"/>
              <w:divBdr>
                <w:top w:val="none" w:sz="0" w:space="0" w:color="auto"/>
                <w:left w:val="none" w:sz="0" w:space="0" w:color="auto"/>
                <w:bottom w:val="none" w:sz="0" w:space="0" w:color="auto"/>
                <w:right w:val="none" w:sz="0" w:space="0" w:color="auto"/>
              </w:divBdr>
            </w:div>
            <w:div w:id="87700861">
              <w:marLeft w:val="0"/>
              <w:marRight w:val="0"/>
              <w:marTop w:val="0"/>
              <w:marBottom w:val="0"/>
              <w:divBdr>
                <w:top w:val="none" w:sz="0" w:space="0" w:color="auto"/>
                <w:left w:val="none" w:sz="0" w:space="0" w:color="auto"/>
                <w:bottom w:val="none" w:sz="0" w:space="0" w:color="auto"/>
                <w:right w:val="none" w:sz="0" w:space="0" w:color="auto"/>
              </w:divBdr>
            </w:div>
            <w:div w:id="106975795">
              <w:marLeft w:val="0"/>
              <w:marRight w:val="0"/>
              <w:marTop w:val="0"/>
              <w:marBottom w:val="0"/>
              <w:divBdr>
                <w:top w:val="none" w:sz="0" w:space="0" w:color="auto"/>
                <w:left w:val="none" w:sz="0" w:space="0" w:color="auto"/>
                <w:bottom w:val="none" w:sz="0" w:space="0" w:color="auto"/>
                <w:right w:val="none" w:sz="0" w:space="0" w:color="auto"/>
              </w:divBdr>
            </w:div>
            <w:div w:id="92749517">
              <w:marLeft w:val="0"/>
              <w:marRight w:val="0"/>
              <w:marTop w:val="0"/>
              <w:marBottom w:val="0"/>
              <w:divBdr>
                <w:top w:val="none" w:sz="0" w:space="0" w:color="auto"/>
                <w:left w:val="none" w:sz="0" w:space="0" w:color="auto"/>
                <w:bottom w:val="none" w:sz="0" w:space="0" w:color="auto"/>
                <w:right w:val="none" w:sz="0" w:space="0" w:color="auto"/>
              </w:divBdr>
            </w:div>
            <w:div w:id="1278873413">
              <w:marLeft w:val="0"/>
              <w:marRight w:val="0"/>
              <w:marTop w:val="0"/>
              <w:marBottom w:val="0"/>
              <w:divBdr>
                <w:top w:val="none" w:sz="0" w:space="0" w:color="auto"/>
                <w:left w:val="none" w:sz="0" w:space="0" w:color="auto"/>
                <w:bottom w:val="none" w:sz="0" w:space="0" w:color="auto"/>
                <w:right w:val="none" w:sz="0" w:space="0" w:color="auto"/>
              </w:divBdr>
            </w:div>
            <w:div w:id="1142769199">
              <w:marLeft w:val="0"/>
              <w:marRight w:val="0"/>
              <w:marTop w:val="0"/>
              <w:marBottom w:val="0"/>
              <w:divBdr>
                <w:top w:val="none" w:sz="0" w:space="0" w:color="auto"/>
                <w:left w:val="none" w:sz="0" w:space="0" w:color="auto"/>
                <w:bottom w:val="none" w:sz="0" w:space="0" w:color="auto"/>
                <w:right w:val="none" w:sz="0" w:space="0" w:color="auto"/>
              </w:divBdr>
            </w:div>
            <w:div w:id="286620967">
              <w:marLeft w:val="0"/>
              <w:marRight w:val="0"/>
              <w:marTop w:val="0"/>
              <w:marBottom w:val="0"/>
              <w:divBdr>
                <w:top w:val="none" w:sz="0" w:space="0" w:color="auto"/>
                <w:left w:val="none" w:sz="0" w:space="0" w:color="auto"/>
                <w:bottom w:val="none" w:sz="0" w:space="0" w:color="auto"/>
                <w:right w:val="none" w:sz="0" w:space="0" w:color="auto"/>
              </w:divBdr>
            </w:div>
            <w:div w:id="22021253">
              <w:marLeft w:val="0"/>
              <w:marRight w:val="0"/>
              <w:marTop w:val="0"/>
              <w:marBottom w:val="0"/>
              <w:divBdr>
                <w:top w:val="none" w:sz="0" w:space="0" w:color="auto"/>
                <w:left w:val="none" w:sz="0" w:space="0" w:color="auto"/>
                <w:bottom w:val="none" w:sz="0" w:space="0" w:color="auto"/>
                <w:right w:val="none" w:sz="0" w:space="0" w:color="auto"/>
              </w:divBdr>
            </w:div>
            <w:div w:id="1535969041">
              <w:marLeft w:val="0"/>
              <w:marRight w:val="0"/>
              <w:marTop w:val="0"/>
              <w:marBottom w:val="0"/>
              <w:divBdr>
                <w:top w:val="none" w:sz="0" w:space="0" w:color="auto"/>
                <w:left w:val="none" w:sz="0" w:space="0" w:color="auto"/>
                <w:bottom w:val="none" w:sz="0" w:space="0" w:color="auto"/>
                <w:right w:val="none" w:sz="0" w:space="0" w:color="auto"/>
              </w:divBdr>
            </w:div>
            <w:div w:id="381950179">
              <w:marLeft w:val="0"/>
              <w:marRight w:val="0"/>
              <w:marTop w:val="0"/>
              <w:marBottom w:val="0"/>
              <w:divBdr>
                <w:top w:val="none" w:sz="0" w:space="0" w:color="auto"/>
                <w:left w:val="none" w:sz="0" w:space="0" w:color="auto"/>
                <w:bottom w:val="none" w:sz="0" w:space="0" w:color="auto"/>
                <w:right w:val="none" w:sz="0" w:space="0" w:color="auto"/>
              </w:divBdr>
            </w:div>
            <w:div w:id="1157264673">
              <w:marLeft w:val="0"/>
              <w:marRight w:val="0"/>
              <w:marTop w:val="0"/>
              <w:marBottom w:val="0"/>
              <w:divBdr>
                <w:top w:val="none" w:sz="0" w:space="0" w:color="auto"/>
                <w:left w:val="none" w:sz="0" w:space="0" w:color="auto"/>
                <w:bottom w:val="none" w:sz="0" w:space="0" w:color="auto"/>
                <w:right w:val="none" w:sz="0" w:space="0" w:color="auto"/>
              </w:divBdr>
            </w:div>
            <w:div w:id="515769455">
              <w:marLeft w:val="0"/>
              <w:marRight w:val="0"/>
              <w:marTop w:val="0"/>
              <w:marBottom w:val="0"/>
              <w:divBdr>
                <w:top w:val="none" w:sz="0" w:space="0" w:color="auto"/>
                <w:left w:val="none" w:sz="0" w:space="0" w:color="auto"/>
                <w:bottom w:val="none" w:sz="0" w:space="0" w:color="auto"/>
                <w:right w:val="none" w:sz="0" w:space="0" w:color="auto"/>
              </w:divBdr>
            </w:div>
            <w:div w:id="774207011">
              <w:marLeft w:val="0"/>
              <w:marRight w:val="0"/>
              <w:marTop w:val="0"/>
              <w:marBottom w:val="0"/>
              <w:divBdr>
                <w:top w:val="none" w:sz="0" w:space="0" w:color="auto"/>
                <w:left w:val="none" w:sz="0" w:space="0" w:color="auto"/>
                <w:bottom w:val="none" w:sz="0" w:space="0" w:color="auto"/>
                <w:right w:val="none" w:sz="0" w:space="0" w:color="auto"/>
              </w:divBdr>
            </w:div>
            <w:div w:id="1406760073">
              <w:marLeft w:val="0"/>
              <w:marRight w:val="0"/>
              <w:marTop w:val="0"/>
              <w:marBottom w:val="0"/>
              <w:divBdr>
                <w:top w:val="none" w:sz="0" w:space="0" w:color="auto"/>
                <w:left w:val="none" w:sz="0" w:space="0" w:color="auto"/>
                <w:bottom w:val="none" w:sz="0" w:space="0" w:color="auto"/>
                <w:right w:val="none" w:sz="0" w:space="0" w:color="auto"/>
              </w:divBdr>
            </w:div>
            <w:div w:id="1190484215">
              <w:marLeft w:val="0"/>
              <w:marRight w:val="0"/>
              <w:marTop w:val="0"/>
              <w:marBottom w:val="0"/>
              <w:divBdr>
                <w:top w:val="none" w:sz="0" w:space="0" w:color="auto"/>
                <w:left w:val="none" w:sz="0" w:space="0" w:color="auto"/>
                <w:bottom w:val="none" w:sz="0" w:space="0" w:color="auto"/>
                <w:right w:val="none" w:sz="0" w:space="0" w:color="auto"/>
              </w:divBdr>
            </w:div>
            <w:div w:id="676464086">
              <w:marLeft w:val="0"/>
              <w:marRight w:val="0"/>
              <w:marTop w:val="0"/>
              <w:marBottom w:val="0"/>
              <w:divBdr>
                <w:top w:val="none" w:sz="0" w:space="0" w:color="auto"/>
                <w:left w:val="none" w:sz="0" w:space="0" w:color="auto"/>
                <w:bottom w:val="none" w:sz="0" w:space="0" w:color="auto"/>
                <w:right w:val="none" w:sz="0" w:space="0" w:color="auto"/>
              </w:divBdr>
            </w:div>
            <w:div w:id="2042393114">
              <w:marLeft w:val="0"/>
              <w:marRight w:val="0"/>
              <w:marTop w:val="0"/>
              <w:marBottom w:val="0"/>
              <w:divBdr>
                <w:top w:val="none" w:sz="0" w:space="0" w:color="auto"/>
                <w:left w:val="none" w:sz="0" w:space="0" w:color="auto"/>
                <w:bottom w:val="none" w:sz="0" w:space="0" w:color="auto"/>
                <w:right w:val="none" w:sz="0" w:space="0" w:color="auto"/>
              </w:divBdr>
            </w:div>
            <w:div w:id="2030255656">
              <w:marLeft w:val="0"/>
              <w:marRight w:val="0"/>
              <w:marTop w:val="0"/>
              <w:marBottom w:val="0"/>
              <w:divBdr>
                <w:top w:val="none" w:sz="0" w:space="0" w:color="auto"/>
                <w:left w:val="none" w:sz="0" w:space="0" w:color="auto"/>
                <w:bottom w:val="none" w:sz="0" w:space="0" w:color="auto"/>
                <w:right w:val="none" w:sz="0" w:space="0" w:color="auto"/>
              </w:divBdr>
            </w:div>
            <w:div w:id="310644259">
              <w:marLeft w:val="0"/>
              <w:marRight w:val="0"/>
              <w:marTop w:val="0"/>
              <w:marBottom w:val="0"/>
              <w:divBdr>
                <w:top w:val="none" w:sz="0" w:space="0" w:color="auto"/>
                <w:left w:val="none" w:sz="0" w:space="0" w:color="auto"/>
                <w:bottom w:val="none" w:sz="0" w:space="0" w:color="auto"/>
                <w:right w:val="none" w:sz="0" w:space="0" w:color="auto"/>
              </w:divBdr>
            </w:div>
            <w:div w:id="1924297587">
              <w:marLeft w:val="0"/>
              <w:marRight w:val="0"/>
              <w:marTop w:val="0"/>
              <w:marBottom w:val="0"/>
              <w:divBdr>
                <w:top w:val="none" w:sz="0" w:space="0" w:color="auto"/>
                <w:left w:val="none" w:sz="0" w:space="0" w:color="auto"/>
                <w:bottom w:val="none" w:sz="0" w:space="0" w:color="auto"/>
                <w:right w:val="none" w:sz="0" w:space="0" w:color="auto"/>
              </w:divBdr>
            </w:div>
            <w:div w:id="763572675">
              <w:marLeft w:val="0"/>
              <w:marRight w:val="0"/>
              <w:marTop w:val="0"/>
              <w:marBottom w:val="0"/>
              <w:divBdr>
                <w:top w:val="none" w:sz="0" w:space="0" w:color="auto"/>
                <w:left w:val="none" w:sz="0" w:space="0" w:color="auto"/>
                <w:bottom w:val="none" w:sz="0" w:space="0" w:color="auto"/>
                <w:right w:val="none" w:sz="0" w:space="0" w:color="auto"/>
              </w:divBdr>
            </w:div>
            <w:div w:id="215090539">
              <w:marLeft w:val="0"/>
              <w:marRight w:val="0"/>
              <w:marTop w:val="0"/>
              <w:marBottom w:val="0"/>
              <w:divBdr>
                <w:top w:val="none" w:sz="0" w:space="0" w:color="auto"/>
                <w:left w:val="none" w:sz="0" w:space="0" w:color="auto"/>
                <w:bottom w:val="none" w:sz="0" w:space="0" w:color="auto"/>
                <w:right w:val="none" w:sz="0" w:space="0" w:color="auto"/>
              </w:divBdr>
            </w:div>
            <w:div w:id="1902673629">
              <w:marLeft w:val="0"/>
              <w:marRight w:val="0"/>
              <w:marTop w:val="0"/>
              <w:marBottom w:val="0"/>
              <w:divBdr>
                <w:top w:val="none" w:sz="0" w:space="0" w:color="auto"/>
                <w:left w:val="none" w:sz="0" w:space="0" w:color="auto"/>
                <w:bottom w:val="none" w:sz="0" w:space="0" w:color="auto"/>
                <w:right w:val="none" w:sz="0" w:space="0" w:color="auto"/>
              </w:divBdr>
            </w:div>
            <w:div w:id="605232792">
              <w:marLeft w:val="0"/>
              <w:marRight w:val="0"/>
              <w:marTop w:val="0"/>
              <w:marBottom w:val="0"/>
              <w:divBdr>
                <w:top w:val="none" w:sz="0" w:space="0" w:color="auto"/>
                <w:left w:val="none" w:sz="0" w:space="0" w:color="auto"/>
                <w:bottom w:val="none" w:sz="0" w:space="0" w:color="auto"/>
                <w:right w:val="none" w:sz="0" w:space="0" w:color="auto"/>
              </w:divBdr>
            </w:div>
            <w:div w:id="1282305722">
              <w:marLeft w:val="0"/>
              <w:marRight w:val="0"/>
              <w:marTop w:val="0"/>
              <w:marBottom w:val="0"/>
              <w:divBdr>
                <w:top w:val="none" w:sz="0" w:space="0" w:color="auto"/>
                <w:left w:val="none" w:sz="0" w:space="0" w:color="auto"/>
                <w:bottom w:val="none" w:sz="0" w:space="0" w:color="auto"/>
                <w:right w:val="none" w:sz="0" w:space="0" w:color="auto"/>
              </w:divBdr>
            </w:div>
            <w:div w:id="2125074962">
              <w:marLeft w:val="0"/>
              <w:marRight w:val="0"/>
              <w:marTop w:val="0"/>
              <w:marBottom w:val="0"/>
              <w:divBdr>
                <w:top w:val="none" w:sz="0" w:space="0" w:color="auto"/>
                <w:left w:val="none" w:sz="0" w:space="0" w:color="auto"/>
                <w:bottom w:val="none" w:sz="0" w:space="0" w:color="auto"/>
                <w:right w:val="none" w:sz="0" w:space="0" w:color="auto"/>
              </w:divBdr>
            </w:div>
            <w:div w:id="1178888498">
              <w:marLeft w:val="0"/>
              <w:marRight w:val="0"/>
              <w:marTop w:val="0"/>
              <w:marBottom w:val="0"/>
              <w:divBdr>
                <w:top w:val="none" w:sz="0" w:space="0" w:color="auto"/>
                <w:left w:val="none" w:sz="0" w:space="0" w:color="auto"/>
                <w:bottom w:val="none" w:sz="0" w:space="0" w:color="auto"/>
                <w:right w:val="none" w:sz="0" w:space="0" w:color="auto"/>
              </w:divBdr>
            </w:div>
            <w:div w:id="1215973203">
              <w:marLeft w:val="0"/>
              <w:marRight w:val="0"/>
              <w:marTop w:val="0"/>
              <w:marBottom w:val="0"/>
              <w:divBdr>
                <w:top w:val="none" w:sz="0" w:space="0" w:color="auto"/>
                <w:left w:val="none" w:sz="0" w:space="0" w:color="auto"/>
                <w:bottom w:val="none" w:sz="0" w:space="0" w:color="auto"/>
                <w:right w:val="none" w:sz="0" w:space="0" w:color="auto"/>
              </w:divBdr>
            </w:div>
            <w:div w:id="1752390617">
              <w:marLeft w:val="0"/>
              <w:marRight w:val="0"/>
              <w:marTop w:val="0"/>
              <w:marBottom w:val="0"/>
              <w:divBdr>
                <w:top w:val="none" w:sz="0" w:space="0" w:color="auto"/>
                <w:left w:val="none" w:sz="0" w:space="0" w:color="auto"/>
                <w:bottom w:val="none" w:sz="0" w:space="0" w:color="auto"/>
                <w:right w:val="none" w:sz="0" w:space="0" w:color="auto"/>
              </w:divBdr>
            </w:div>
            <w:div w:id="943221836">
              <w:marLeft w:val="0"/>
              <w:marRight w:val="0"/>
              <w:marTop w:val="0"/>
              <w:marBottom w:val="0"/>
              <w:divBdr>
                <w:top w:val="none" w:sz="0" w:space="0" w:color="auto"/>
                <w:left w:val="none" w:sz="0" w:space="0" w:color="auto"/>
                <w:bottom w:val="none" w:sz="0" w:space="0" w:color="auto"/>
                <w:right w:val="none" w:sz="0" w:space="0" w:color="auto"/>
              </w:divBdr>
            </w:div>
            <w:div w:id="1494835627">
              <w:marLeft w:val="0"/>
              <w:marRight w:val="0"/>
              <w:marTop w:val="0"/>
              <w:marBottom w:val="0"/>
              <w:divBdr>
                <w:top w:val="none" w:sz="0" w:space="0" w:color="auto"/>
                <w:left w:val="none" w:sz="0" w:space="0" w:color="auto"/>
                <w:bottom w:val="none" w:sz="0" w:space="0" w:color="auto"/>
                <w:right w:val="none" w:sz="0" w:space="0" w:color="auto"/>
              </w:divBdr>
            </w:div>
            <w:div w:id="115830914">
              <w:marLeft w:val="0"/>
              <w:marRight w:val="0"/>
              <w:marTop w:val="0"/>
              <w:marBottom w:val="0"/>
              <w:divBdr>
                <w:top w:val="none" w:sz="0" w:space="0" w:color="auto"/>
                <w:left w:val="none" w:sz="0" w:space="0" w:color="auto"/>
                <w:bottom w:val="none" w:sz="0" w:space="0" w:color="auto"/>
                <w:right w:val="none" w:sz="0" w:space="0" w:color="auto"/>
              </w:divBdr>
            </w:div>
            <w:div w:id="1552495730">
              <w:marLeft w:val="0"/>
              <w:marRight w:val="0"/>
              <w:marTop w:val="0"/>
              <w:marBottom w:val="0"/>
              <w:divBdr>
                <w:top w:val="none" w:sz="0" w:space="0" w:color="auto"/>
                <w:left w:val="none" w:sz="0" w:space="0" w:color="auto"/>
                <w:bottom w:val="none" w:sz="0" w:space="0" w:color="auto"/>
                <w:right w:val="none" w:sz="0" w:space="0" w:color="auto"/>
              </w:divBdr>
            </w:div>
            <w:div w:id="390811161">
              <w:marLeft w:val="0"/>
              <w:marRight w:val="0"/>
              <w:marTop w:val="0"/>
              <w:marBottom w:val="0"/>
              <w:divBdr>
                <w:top w:val="none" w:sz="0" w:space="0" w:color="auto"/>
                <w:left w:val="none" w:sz="0" w:space="0" w:color="auto"/>
                <w:bottom w:val="none" w:sz="0" w:space="0" w:color="auto"/>
                <w:right w:val="none" w:sz="0" w:space="0" w:color="auto"/>
              </w:divBdr>
            </w:div>
            <w:div w:id="1072309769">
              <w:marLeft w:val="0"/>
              <w:marRight w:val="0"/>
              <w:marTop w:val="0"/>
              <w:marBottom w:val="0"/>
              <w:divBdr>
                <w:top w:val="none" w:sz="0" w:space="0" w:color="auto"/>
                <w:left w:val="none" w:sz="0" w:space="0" w:color="auto"/>
                <w:bottom w:val="none" w:sz="0" w:space="0" w:color="auto"/>
                <w:right w:val="none" w:sz="0" w:space="0" w:color="auto"/>
              </w:divBdr>
            </w:div>
            <w:div w:id="1069573951">
              <w:marLeft w:val="0"/>
              <w:marRight w:val="0"/>
              <w:marTop w:val="0"/>
              <w:marBottom w:val="0"/>
              <w:divBdr>
                <w:top w:val="none" w:sz="0" w:space="0" w:color="auto"/>
                <w:left w:val="none" w:sz="0" w:space="0" w:color="auto"/>
                <w:bottom w:val="none" w:sz="0" w:space="0" w:color="auto"/>
                <w:right w:val="none" w:sz="0" w:space="0" w:color="auto"/>
              </w:divBdr>
            </w:div>
            <w:div w:id="1897622333">
              <w:marLeft w:val="0"/>
              <w:marRight w:val="0"/>
              <w:marTop w:val="0"/>
              <w:marBottom w:val="0"/>
              <w:divBdr>
                <w:top w:val="none" w:sz="0" w:space="0" w:color="auto"/>
                <w:left w:val="none" w:sz="0" w:space="0" w:color="auto"/>
                <w:bottom w:val="none" w:sz="0" w:space="0" w:color="auto"/>
                <w:right w:val="none" w:sz="0" w:space="0" w:color="auto"/>
              </w:divBdr>
            </w:div>
            <w:div w:id="447235847">
              <w:marLeft w:val="0"/>
              <w:marRight w:val="0"/>
              <w:marTop w:val="0"/>
              <w:marBottom w:val="0"/>
              <w:divBdr>
                <w:top w:val="none" w:sz="0" w:space="0" w:color="auto"/>
                <w:left w:val="none" w:sz="0" w:space="0" w:color="auto"/>
                <w:bottom w:val="none" w:sz="0" w:space="0" w:color="auto"/>
                <w:right w:val="none" w:sz="0" w:space="0" w:color="auto"/>
              </w:divBdr>
            </w:div>
            <w:div w:id="2042510484">
              <w:marLeft w:val="0"/>
              <w:marRight w:val="0"/>
              <w:marTop w:val="0"/>
              <w:marBottom w:val="0"/>
              <w:divBdr>
                <w:top w:val="none" w:sz="0" w:space="0" w:color="auto"/>
                <w:left w:val="none" w:sz="0" w:space="0" w:color="auto"/>
                <w:bottom w:val="none" w:sz="0" w:space="0" w:color="auto"/>
                <w:right w:val="none" w:sz="0" w:space="0" w:color="auto"/>
              </w:divBdr>
            </w:div>
            <w:div w:id="573972562">
              <w:marLeft w:val="0"/>
              <w:marRight w:val="0"/>
              <w:marTop w:val="0"/>
              <w:marBottom w:val="0"/>
              <w:divBdr>
                <w:top w:val="none" w:sz="0" w:space="0" w:color="auto"/>
                <w:left w:val="none" w:sz="0" w:space="0" w:color="auto"/>
                <w:bottom w:val="none" w:sz="0" w:space="0" w:color="auto"/>
                <w:right w:val="none" w:sz="0" w:space="0" w:color="auto"/>
              </w:divBdr>
            </w:div>
            <w:div w:id="1933052767">
              <w:marLeft w:val="0"/>
              <w:marRight w:val="0"/>
              <w:marTop w:val="0"/>
              <w:marBottom w:val="0"/>
              <w:divBdr>
                <w:top w:val="none" w:sz="0" w:space="0" w:color="auto"/>
                <w:left w:val="none" w:sz="0" w:space="0" w:color="auto"/>
                <w:bottom w:val="none" w:sz="0" w:space="0" w:color="auto"/>
                <w:right w:val="none" w:sz="0" w:space="0" w:color="auto"/>
              </w:divBdr>
            </w:div>
            <w:div w:id="1114052711">
              <w:marLeft w:val="0"/>
              <w:marRight w:val="0"/>
              <w:marTop w:val="0"/>
              <w:marBottom w:val="0"/>
              <w:divBdr>
                <w:top w:val="none" w:sz="0" w:space="0" w:color="auto"/>
                <w:left w:val="none" w:sz="0" w:space="0" w:color="auto"/>
                <w:bottom w:val="none" w:sz="0" w:space="0" w:color="auto"/>
                <w:right w:val="none" w:sz="0" w:space="0" w:color="auto"/>
              </w:divBdr>
            </w:div>
            <w:div w:id="682627607">
              <w:marLeft w:val="0"/>
              <w:marRight w:val="0"/>
              <w:marTop w:val="0"/>
              <w:marBottom w:val="0"/>
              <w:divBdr>
                <w:top w:val="none" w:sz="0" w:space="0" w:color="auto"/>
                <w:left w:val="none" w:sz="0" w:space="0" w:color="auto"/>
                <w:bottom w:val="none" w:sz="0" w:space="0" w:color="auto"/>
                <w:right w:val="none" w:sz="0" w:space="0" w:color="auto"/>
              </w:divBdr>
            </w:div>
            <w:div w:id="394284104">
              <w:marLeft w:val="0"/>
              <w:marRight w:val="0"/>
              <w:marTop w:val="0"/>
              <w:marBottom w:val="0"/>
              <w:divBdr>
                <w:top w:val="none" w:sz="0" w:space="0" w:color="auto"/>
                <w:left w:val="none" w:sz="0" w:space="0" w:color="auto"/>
                <w:bottom w:val="none" w:sz="0" w:space="0" w:color="auto"/>
                <w:right w:val="none" w:sz="0" w:space="0" w:color="auto"/>
              </w:divBdr>
            </w:div>
            <w:div w:id="1943411151">
              <w:marLeft w:val="0"/>
              <w:marRight w:val="0"/>
              <w:marTop w:val="0"/>
              <w:marBottom w:val="0"/>
              <w:divBdr>
                <w:top w:val="none" w:sz="0" w:space="0" w:color="auto"/>
                <w:left w:val="none" w:sz="0" w:space="0" w:color="auto"/>
                <w:bottom w:val="none" w:sz="0" w:space="0" w:color="auto"/>
                <w:right w:val="none" w:sz="0" w:space="0" w:color="auto"/>
              </w:divBdr>
            </w:div>
            <w:div w:id="883369833">
              <w:marLeft w:val="0"/>
              <w:marRight w:val="0"/>
              <w:marTop w:val="0"/>
              <w:marBottom w:val="0"/>
              <w:divBdr>
                <w:top w:val="none" w:sz="0" w:space="0" w:color="auto"/>
                <w:left w:val="none" w:sz="0" w:space="0" w:color="auto"/>
                <w:bottom w:val="none" w:sz="0" w:space="0" w:color="auto"/>
                <w:right w:val="none" w:sz="0" w:space="0" w:color="auto"/>
              </w:divBdr>
            </w:div>
            <w:div w:id="2135558907">
              <w:marLeft w:val="0"/>
              <w:marRight w:val="0"/>
              <w:marTop w:val="0"/>
              <w:marBottom w:val="0"/>
              <w:divBdr>
                <w:top w:val="none" w:sz="0" w:space="0" w:color="auto"/>
                <w:left w:val="none" w:sz="0" w:space="0" w:color="auto"/>
                <w:bottom w:val="none" w:sz="0" w:space="0" w:color="auto"/>
                <w:right w:val="none" w:sz="0" w:space="0" w:color="auto"/>
              </w:divBdr>
            </w:div>
            <w:div w:id="1399132618">
              <w:marLeft w:val="0"/>
              <w:marRight w:val="0"/>
              <w:marTop w:val="0"/>
              <w:marBottom w:val="0"/>
              <w:divBdr>
                <w:top w:val="none" w:sz="0" w:space="0" w:color="auto"/>
                <w:left w:val="none" w:sz="0" w:space="0" w:color="auto"/>
                <w:bottom w:val="none" w:sz="0" w:space="0" w:color="auto"/>
                <w:right w:val="none" w:sz="0" w:space="0" w:color="auto"/>
              </w:divBdr>
            </w:div>
            <w:div w:id="260139834">
              <w:marLeft w:val="0"/>
              <w:marRight w:val="0"/>
              <w:marTop w:val="0"/>
              <w:marBottom w:val="0"/>
              <w:divBdr>
                <w:top w:val="none" w:sz="0" w:space="0" w:color="auto"/>
                <w:left w:val="none" w:sz="0" w:space="0" w:color="auto"/>
                <w:bottom w:val="none" w:sz="0" w:space="0" w:color="auto"/>
                <w:right w:val="none" w:sz="0" w:space="0" w:color="auto"/>
              </w:divBdr>
            </w:div>
            <w:div w:id="1020349713">
              <w:marLeft w:val="0"/>
              <w:marRight w:val="0"/>
              <w:marTop w:val="0"/>
              <w:marBottom w:val="0"/>
              <w:divBdr>
                <w:top w:val="none" w:sz="0" w:space="0" w:color="auto"/>
                <w:left w:val="none" w:sz="0" w:space="0" w:color="auto"/>
                <w:bottom w:val="none" w:sz="0" w:space="0" w:color="auto"/>
                <w:right w:val="none" w:sz="0" w:space="0" w:color="auto"/>
              </w:divBdr>
            </w:div>
            <w:div w:id="347949103">
              <w:marLeft w:val="0"/>
              <w:marRight w:val="0"/>
              <w:marTop w:val="0"/>
              <w:marBottom w:val="0"/>
              <w:divBdr>
                <w:top w:val="none" w:sz="0" w:space="0" w:color="auto"/>
                <w:left w:val="none" w:sz="0" w:space="0" w:color="auto"/>
                <w:bottom w:val="none" w:sz="0" w:space="0" w:color="auto"/>
                <w:right w:val="none" w:sz="0" w:space="0" w:color="auto"/>
              </w:divBdr>
            </w:div>
            <w:div w:id="1071998550">
              <w:marLeft w:val="0"/>
              <w:marRight w:val="0"/>
              <w:marTop w:val="0"/>
              <w:marBottom w:val="0"/>
              <w:divBdr>
                <w:top w:val="none" w:sz="0" w:space="0" w:color="auto"/>
                <w:left w:val="none" w:sz="0" w:space="0" w:color="auto"/>
                <w:bottom w:val="none" w:sz="0" w:space="0" w:color="auto"/>
                <w:right w:val="none" w:sz="0" w:space="0" w:color="auto"/>
              </w:divBdr>
            </w:div>
            <w:div w:id="206139973">
              <w:marLeft w:val="0"/>
              <w:marRight w:val="0"/>
              <w:marTop w:val="0"/>
              <w:marBottom w:val="0"/>
              <w:divBdr>
                <w:top w:val="none" w:sz="0" w:space="0" w:color="auto"/>
                <w:left w:val="none" w:sz="0" w:space="0" w:color="auto"/>
                <w:bottom w:val="none" w:sz="0" w:space="0" w:color="auto"/>
                <w:right w:val="none" w:sz="0" w:space="0" w:color="auto"/>
              </w:divBdr>
            </w:div>
            <w:div w:id="1518697457">
              <w:marLeft w:val="0"/>
              <w:marRight w:val="0"/>
              <w:marTop w:val="0"/>
              <w:marBottom w:val="0"/>
              <w:divBdr>
                <w:top w:val="none" w:sz="0" w:space="0" w:color="auto"/>
                <w:left w:val="none" w:sz="0" w:space="0" w:color="auto"/>
                <w:bottom w:val="none" w:sz="0" w:space="0" w:color="auto"/>
                <w:right w:val="none" w:sz="0" w:space="0" w:color="auto"/>
              </w:divBdr>
            </w:div>
            <w:div w:id="82797638">
              <w:marLeft w:val="0"/>
              <w:marRight w:val="0"/>
              <w:marTop w:val="0"/>
              <w:marBottom w:val="0"/>
              <w:divBdr>
                <w:top w:val="none" w:sz="0" w:space="0" w:color="auto"/>
                <w:left w:val="none" w:sz="0" w:space="0" w:color="auto"/>
                <w:bottom w:val="none" w:sz="0" w:space="0" w:color="auto"/>
                <w:right w:val="none" w:sz="0" w:space="0" w:color="auto"/>
              </w:divBdr>
            </w:div>
            <w:div w:id="1685552620">
              <w:marLeft w:val="0"/>
              <w:marRight w:val="0"/>
              <w:marTop w:val="0"/>
              <w:marBottom w:val="0"/>
              <w:divBdr>
                <w:top w:val="none" w:sz="0" w:space="0" w:color="auto"/>
                <w:left w:val="none" w:sz="0" w:space="0" w:color="auto"/>
                <w:bottom w:val="none" w:sz="0" w:space="0" w:color="auto"/>
                <w:right w:val="none" w:sz="0" w:space="0" w:color="auto"/>
              </w:divBdr>
            </w:div>
            <w:div w:id="1889560580">
              <w:marLeft w:val="0"/>
              <w:marRight w:val="0"/>
              <w:marTop w:val="0"/>
              <w:marBottom w:val="0"/>
              <w:divBdr>
                <w:top w:val="none" w:sz="0" w:space="0" w:color="auto"/>
                <w:left w:val="none" w:sz="0" w:space="0" w:color="auto"/>
                <w:bottom w:val="none" w:sz="0" w:space="0" w:color="auto"/>
                <w:right w:val="none" w:sz="0" w:space="0" w:color="auto"/>
              </w:divBdr>
            </w:div>
            <w:div w:id="175729603">
              <w:marLeft w:val="0"/>
              <w:marRight w:val="0"/>
              <w:marTop w:val="0"/>
              <w:marBottom w:val="0"/>
              <w:divBdr>
                <w:top w:val="none" w:sz="0" w:space="0" w:color="auto"/>
                <w:left w:val="none" w:sz="0" w:space="0" w:color="auto"/>
                <w:bottom w:val="none" w:sz="0" w:space="0" w:color="auto"/>
                <w:right w:val="none" w:sz="0" w:space="0" w:color="auto"/>
              </w:divBdr>
            </w:div>
            <w:div w:id="776412650">
              <w:marLeft w:val="0"/>
              <w:marRight w:val="0"/>
              <w:marTop w:val="0"/>
              <w:marBottom w:val="0"/>
              <w:divBdr>
                <w:top w:val="none" w:sz="0" w:space="0" w:color="auto"/>
                <w:left w:val="none" w:sz="0" w:space="0" w:color="auto"/>
                <w:bottom w:val="none" w:sz="0" w:space="0" w:color="auto"/>
                <w:right w:val="none" w:sz="0" w:space="0" w:color="auto"/>
              </w:divBdr>
            </w:div>
            <w:div w:id="835997526">
              <w:marLeft w:val="0"/>
              <w:marRight w:val="0"/>
              <w:marTop w:val="0"/>
              <w:marBottom w:val="0"/>
              <w:divBdr>
                <w:top w:val="none" w:sz="0" w:space="0" w:color="auto"/>
                <w:left w:val="none" w:sz="0" w:space="0" w:color="auto"/>
                <w:bottom w:val="none" w:sz="0" w:space="0" w:color="auto"/>
                <w:right w:val="none" w:sz="0" w:space="0" w:color="auto"/>
              </w:divBdr>
            </w:div>
            <w:div w:id="1048454117">
              <w:marLeft w:val="0"/>
              <w:marRight w:val="0"/>
              <w:marTop w:val="0"/>
              <w:marBottom w:val="0"/>
              <w:divBdr>
                <w:top w:val="none" w:sz="0" w:space="0" w:color="auto"/>
                <w:left w:val="none" w:sz="0" w:space="0" w:color="auto"/>
                <w:bottom w:val="none" w:sz="0" w:space="0" w:color="auto"/>
                <w:right w:val="none" w:sz="0" w:space="0" w:color="auto"/>
              </w:divBdr>
            </w:div>
            <w:div w:id="341473475">
              <w:marLeft w:val="0"/>
              <w:marRight w:val="0"/>
              <w:marTop w:val="0"/>
              <w:marBottom w:val="0"/>
              <w:divBdr>
                <w:top w:val="none" w:sz="0" w:space="0" w:color="auto"/>
                <w:left w:val="none" w:sz="0" w:space="0" w:color="auto"/>
                <w:bottom w:val="none" w:sz="0" w:space="0" w:color="auto"/>
                <w:right w:val="none" w:sz="0" w:space="0" w:color="auto"/>
              </w:divBdr>
            </w:div>
            <w:div w:id="1923679032">
              <w:marLeft w:val="0"/>
              <w:marRight w:val="0"/>
              <w:marTop w:val="0"/>
              <w:marBottom w:val="0"/>
              <w:divBdr>
                <w:top w:val="none" w:sz="0" w:space="0" w:color="auto"/>
                <w:left w:val="none" w:sz="0" w:space="0" w:color="auto"/>
                <w:bottom w:val="none" w:sz="0" w:space="0" w:color="auto"/>
                <w:right w:val="none" w:sz="0" w:space="0" w:color="auto"/>
              </w:divBdr>
            </w:div>
            <w:div w:id="15920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875890">
      <w:bodyDiv w:val="1"/>
      <w:marLeft w:val="0"/>
      <w:marRight w:val="0"/>
      <w:marTop w:val="0"/>
      <w:marBottom w:val="0"/>
      <w:divBdr>
        <w:top w:val="none" w:sz="0" w:space="0" w:color="auto"/>
        <w:left w:val="none" w:sz="0" w:space="0" w:color="auto"/>
        <w:bottom w:val="none" w:sz="0" w:space="0" w:color="auto"/>
        <w:right w:val="none" w:sz="0" w:space="0" w:color="auto"/>
      </w:divBdr>
    </w:div>
    <w:div w:id="1935476685">
      <w:bodyDiv w:val="1"/>
      <w:marLeft w:val="0"/>
      <w:marRight w:val="0"/>
      <w:marTop w:val="0"/>
      <w:marBottom w:val="0"/>
      <w:divBdr>
        <w:top w:val="none" w:sz="0" w:space="0" w:color="auto"/>
        <w:left w:val="none" w:sz="0" w:space="0" w:color="auto"/>
        <w:bottom w:val="none" w:sz="0" w:space="0" w:color="auto"/>
        <w:right w:val="none" w:sz="0" w:space="0" w:color="auto"/>
      </w:divBdr>
    </w:div>
    <w:div w:id="2104253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eader" Target="header1.xml"/><Relationship Id="rId26" Type="http://schemas.openxmlformats.org/officeDocument/2006/relationships/header" Target="header5.xml"/><Relationship Id="rId39" Type="http://schemas.openxmlformats.org/officeDocument/2006/relationships/image" Target="media/image6.png"/><Relationship Id="rId21" Type="http://schemas.openxmlformats.org/officeDocument/2006/relationships/footer" Target="footer5.xml"/><Relationship Id="rId34" Type="http://schemas.openxmlformats.org/officeDocument/2006/relationships/header" Target="header9.xml"/><Relationship Id="rId42" Type="http://schemas.openxmlformats.org/officeDocument/2006/relationships/image" Target="media/image9.png"/><Relationship Id="rId47" Type="http://schemas.openxmlformats.org/officeDocument/2006/relationships/footer" Target="footer15.xml"/><Relationship Id="rId50" Type="http://schemas.openxmlformats.org/officeDocument/2006/relationships/header" Target="header14.xml"/><Relationship Id="rId55" Type="http://schemas.openxmlformats.org/officeDocument/2006/relationships/footer" Target="footer19.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footer" Target="footer11.xml"/><Relationship Id="rId38" Type="http://schemas.openxmlformats.org/officeDocument/2006/relationships/image" Target="media/image5.png"/><Relationship Id="rId46" Type="http://schemas.openxmlformats.org/officeDocument/2006/relationships/header" Target="header12.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2.xml"/><Relationship Id="rId29" Type="http://schemas.openxmlformats.org/officeDocument/2006/relationships/footer" Target="footer9.xml"/><Relationship Id="rId41" Type="http://schemas.openxmlformats.org/officeDocument/2006/relationships/image" Target="media/image8.png"/><Relationship Id="rId54" Type="http://schemas.openxmlformats.org/officeDocument/2006/relationships/header" Target="header16.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1.jpeg"/><Relationship Id="rId24" Type="http://schemas.openxmlformats.org/officeDocument/2006/relationships/header" Target="header4.xml"/><Relationship Id="rId32" Type="http://schemas.openxmlformats.org/officeDocument/2006/relationships/header" Target="header8.xml"/><Relationship Id="rId37" Type="http://schemas.openxmlformats.org/officeDocument/2006/relationships/footer" Target="footer13.xml"/><Relationship Id="rId40" Type="http://schemas.openxmlformats.org/officeDocument/2006/relationships/image" Target="media/image7.png"/><Relationship Id="rId45" Type="http://schemas.openxmlformats.org/officeDocument/2006/relationships/footer" Target="footer14.xml"/><Relationship Id="rId53" Type="http://schemas.openxmlformats.org/officeDocument/2006/relationships/footer" Target="footer18.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footer" Target="footer6.xml"/><Relationship Id="rId28" Type="http://schemas.openxmlformats.org/officeDocument/2006/relationships/header" Target="header6.xml"/><Relationship Id="rId36" Type="http://schemas.openxmlformats.org/officeDocument/2006/relationships/header" Target="header10.xml"/><Relationship Id="rId49" Type="http://schemas.openxmlformats.org/officeDocument/2006/relationships/footer" Target="footer16.xml"/><Relationship Id="rId57"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footer" Target="footer10.xml"/><Relationship Id="rId44" Type="http://schemas.openxmlformats.org/officeDocument/2006/relationships/header" Target="header11.xml"/><Relationship Id="rId52" Type="http://schemas.openxmlformats.org/officeDocument/2006/relationships/header" Target="header15.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3.xml"/><Relationship Id="rId27" Type="http://schemas.openxmlformats.org/officeDocument/2006/relationships/footer" Target="footer8.xml"/><Relationship Id="rId30" Type="http://schemas.openxmlformats.org/officeDocument/2006/relationships/header" Target="header7.xml"/><Relationship Id="rId35" Type="http://schemas.openxmlformats.org/officeDocument/2006/relationships/footer" Target="footer12.xml"/><Relationship Id="rId43" Type="http://schemas.openxmlformats.org/officeDocument/2006/relationships/image" Target="media/image10.png"/><Relationship Id="rId48" Type="http://schemas.openxmlformats.org/officeDocument/2006/relationships/header" Target="header13.xml"/><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footer" Target="footer17.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61"/>
    <customShpInfo spid="_x0000_s2062"/>
    <customShpInfo spid="_x0000_s2063"/>
    <customShpInfo spid="_x0000_s2064"/>
    <customShpInfo spid="_x0000_s2065"/>
    <customShpInfo spid="_x0000_s2066"/>
    <customShpInfo spid="_x0000_s2067"/>
    <customShpInfo spid="_x0000_s2068"/>
    <customShpInfo spid="_x0000_s2069"/>
    <customShpInfo spid="_x0000_s2070"/>
    <customShpInfo spid="_x0000_s2071"/>
    <customShpInfo spid="_x0000_s2072"/>
    <customShpInfo spid="_x0000_s2073"/>
    <customShpInfo spid="_x0000_s2074"/>
    <customShpInfo spid="_x0000_s2075"/>
    <customShpInfo spid="_x0000_s2076"/>
    <customShpInfo spid="_x0000_s2077"/>
    <customShpInfo spid="_x0000_s2078"/>
    <customShpInfo spid="_x0000_s1026"/>
    <customShpInfo spid="_x0000_s2079"/>
    <customShpInfo spid="_x0000_s2080"/>
    <customShpInfo spid="_x0000_s2081"/>
    <customShpInfo spid="_x0000_s2082"/>
    <customShpInfo spid="_x0000_s2089"/>
    <customShpInfo spid="_x0000_s2090"/>
    <customShpInfo spid="_x0000_s2091"/>
    <customShpInfo spid="_x0000_s2092"/>
    <customShpInfo spid="_x0000_s2093"/>
    <customShpInfo spid="_x0000_s1027"/>
    <customShpInfo spid="_x0000_s1029"/>
    <customShpInfo spid="_x0000_s1028"/>
    <customShpInfo spid="_x0000_s1031"/>
    <customShpInfo spid="_x0000_s1030"/>
    <customShpInfo spid="_x0000_s1037"/>
    <customShpInfo spid="_x0000_s1036"/>
    <customShpInfo spid="_x0000_s1039"/>
    <customShpInfo spid="_x0000_s1038"/>
    <customShpInfo spid="_x0000_s1043"/>
    <customShpInfo spid="_x0000_s1042"/>
    <customShpInfo spid="_x0000_s1045"/>
    <customShpInfo spid="_x0000_s1044"/>
    <customShpInfo spid="_x0000_s1070"/>
    <customShpInfo spid="_x0000_s1069"/>
    <customShpInfo spid="_x0000_s1072"/>
    <customShpInfo spid="_x0000_s107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B3CB1CFC-BD74-4CDA-BD09-95AB47E4B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469</TotalTime>
  <Pages>47</Pages>
  <Words>11485</Words>
  <Characters>65468</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&lt;INTERNSHIP TOPIC HERE</vt:lpstr>
    </vt:vector>
  </TitlesOfParts>
  <Company>HP</Company>
  <LinksUpToDate>false</LinksUpToDate>
  <CharactersWithSpaces>76800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&lt;INTERNSHIP TOPIC HERE</dc:title>
  <dc:creator>avina</dc:creator>
  <cp:lastModifiedBy>mareddy charan</cp:lastModifiedBy>
  <cp:revision>25</cp:revision>
  <cp:lastPrinted>2026-05-19T14:45:00Z</cp:lastPrinted>
  <dcterms:created xsi:type="dcterms:W3CDTF">2026-05-12T15:34:00Z</dcterms:created>
  <dcterms:modified xsi:type="dcterms:W3CDTF">2026-05-19T14:45:00Z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2021-04-04T00:00:00Z</vt:filetime>
  </property>
  <property fmtid="{D5CDD505-2E9C-101B-9397-08002B2CF9AE}" pid="3" name="Creator">
    <vt:lpwstr>WPS Writer</vt:lpwstr>
  </property>
  <property fmtid="{D5CDD505-2E9C-101B-9397-08002B2CF9AE}" pid="4" name="LastSaved">
    <vt:filetime>2021-04-15T00:00:00Z</vt:filetime>
  </property>
  <property fmtid="{D5CDD505-2E9C-101B-9397-08002B2CF9AE}" pid="5" name="KSOProductBuildVer">
    <vt:lpwstr>1033-11.2.0.10093</vt:lpwstr>
  </property>
</Properties>
</file>